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969"/>
        </w:tabs>
        <w:spacing w:before="13" w:line="1119" w:lineRule="exact"/>
        <w:ind w:left="0" w:right="122" w:firstLine="0"/>
        <w:jc w:val="center"/>
        <w:rPr>
          <w:rFonts w:hint="eastAsia" w:ascii="Noto Sans Mono CJK JP Regular" w:eastAsia="Noto Sans Mono CJK JP Regular"/>
          <w:sz w:val="26"/>
        </w:rPr>
      </w:pPr>
      <w:bookmarkStart w:id="0" w:name="JavaScript 正则表达式迷你书"/>
      <w:bookmarkEnd w:id="0"/>
      <w:r>
        <w:rPr>
          <w:rFonts w:hint="eastAsia" w:ascii="Noto Sans Mono CJK JP Regular" w:eastAsia="Noto Sans Mono CJK JP Regular"/>
          <w:color w:val="B93825"/>
          <w:sz w:val="54"/>
        </w:rPr>
        <w:t>JavaScript</w:t>
      </w:r>
      <w:r>
        <w:rPr>
          <w:rFonts w:hint="eastAsia" w:ascii="Noto Sans Mono CJK JP Regular" w:eastAsia="Noto Sans Mono CJK JP Regular"/>
          <w:color w:val="B93825"/>
          <w:sz w:val="54"/>
        </w:rPr>
        <w:tab/>
      </w:r>
      <w:r>
        <w:rPr>
          <w:color w:val="B93825"/>
          <w:sz w:val="54"/>
        </w:rPr>
        <w:t>正则表达式迷你书</w:t>
      </w:r>
      <w:r>
        <w:rPr>
          <w:color w:val="171717"/>
          <w:sz w:val="26"/>
        </w:rPr>
        <w:t xml:space="preserve"> </w:t>
      </w:r>
    </w:p>
    <w:p>
      <w:pPr>
        <w:spacing w:before="0" w:line="715" w:lineRule="exact"/>
        <w:ind w:left="124" w:right="0" w:firstLine="0"/>
        <w:jc w:val="left"/>
        <w:rPr>
          <w:sz w:val="44"/>
        </w:rPr>
      </w:pPr>
      <w:bookmarkStart w:id="1" w:name="目录"/>
      <w:bookmarkEnd w:id="1"/>
      <w:r>
        <w:rPr>
          <w:color w:val="B93825"/>
          <w:sz w:val="44"/>
        </w:rPr>
        <w:t>目录</w:t>
      </w:r>
    </w:p>
    <w:p>
      <w:pPr>
        <w:spacing w:after="0" w:line="715" w:lineRule="exact"/>
        <w:jc w:val="left"/>
        <w:rPr>
          <w:sz w:val="44"/>
        </w:rPr>
        <w:sectPr>
          <w:pgSz w:w="11910" w:h="16840"/>
          <w:pgMar w:top="580" w:right="840" w:bottom="965" w:left="840" w:header="720" w:footer="720" w:gutter="0"/>
        </w:sectPr>
      </w:pP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pStyle w:val="10"/>
            <w:tabs>
              <w:tab w:val="right" w:leader="dot" w:pos="10100"/>
            </w:tabs>
            <w:spacing w:before="25" w:line="136" w:lineRule="auto"/>
            <w:ind w:left="364" w:firstLine="0"/>
            <w:rPr>
              <w:rFonts w:hint="eastAsia" w:ascii="Noto Sans Mono CJK JP Regular" w:eastAsia="Noto Sans Mono CJK JP Regular"/>
            </w:rPr>
          </w:pPr>
          <w:bookmarkStart w:id="336" w:name="_GoBack"/>
          <w:bookmarkEnd w:id="336"/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color w:val="418BCA"/>
            </w:rPr>
            <w:t>第一章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color w:val="418BCA"/>
            </w:rPr>
            <w:t>正则表达式字符匹配攻略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color w:val="418BCA"/>
            </w:rPr>
            <w:t>两种模糊匹配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color w:val="418BCA"/>
            </w:rPr>
            <w:t>横向模糊匹配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color w:val="418BCA"/>
            </w:rPr>
            <w:t>纵向模糊匹配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color w:val="418BCA"/>
            </w:rPr>
            <w:t>字符组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color w:val="418BCA"/>
            </w:rPr>
            <w:t>范围表示法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color w:val="418BCA"/>
            </w:rPr>
            <w:t>排除字符组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color w:val="418BCA"/>
            </w:rPr>
            <w:t>常见的简写形式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color w:val="418BCA"/>
            </w:rPr>
            <w:t>量词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color w:val="418BCA"/>
            </w:rPr>
            <w:t>简写形式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color w:val="418BCA"/>
            </w:rPr>
            <w:t>贪婪匹配与惰性匹配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color w:val="418BCA"/>
            </w:rPr>
            <w:t>多选分支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color w:val="418BCA"/>
            </w:rPr>
            <w:t>案例分析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color w:val="418BCA"/>
            </w:rPr>
            <w:t>匹配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color w:val="418BCA"/>
            </w:rPr>
            <w:t>进制颜色值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color w:val="418BCA"/>
            </w:rPr>
            <w:t>匹配时间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rPr>
              <w:color w:val="418BCA"/>
            </w:rPr>
            <w:t>匹配日期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window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rPr>
              <w:color w:val="418BCA"/>
            </w:rPr>
            <w:t>操作系统文件路径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rPr>
              <w:color w:val="418BCA"/>
            </w:rPr>
            <w:t>匹配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id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ab/>
          </w: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15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rPr>
              <w:color w:val="418BCA"/>
            </w:rPr>
            <w:t>本章小结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440"/>
              <w:tab w:val="right" w:leader="dot" w:pos="10100"/>
            </w:tabs>
            <w:spacing w:before="0" w:after="0" w:line="329" w:lineRule="exact"/>
            <w:ind w:left="439" w:right="0" w:hanging="31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rPr>
              <w:color w:val="418BCA"/>
            </w:rPr>
            <w:t>第二章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rPr>
              <w:color w:val="418BCA"/>
            </w:rPr>
            <w:t>正则表达式位置匹配攻略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rPr>
              <w:color w:val="418BCA"/>
            </w:rPr>
            <w:t>什么是位置呢？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rPr>
              <w:color w:val="418BCA"/>
            </w:rPr>
            <w:t>如何匹配位置呢？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2.2.1. ^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rPr>
              <w:color w:val="418BCA"/>
            </w:rPr>
            <w:t>和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$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ab/>
          </w: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2.2.2. \b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rPr>
              <w:color w:val="418BCA"/>
            </w:rPr>
            <w:t>和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\B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ab/>
          </w: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2.2.3. (?=p)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rPr>
              <w:color w:val="418BCA"/>
            </w:rPr>
            <w:t>和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(?!p)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ab/>
          </w: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19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rPr>
              <w:color w:val="418BCA"/>
            </w:rPr>
            <w:t>位置的特性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rPr>
              <w:color w:val="418BCA"/>
            </w:rPr>
            <w:t>相关案例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"_bookmark34" </w:instrText>
          </w:r>
          <w:r>
            <w:fldChar w:fldCharType="separate"/>
          </w:r>
          <w:r>
            <w:rPr>
              <w:color w:val="418BCA"/>
            </w:rPr>
            <w:t>不匹配任何东西的正则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"_bookmark34"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2.4.2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rPr>
              <w:color w:val="418BCA"/>
            </w:rPr>
            <w:t>数字的千位分隔符表示法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2.4.3.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rPr>
              <w:color w:val="418BCA"/>
            </w:rPr>
            <w:t>验证密码问题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"_bookmark37" </w:instrText>
          </w:r>
          <w:r>
            <w:fldChar w:fldCharType="separate"/>
          </w:r>
          <w:r>
            <w:rPr>
              <w:color w:val="418BCA"/>
            </w:rPr>
            <w:t>本章小结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"_bookmark37"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25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440"/>
              <w:tab w:val="right" w:leader="dot" w:pos="10100"/>
            </w:tabs>
            <w:spacing w:before="0" w:after="0" w:line="329" w:lineRule="exact"/>
            <w:ind w:left="439" w:right="0" w:hanging="31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>
            <w:rPr>
              <w:color w:val="418BCA"/>
            </w:rPr>
            <w:t>第三章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>
            <w:rPr>
              <w:color w:val="418BCA"/>
            </w:rPr>
            <w:t>正则表达式括号的作用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"_bookmark39" </w:instrText>
          </w:r>
          <w:r>
            <w:fldChar w:fldCharType="separate"/>
          </w:r>
          <w:r>
            <w:rPr>
              <w:color w:val="418BCA"/>
            </w:rPr>
            <w:t>分组和分支结构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"_bookmark39"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3.1.1.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>
            <w:rPr>
              <w:color w:val="418BCA"/>
            </w:rPr>
            <w:t>分组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3.1.2.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rPr>
              <w:color w:val="418BCA"/>
            </w:rPr>
            <w:t>分支结构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"_bookmark42" </w:instrText>
          </w:r>
          <w:r>
            <w:fldChar w:fldCharType="separate"/>
          </w:r>
          <w:r>
            <w:rPr>
              <w:color w:val="418BCA"/>
            </w:rPr>
            <w:t>分组引用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202" w:line="387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rPr>
              <w:color w:val="418BCA"/>
            </w:rPr>
            <w:t>提取数据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spacing w:before="22" w:line="379" w:lineRule="exact"/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3.2.2.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rPr>
              <w:color w:val="418BCA"/>
            </w:rPr>
            <w:t>替换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29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"_bookmark45" </w:instrText>
          </w:r>
          <w:r>
            <w:fldChar w:fldCharType="separate"/>
          </w:r>
          <w:r>
            <w:rPr>
              <w:color w:val="418BCA"/>
            </w:rPr>
            <w:t>反向引用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"_bookmark46" </w:instrText>
          </w:r>
          <w:r>
            <w:fldChar w:fldCharType="separate"/>
          </w:r>
          <w:r>
            <w:rPr>
              <w:color w:val="418BCA"/>
            </w:rPr>
            <w:t>括号嵌套怎么办？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3.3.2. \10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>
            <w:rPr>
              <w:color w:val="418BCA"/>
            </w:rPr>
            <w:t>表示什么呢？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2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"_bookmark48" </w:instrText>
          </w:r>
          <w:r>
            <w:fldChar w:fldCharType="separate"/>
          </w:r>
          <w:r>
            <w:rPr>
              <w:color w:val="418BCA"/>
            </w:rPr>
            <w:t>引用不存在的分组会怎样？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2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"_bookmark49" </w:instrText>
          </w:r>
          <w:r>
            <w:fldChar w:fldCharType="separate"/>
          </w:r>
          <w:r>
            <w:rPr>
              <w:color w:val="418BCA"/>
            </w:rPr>
            <w:t>分组后面有量词会怎样？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"_bookmark49"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"_bookmark50" </w:instrText>
          </w:r>
          <w:r>
            <w:fldChar w:fldCharType="separate"/>
          </w:r>
          <w:r>
            <w:rPr>
              <w:color w:val="418BCA"/>
            </w:rPr>
            <w:t>非捕获括号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"_bookmark51" </w:instrText>
          </w:r>
          <w:r>
            <w:fldChar w:fldCharType="separate"/>
          </w:r>
          <w:r>
            <w:rPr>
              <w:color w:val="418BCA"/>
            </w:rPr>
            <w:t>相关案例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rPr>
              <w:color w:val="418BCA"/>
            </w:rPr>
            <w:t>字符串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trim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rPr>
              <w:color w:val="418BCA"/>
            </w:rPr>
            <w:t>方法模拟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"_bookmark53" </w:instrText>
          </w:r>
          <w:r>
            <w:fldChar w:fldCharType="separate"/>
          </w:r>
          <w:r>
            <w:rPr>
              <w:color w:val="418BCA"/>
            </w:rPr>
            <w:t>将每个单词的首字母转换为大写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rPr>
              <w:color w:val="418BCA"/>
            </w:rPr>
            <w:t>驼峰化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"_bookmark55" </w:instrText>
          </w:r>
          <w:r>
            <w:fldChar w:fldCharType="separate"/>
          </w:r>
          <w:r>
            <w:rPr>
              <w:color w:val="418BCA"/>
            </w:rPr>
            <w:t>中划线化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35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HTML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rPr>
              <w:color w:val="418BCA"/>
            </w:rPr>
            <w:t>转义和反转义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35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"_bookmark57" </w:instrText>
          </w:r>
          <w:r>
            <w:fldChar w:fldCharType="separate"/>
          </w:r>
          <w:r>
            <w:rPr>
              <w:color w:val="418BCA"/>
            </w:rPr>
            <w:t>匹配成对标签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tabs>
              <w:tab w:val="right" w:leader="dot" w:pos="10100"/>
            </w:tabs>
            <w:ind w:left="36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3.6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"_bookmark58" </w:instrText>
          </w:r>
          <w:r>
            <w:fldChar w:fldCharType="separate"/>
          </w:r>
          <w:r>
            <w:rPr>
              <w:color w:val="418BCA"/>
            </w:rPr>
            <w:t>本章小结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440"/>
              <w:tab w:val="right" w:leader="dot" w:pos="10100"/>
            </w:tabs>
            <w:spacing w:before="0" w:after="0" w:line="329" w:lineRule="exact"/>
            <w:ind w:left="439" w:right="0" w:hanging="31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"_bookmark59" </w:instrText>
          </w:r>
          <w:r>
            <w:fldChar w:fldCharType="separate"/>
          </w:r>
          <w:r>
            <w:rPr>
              <w:color w:val="418BCA"/>
            </w:rPr>
            <w:t>第四章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"_bookmark59" </w:instrText>
          </w:r>
          <w:r>
            <w:fldChar w:fldCharType="separate"/>
          </w:r>
          <w:r>
            <w:rPr>
              <w:color w:val="418BCA"/>
            </w:rPr>
            <w:t>正则表达式回溯法原理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"_bookmark59"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rPr>
              <w:color w:val="418BCA"/>
            </w:rPr>
            <w:t>没有回溯的匹配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"_bookmark61" </w:instrText>
          </w:r>
          <w:r>
            <w:fldChar w:fldCharType="separate"/>
          </w:r>
          <w:r>
            <w:rPr>
              <w:color w:val="418BCA"/>
            </w:rPr>
            <w:t>有回溯的匹配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39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"_bookmark62" </w:instrText>
          </w:r>
          <w:r>
            <w:fldChar w:fldCharType="separate"/>
          </w:r>
          <w:r>
            <w:rPr>
              <w:color w:val="418BCA"/>
            </w:rPr>
            <w:t>常见的回溯形式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3"/>
            </w:numPr>
            <w:tabs>
              <w:tab w:val="left" w:pos="1235"/>
              <w:tab w:val="right" w:leader="dot" w:pos="10100"/>
            </w:tabs>
            <w:spacing w:before="0" w:after="0" w:line="329" w:lineRule="exact"/>
            <w:ind w:left="1234" w:right="0" w:hanging="63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"_bookmark63" </w:instrText>
          </w:r>
          <w:r>
            <w:fldChar w:fldCharType="separate"/>
          </w:r>
          <w:r>
            <w:rPr>
              <w:color w:val="418BCA"/>
            </w:rPr>
            <w:t>贪婪量词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3"/>
            </w:numPr>
            <w:tabs>
              <w:tab w:val="left" w:pos="1235"/>
              <w:tab w:val="right" w:leader="dot" w:pos="10100"/>
            </w:tabs>
            <w:spacing w:before="0" w:after="0" w:line="329" w:lineRule="exact"/>
            <w:ind w:left="1234" w:right="0" w:hanging="63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"_bookmark64" </w:instrText>
          </w:r>
          <w:r>
            <w:fldChar w:fldCharType="separate"/>
          </w:r>
          <w:r>
            <w:rPr>
              <w:color w:val="418BCA"/>
            </w:rPr>
            <w:t>惰性量词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3"/>
            </w:numPr>
            <w:tabs>
              <w:tab w:val="left" w:pos="1235"/>
              <w:tab w:val="right" w:leader="dot" w:pos="10100"/>
            </w:tabs>
            <w:spacing w:before="0" w:after="0" w:line="329" w:lineRule="exact"/>
            <w:ind w:left="1234" w:right="0" w:hanging="63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"_bookmark65" </w:instrText>
          </w:r>
          <w:r>
            <w:fldChar w:fldCharType="separate"/>
          </w:r>
          <w:r>
            <w:rPr>
              <w:color w:val="418BCA"/>
            </w:rPr>
            <w:t>分支结构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"_bookmark66" </w:instrText>
          </w:r>
          <w:r>
            <w:fldChar w:fldCharType="separate"/>
          </w:r>
          <w:r>
            <w:rPr>
              <w:color w:val="418BCA"/>
            </w:rPr>
            <w:t>本章小结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440"/>
              <w:tab w:val="right" w:leader="dot" w:pos="10100"/>
            </w:tabs>
            <w:spacing w:before="0" w:after="0" w:line="329" w:lineRule="exact"/>
            <w:ind w:left="439" w:right="0" w:hanging="31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"_bookmark67" </w:instrText>
          </w:r>
          <w:r>
            <w:fldChar w:fldCharType="separate"/>
          </w:r>
          <w:r>
            <w:rPr>
              <w:color w:val="418BCA"/>
            </w:rPr>
            <w:t>第五章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"_bookmark67" </w:instrText>
          </w:r>
          <w:r>
            <w:fldChar w:fldCharType="separate"/>
          </w:r>
          <w:r>
            <w:rPr>
              <w:color w:val="418BCA"/>
            </w:rPr>
            <w:t>正则表达式的拆分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"_bookmark68" </w:instrText>
          </w:r>
          <w:r>
            <w:fldChar w:fldCharType="separate"/>
          </w:r>
          <w:r>
            <w:rPr>
              <w:color w:val="418BCA"/>
            </w:rPr>
            <w:t>结构和操作符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"_bookmark69" </w:instrText>
          </w:r>
          <w:r>
            <w:fldChar w:fldCharType="separate"/>
          </w:r>
          <w:r>
            <w:rPr>
              <w:color w:val="418BCA"/>
            </w:rPr>
            <w:t>注意要点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"_bookmark69"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4"/>
            </w:numPr>
            <w:tabs>
              <w:tab w:val="left" w:pos="1235"/>
              <w:tab w:val="right" w:leader="dot" w:pos="10100"/>
            </w:tabs>
            <w:spacing w:before="0" w:after="0" w:line="329" w:lineRule="exact"/>
            <w:ind w:left="1234" w:right="0" w:hanging="63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"_bookmark70" </w:instrText>
          </w:r>
          <w:r>
            <w:fldChar w:fldCharType="separate"/>
          </w:r>
          <w:r>
            <w:rPr>
              <w:color w:val="418BCA"/>
            </w:rPr>
            <w:t>匹配字符串整体问题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4"/>
            </w:numPr>
            <w:tabs>
              <w:tab w:val="left" w:pos="1235"/>
              <w:tab w:val="right" w:leader="dot" w:pos="10100"/>
            </w:tabs>
            <w:spacing w:before="0" w:after="0" w:line="329" w:lineRule="exact"/>
            <w:ind w:left="1234" w:right="0" w:hanging="63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"_bookmark71" </w:instrText>
          </w:r>
          <w:r>
            <w:fldChar w:fldCharType="separate"/>
          </w:r>
          <w:r>
            <w:rPr>
              <w:color w:val="418BCA"/>
            </w:rPr>
            <w:t>量词连缀问题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4"/>
            </w:numPr>
            <w:tabs>
              <w:tab w:val="left" w:pos="1235"/>
              <w:tab w:val="right" w:leader="dot" w:pos="10100"/>
            </w:tabs>
            <w:spacing w:before="0" w:after="0" w:line="329" w:lineRule="exact"/>
            <w:ind w:left="1234" w:right="0" w:hanging="63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"_bookmark72" </w:instrText>
          </w:r>
          <w:r>
            <w:fldChar w:fldCharType="separate"/>
          </w:r>
          <w:r>
            <w:rPr>
              <w:color w:val="418BCA"/>
            </w:rPr>
            <w:t>元字符转义问题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49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"_bookmark73" </w:instrText>
          </w:r>
          <w:r>
            <w:fldChar w:fldCharType="separate"/>
          </w:r>
          <w:r>
            <w:rPr>
              <w:color w:val="418BCA"/>
            </w:rPr>
            <w:t>案例分析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5"/>
            </w:numPr>
            <w:tabs>
              <w:tab w:val="left" w:pos="1235"/>
              <w:tab w:val="right" w:leader="dot" w:pos="10100"/>
            </w:tabs>
            <w:spacing w:before="0" w:after="0" w:line="329" w:lineRule="exact"/>
            <w:ind w:left="1234" w:right="0" w:hanging="63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"_bookmark74" </w:instrText>
          </w:r>
          <w:r>
            <w:fldChar w:fldCharType="separate"/>
          </w:r>
          <w:r>
            <w:rPr>
              <w:color w:val="418BCA"/>
            </w:rPr>
            <w:t>身份证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5"/>
            </w:numPr>
            <w:tabs>
              <w:tab w:val="left" w:pos="1235"/>
              <w:tab w:val="right" w:leader="dot" w:pos="10100"/>
            </w:tabs>
            <w:spacing w:before="0" w:after="0" w:line="329" w:lineRule="exact"/>
            <w:ind w:left="1234" w:right="0" w:hanging="63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IPV4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"_bookmark75" </w:instrText>
          </w:r>
          <w:r>
            <w:fldChar w:fldCharType="separate"/>
          </w:r>
          <w:r>
            <w:rPr>
              <w:color w:val="418BCA"/>
            </w:rPr>
            <w:t>地址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"_bookmark76" </w:instrText>
          </w:r>
          <w:r>
            <w:fldChar w:fldCharType="separate"/>
          </w:r>
          <w:r>
            <w:rPr>
              <w:color w:val="418BCA"/>
            </w:rPr>
            <w:t>本章小结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440"/>
              <w:tab w:val="right" w:leader="dot" w:pos="10100"/>
            </w:tabs>
            <w:spacing w:before="0" w:after="0" w:line="329" w:lineRule="exact"/>
            <w:ind w:left="439" w:right="0" w:hanging="31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"_bookmark77" </w:instrText>
          </w:r>
          <w:r>
            <w:fldChar w:fldCharType="separate"/>
          </w:r>
          <w:r>
            <w:rPr>
              <w:color w:val="418BCA"/>
            </w:rPr>
            <w:t>第六章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"_bookmark77" </w:instrText>
          </w:r>
          <w:r>
            <w:fldChar w:fldCharType="separate"/>
          </w:r>
          <w:r>
            <w:rPr>
              <w:color w:val="418BCA"/>
            </w:rPr>
            <w:t>正则表达式的构建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"_bookmark78" </w:instrText>
          </w:r>
          <w:r>
            <w:fldChar w:fldCharType="separate"/>
          </w:r>
          <w:r>
            <w:rPr>
              <w:color w:val="418BCA"/>
            </w:rPr>
            <w:t>平衡法则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"_bookmark79" </w:instrText>
          </w:r>
          <w:r>
            <w:fldChar w:fldCharType="separate"/>
          </w:r>
          <w:r>
            <w:rPr>
              <w:color w:val="418BCA"/>
            </w:rPr>
            <w:t>构建正则前提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"_bookmark79"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"_bookmark80" </w:instrText>
          </w:r>
          <w:r>
            <w:fldChar w:fldCharType="separate"/>
          </w:r>
          <w:r>
            <w:rPr>
              <w:color w:val="418BCA"/>
            </w:rPr>
            <w:t>是否能使用正则？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"_bookmark81" </w:instrText>
          </w:r>
          <w:r>
            <w:fldChar w:fldCharType="separate"/>
          </w:r>
          <w:r>
            <w:rPr>
              <w:color w:val="418BCA"/>
            </w:rPr>
            <w:t>是否有必要使用正则？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"_bookmark82" </w:instrText>
          </w:r>
          <w:r>
            <w:fldChar w:fldCharType="separate"/>
          </w:r>
          <w:r>
            <w:rPr>
              <w:color w:val="418BCA"/>
            </w:rPr>
            <w:t>是否有必要构建一个复杂的正则？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"_bookmark83" </w:instrText>
          </w:r>
          <w:r>
            <w:fldChar w:fldCharType="separate"/>
          </w:r>
          <w:r>
            <w:rPr>
              <w:color w:val="418BCA"/>
            </w:rPr>
            <w:t>准确性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55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"_bookmark84" </w:instrText>
          </w:r>
          <w:r>
            <w:fldChar w:fldCharType="separate"/>
          </w:r>
          <w:r>
            <w:rPr>
              <w:color w:val="418BCA"/>
            </w:rPr>
            <w:t>匹配固定电话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55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"_bookmark85" </w:instrText>
          </w:r>
          <w:r>
            <w:fldChar w:fldCharType="separate"/>
          </w:r>
          <w:r>
            <w:rPr>
              <w:color w:val="418BCA"/>
            </w:rPr>
            <w:t>匹配浮点数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tabs>
              <w:tab w:val="right" w:leader="dot" w:pos="10100"/>
            </w:tabs>
            <w:ind w:left="36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6.4.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"_bookmark86" </w:instrText>
          </w:r>
          <w:r>
            <w:fldChar w:fldCharType="separate"/>
          </w:r>
          <w:r>
            <w:rPr>
              <w:color w:val="418BCA"/>
            </w:rPr>
            <w:t>效率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6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"_bookmark87" </w:instrText>
          </w:r>
          <w:r>
            <w:fldChar w:fldCharType="separate"/>
          </w:r>
          <w:r>
            <w:rPr>
              <w:color w:val="418BCA"/>
            </w:rPr>
            <w:t>使用具体型字符组来代替通配符，来消除回溯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59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6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"_bookmark88" </w:instrText>
          </w:r>
          <w:r>
            <w:fldChar w:fldCharType="separate"/>
          </w:r>
          <w:r>
            <w:rPr>
              <w:color w:val="418BCA"/>
            </w:rPr>
            <w:t>使用非捕获型分组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6"/>
            </w:numPr>
            <w:tabs>
              <w:tab w:val="left" w:pos="1340"/>
              <w:tab w:val="right" w:leader="dot" w:pos="10100"/>
            </w:tabs>
            <w:spacing w:before="0" w:after="20" w:line="387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"_bookmark89" </w:instrText>
          </w:r>
          <w:r>
            <w:fldChar w:fldCharType="separate"/>
          </w:r>
          <w:r>
            <w:rPr>
              <w:color w:val="418BCA"/>
            </w:rPr>
            <w:t>独立出确定字符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"_bookmark89"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6"/>
            </w:numPr>
            <w:tabs>
              <w:tab w:val="left" w:pos="1340"/>
              <w:tab w:val="right" w:leader="dot" w:pos="10100"/>
            </w:tabs>
            <w:spacing w:before="22" w:after="0" w:line="37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"_bookmark90" </w:instrText>
          </w:r>
          <w:r>
            <w:fldChar w:fldCharType="separate"/>
          </w:r>
          <w:r>
            <w:rPr>
              <w:color w:val="418BCA"/>
            </w:rPr>
            <w:t>提取分支公共部分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6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"_bookmark91" </w:instrText>
          </w:r>
          <w:r>
            <w:fldChar w:fldCharType="separate"/>
          </w:r>
          <w:r>
            <w:rPr>
              <w:color w:val="418BCA"/>
            </w:rPr>
            <w:t>减少分支的数量，缩小它们的范围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tabs>
              <w:tab w:val="right" w:leader="dot" w:pos="10100"/>
            </w:tabs>
            <w:ind w:left="36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6.5.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"_bookmark92" </w:instrText>
          </w:r>
          <w:r>
            <w:fldChar w:fldCharType="separate"/>
          </w:r>
          <w:r>
            <w:rPr>
              <w:color w:val="418BCA"/>
            </w:rPr>
            <w:t>本章小结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440"/>
              <w:tab w:val="right" w:leader="dot" w:pos="10100"/>
            </w:tabs>
            <w:spacing w:before="0" w:after="0" w:line="329" w:lineRule="exact"/>
            <w:ind w:left="439" w:right="0" w:hanging="31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"_bookmark93" </w:instrText>
          </w:r>
          <w:r>
            <w:fldChar w:fldCharType="separate"/>
          </w:r>
          <w:r>
            <w:rPr>
              <w:color w:val="418BCA"/>
            </w:rPr>
            <w:t>第七章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"_bookmark93" </w:instrText>
          </w:r>
          <w:r>
            <w:fldChar w:fldCharType="separate"/>
          </w:r>
          <w:r>
            <w:rPr>
              <w:color w:val="418BCA"/>
            </w:rPr>
            <w:t>正则表达式编程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"_bookmark94" </w:instrText>
          </w:r>
          <w:r>
            <w:fldChar w:fldCharType="separate"/>
          </w:r>
          <w:r>
            <w:rPr>
              <w:color w:val="418BCA"/>
            </w:rPr>
            <w:t>正则表达式的四种操作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7.1.1.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"_bookmark95" </w:instrText>
          </w:r>
          <w:r>
            <w:fldChar w:fldCharType="separate"/>
          </w:r>
          <w:r>
            <w:rPr>
              <w:color w:val="418BCA"/>
            </w:rPr>
            <w:t>验证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7.1.2.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"_bookmark96" </w:instrText>
          </w:r>
          <w:r>
            <w:fldChar w:fldCharType="separate"/>
          </w:r>
          <w:r>
            <w:rPr>
              <w:color w:val="418BCA"/>
            </w:rPr>
            <w:t>切分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7.1.3.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"_bookmark97" </w:instrText>
          </w:r>
          <w:r>
            <w:fldChar w:fldCharType="separate"/>
          </w:r>
          <w:r>
            <w:rPr>
              <w:color w:val="418BCA"/>
            </w:rPr>
            <w:t>提取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tabs>
              <w:tab w:val="right" w:leader="dot" w:pos="10100"/>
            </w:tabs>
            <w:ind w:left="604" w:firstLine="0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7.1.4.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"_bookmark98" </w:instrText>
          </w:r>
          <w:r>
            <w:fldChar w:fldCharType="separate"/>
          </w:r>
          <w:r>
            <w:rPr>
              <w:color w:val="418BCA"/>
            </w:rPr>
            <w:t>替换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65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"_bookmark99" </w:instrText>
          </w:r>
          <w:r>
            <w:fldChar w:fldCharType="separate"/>
          </w:r>
          <w:r>
            <w:rPr>
              <w:color w:val="418BCA"/>
            </w:rPr>
            <w:t>相关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"_bookmark99"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API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"_bookmark99" </w:instrText>
          </w:r>
          <w:r>
            <w:fldChar w:fldCharType="separate"/>
          </w:r>
          <w:r>
            <w:rPr>
              <w:color w:val="418BCA"/>
            </w:rPr>
            <w:t>注意要点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"_bookmark99"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65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search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"_bookmark100" </w:instrText>
          </w:r>
          <w:r>
            <w:fldChar w:fldCharType="separate"/>
          </w:r>
          <w:r>
            <w:rPr>
              <w:color w:val="418BCA"/>
            </w:rPr>
            <w:t>和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"_bookmark100"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match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"_bookmark100" </w:instrText>
          </w:r>
          <w:r>
            <w:fldChar w:fldCharType="separate"/>
          </w:r>
          <w:r>
            <w:rPr>
              <w:color w:val="418BCA"/>
            </w:rPr>
            <w:t>的参数问题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match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"_bookmark101" </w:instrText>
          </w:r>
          <w:r>
            <w:fldChar w:fldCharType="separate"/>
          </w:r>
          <w:r>
            <w:rPr>
              <w:color w:val="418BCA"/>
            </w:rPr>
            <w:t>返回结果的格式问题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66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exec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"_bookmark102" </w:instrText>
          </w:r>
          <w:r>
            <w:fldChar w:fldCharType="separate"/>
          </w:r>
          <w:r>
            <w:rPr>
              <w:color w:val="418BCA"/>
            </w:rPr>
            <w:t>比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 </w:t>
          </w:r>
          <w:r>
            <w:fldChar w:fldCharType="begin"/>
          </w:r>
          <w:r>
            <w:instrText xml:space="preserve"> HYPERLINK \l "_bookmark102"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match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  <w:spacing w:val="-38"/>
            </w:rPr>
            <w:t xml:space="preserve"> </w:t>
          </w:r>
          <w:r>
            <w:fldChar w:fldCharType="begin"/>
          </w:r>
          <w:r>
            <w:instrText xml:space="preserve"> HYPERLINK \l "_bookmark102" </w:instrText>
          </w:r>
          <w:r>
            <w:fldChar w:fldCharType="separate"/>
          </w:r>
          <w:r>
            <w:rPr>
              <w:color w:val="418BCA"/>
            </w:rPr>
            <w:t>更 强大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color w:val="418BCA"/>
            </w:rPr>
            <w:t>修饰符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g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color w:val="418BCA"/>
            </w:rPr>
            <w:t>，对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exex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color w:val="418BCA"/>
            </w:rPr>
            <w:t>和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test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color w:val="418BCA"/>
            </w:rPr>
            <w:t>的影响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test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rPr>
              <w:color w:val="418BCA"/>
            </w:rPr>
            <w:t>整体匹配时需要使用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^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rPr>
              <w:color w:val="418BCA"/>
            </w:rPr>
            <w:t>和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$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ab/>
          </w: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split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"_bookmark105" </w:instrText>
          </w:r>
          <w:r>
            <w:fldChar w:fldCharType="separate"/>
          </w:r>
          <w:r>
            <w:rPr>
              <w:color w:val="418BCA"/>
            </w:rPr>
            <w:t>相关注意事项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68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replace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"_bookmark106" </w:instrText>
          </w:r>
          <w:r>
            <w:fldChar w:fldCharType="separate"/>
          </w:r>
          <w:r>
            <w:rPr>
              <w:color w:val="418BCA"/>
            </w:rPr>
            <w:t>是很强大的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69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"_bookmark107" </w:instrText>
          </w:r>
          <w:r>
            <w:fldChar w:fldCharType="separate"/>
          </w:r>
          <w:r>
            <w:rPr>
              <w:color w:val="418BCA"/>
            </w:rPr>
            <w:t>使用构造函数需要注意的问题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"_bookmark108" </w:instrText>
          </w:r>
          <w:r>
            <w:fldChar w:fldCharType="separate"/>
          </w:r>
          <w:r>
            <w:rPr>
              <w:color w:val="418BCA"/>
            </w:rPr>
            <w:t>修饰符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"_bookmark108"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70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445"/>
              <w:tab w:val="right" w:leader="dot" w:pos="10100"/>
            </w:tabs>
            <w:spacing w:before="0" w:after="0" w:line="329" w:lineRule="exact"/>
            <w:ind w:left="1444" w:right="0" w:hanging="84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"_bookmark109"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source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"_bookmark109" </w:instrText>
          </w:r>
          <w:r>
            <w:fldChar w:fldCharType="separate"/>
          </w:r>
          <w:r>
            <w:rPr>
              <w:color w:val="418BCA"/>
            </w:rPr>
            <w:t>属性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"_bookmark109"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445"/>
              <w:tab w:val="right" w:leader="dot" w:pos="10100"/>
            </w:tabs>
            <w:spacing w:before="0" w:after="0" w:line="329" w:lineRule="exact"/>
            <w:ind w:left="1444" w:right="0" w:hanging="840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"_bookmark110" </w:instrText>
          </w:r>
          <w:r>
            <w:fldChar w:fldCharType="separate"/>
          </w:r>
          <w:r>
            <w:rPr>
              <w:color w:val="418BCA"/>
            </w:rPr>
            <w:t>构造函数属性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"_bookmark110"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71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29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"_bookmark111" </w:instrText>
          </w:r>
          <w:r>
            <w:fldChar w:fldCharType="separate"/>
          </w:r>
          <w:r>
            <w:rPr>
              <w:color w:val="418BCA"/>
            </w:rPr>
            <w:t>真实案例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"_bookmark111"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"_bookmark112" </w:instrText>
          </w:r>
          <w:r>
            <w:fldChar w:fldCharType="separate"/>
          </w:r>
          <w:r>
            <w:rPr>
              <w:color w:val="418BCA"/>
            </w:rPr>
            <w:t>使用构造函数生成正则表达式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"_bookmark112"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72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"_bookmark113" </w:instrText>
          </w:r>
          <w:r>
            <w:fldChar w:fldCharType="separate"/>
          </w:r>
          <w:r>
            <w:rPr>
              <w:color w:val="418BCA"/>
            </w:rPr>
            <w:t>使用字符串保存数据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"_bookmark113"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if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 xml:space="preserve"> </w:t>
          </w:r>
          <w:r>
            <w:fldChar w:fldCharType="begin"/>
          </w:r>
          <w:r>
            <w:instrText xml:space="preserve"> HYPERLINK \l "_bookmark114" </w:instrText>
          </w:r>
          <w:r>
            <w:fldChar w:fldCharType="separate"/>
          </w:r>
          <w:r>
            <w:rPr>
              <w:color w:val="418BCA"/>
            </w:rPr>
            <w:t>语句中使用正则替代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"_bookmark114"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&amp;&amp;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ab/>
          </w:r>
          <w:r>
            <w:fldChar w:fldCharType="begin"/>
          </w:r>
          <w:r>
            <w:instrText xml:space="preserve"> HYPERLINK \l "_bookmark114"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73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"_bookmark115" </w:instrText>
          </w:r>
          <w:r>
            <w:fldChar w:fldCharType="separate"/>
          </w:r>
          <w:r>
            <w:rPr>
              <w:color w:val="418BCA"/>
            </w:rPr>
            <w:t>使用强大的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 xml:space="preserve"> </w:t>
          </w:r>
          <w:r>
            <w:rPr>
              <w:color w:val="418BCA"/>
              <w:spacing w:val="10"/>
            </w:rPr>
            <w:t xml:space="preserve"> </w:t>
          </w:r>
          <w:r>
            <w:fldChar w:fldCharType="begin"/>
          </w:r>
          <w:r>
            <w:instrText xml:space="preserve"> HYPERLINK \l "_bookmark115"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replace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  <w:r>
            <w:rPr>
              <w:rFonts w:hint="eastAsia" w:ascii="Noto Sans Mono CJK JP Regular" w:eastAsia="Noto Sans Mono CJK JP Regular"/>
              <w:color w:val="418BCA"/>
            </w:rPr>
            <w:tab/>
          </w:r>
          <w:r>
            <w:fldChar w:fldCharType="begin"/>
          </w:r>
          <w:r>
            <w:instrText xml:space="preserve"> HYPERLINK \l "_bookmark115"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1340"/>
              <w:tab w:val="right" w:leader="dot" w:pos="10100"/>
            </w:tabs>
            <w:spacing w:before="0" w:after="0" w:line="329" w:lineRule="exact"/>
            <w:ind w:left="1339" w:right="0" w:hanging="73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"_bookmark116" </w:instrText>
          </w:r>
          <w:r>
            <w:fldChar w:fldCharType="separate"/>
          </w:r>
          <w:r>
            <w:rPr>
              <w:color w:val="418BCA"/>
            </w:rPr>
            <w:t>综合运用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"_bookmark116"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74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90"/>
              <w:tab w:val="right" w:leader="dot" w:pos="10100"/>
            </w:tabs>
            <w:spacing w:before="0" w:after="0" w:line="314" w:lineRule="exact"/>
            <w:ind w:left="889" w:right="0" w:hanging="525"/>
            <w:jc w:val="left"/>
            <w:rPr>
              <w:rFonts w:hint="eastAsia" w:ascii="Noto Sans Mono CJK JP Regular" w:eastAsia="Noto Sans Mono CJK JP Regular"/>
            </w:rPr>
          </w:pPr>
          <w:r>
            <w:fldChar w:fldCharType="begin"/>
          </w:r>
          <w:r>
            <w:instrText xml:space="preserve"> HYPERLINK \l "_bookmark117" </w:instrText>
          </w:r>
          <w:r>
            <w:fldChar w:fldCharType="separate"/>
          </w:r>
          <w:r>
            <w:rPr>
              <w:color w:val="418BCA"/>
            </w:rPr>
            <w:t>本章小结</w:t>
          </w:r>
          <w:r>
            <w:rPr>
              <w:color w:val="418BCA"/>
            </w:rPr>
            <w:fldChar w:fldCharType="end"/>
          </w:r>
          <w:r>
            <w:rPr>
              <w:color w:val="418BCA"/>
            </w:rPr>
            <w:tab/>
          </w:r>
          <w:r>
            <w:fldChar w:fldCharType="begin"/>
          </w:r>
          <w:r>
            <w:instrText xml:space="preserve"> HYPERLINK \l "_bookmark117" </w:instrText>
          </w:r>
          <w:r>
            <w:fldChar w:fldCharType="separate"/>
          </w:r>
          <w:r>
            <w:rPr>
              <w:rFonts w:hint="eastAsia" w:ascii="Noto Sans Mono CJK JP Regular" w:eastAsia="Noto Sans Mono CJK JP Regular"/>
              <w:color w:val="418BCA"/>
            </w:rPr>
            <w:t>77</w:t>
          </w:r>
          <w:r>
            <w:rPr>
              <w:rFonts w:hint="eastAsia" w:ascii="Noto Sans Mono CJK JP Regular" w:eastAsia="Noto Sans Mono CJK JP Regular"/>
              <w:color w:val="418BCA"/>
            </w:rPr>
            <w:fldChar w:fldCharType="end"/>
          </w:r>
        </w:p>
        <w:p>
          <w:pPr>
            <w:pStyle w:val="9"/>
            <w:tabs>
              <w:tab w:val="right" w:leader="dot" w:pos="10100"/>
            </w:tabs>
            <w:spacing w:line="165" w:lineRule="auto"/>
            <w:rPr>
              <w:rFonts w:hint="eastAsia" w:ascii="Noto Sans Mono CJK JP Regular" w:eastAsia="Noto Sans Mono CJK JP Regular"/>
            </w:rPr>
          </w:pPr>
        </w:p>
      </w:sdtContent>
    </w:sdt>
    <w:p>
      <w:pPr>
        <w:pStyle w:val="2"/>
        <w:numPr>
          <w:ilvl w:val="0"/>
          <w:numId w:val="0"/>
        </w:numPr>
        <w:tabs>
          <w:tab w:val="left" w:pos="784"/>
          <w:tab w:val="left" w:pos="785"/>
          <w:tab w:val="left" w:pos="2324"/>
        </w:tabs>
        <w:spacing w:before="0" w:after="0" w:line="906" w:lineRule="exact"/>
        <w:ind w:right="0" w:rightChars="0"/>
        <w:jc w:val="left"/>
      </w:pPr>
      <w:r>
        <w:pict>
          <v:line id="_x0000_s1064" o:spid="_x0000_s1064" o:spt="20" style="position:absolute;left:0pt;margin-left:48.2pt;margin-top:4.75pt;height:0pt;width:498.75pt;mso-position-horizontal-relative:page;z-index:-132096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2" w:name="_bookmark7"/>
      <w:bookmarkEnd w:id="2"/>
      <w:bookmarkStart w:id="3" w:name="_bookmark7"/>
      <w:bookmarkEnd w:id="3"/>
      <w:bookmarkStart w:id="4" w:name="1. 第一章 正则表达式字符匹配攻略"/>
      <w:bookmarkEnd w:id="4"/>
      <w:r>
        <w:rPr>
          <w:rFonts w:hint="eastAsia" w:eastAsia="宋体"/>
          <w:color w:val="B93825"/>
          <w:lang w:val="en-US" w:eastAsia="zh-CN"/>
        </w:rPr>
        <w:t xml:space="preserve"> 1.</w:t>
      </w:r>
      <w:r>
        <w:rPr>
          <w:color w:val="B93825"/>
        </w:rPr>
        <w:t>第一章</w:t>
      </w:r>
      <w:r>
        <w:rPr>
          <w:color w:val="B93825"/>
        </w:rPr>
        <w:tab/>
      </w:r>
      <w:r>
        <w:rPr>
          <w:color w:val="B93825"/>
        </w:rPr>
        <w:t>正则表达式字符匹配攻略</w:t>
      </w:r>
    </w:p>
    <w:p>
      <w:pPr>
        <w:pStyle w:val="7"/>
        <w:spacing w:line="312" w:lineRule="auto"/>
        <w:ind w:right="3273"/>
      </w:pPr>
      <w:r>
        <w:rPr>
          <w:color w:val="333333"/>
        </w:rPr>
        <w:t>正则表达式是匹配模式，要么匹配字符，要么匹配位置。 请记住这句话。然而关于正则如何匹配字符的学习，大部分人都觉得这块比较杂乱。</w:t>
      </w:r>
    </w:p>
    <w:p>
      <w:pPr>
        <w:pStyle w:val="7"/>
        <w:spacing w:line="312" w:lineRule="auto"/>
        <w:ind w:right="3378"/>
      </w:pPr>
      <w:r>
        <w:rPr>
          <w:color w:val="333333"/>
        </w:rPr>
        <w:t>毕竟元字符太多了，看起来没有系统性，不好记。本章就解决这个问题。内容包括：</w:t>
      </w:r>
    </w:p>
    <w:p>
      <w:pPr>
        <w:pStyle w:val="7"/>
        <w:spacing w:line="247" w:lineRule="auto"/>
        <w:ind w:left="484" w:right="8478"/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color w:val="418BCA"/>
        </w:rPr>
        <w:t>两种模糊匹配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color w:val="418BCA"/>
        </w:rPr>
        <w:t>字符组</w:t>
      </w:r>
      <w:r>
        <w:rPr>
          <w:color w:val="418BCA"/>
        </w:rPr>
        <w:fldChar w:fldCharType="end"/>
      </w:r>
    </w:p>
    <w:p>
      <w:pPr>
        <w:pStyle w:val="7"/>
        <w:spacing w:line="441" w:lineRule="exact"/>
        <w:ind w:left="484"/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rPr>
          <w:color w:val="418BCA"/>
        </w:rPr>
        <w:t>量词</w:t>
      </w:r>
      <w:r>
        <w:rPr>
          <w:color w:val="418BCA"/>
        </w:rPr>
        <w:fldChar w:fldCharType="end"/>
      </w:r>
    </w:p>
    <w:p>
      <w:pPr>
        <w:pStyle w:val="7"/>
        <w:spacing w:line="247" w:lineRule="auto"/>
        <w:ind w:left="484" w:right="8898"/>
      </w:pPr>
      <w:r>
        <w:fldChar w:fldCharType="begin"/>
      </w:r>
      <w:r>
        <w:instrText xml:space="preserve"> HYPERLINK \l "_bookmark18" </w:instrText>
      </w:r>
      <w:r>
        <w:fldChar w:fldCharType="separate"/>
      </w:r>
      <w:r>
        <w:rPr>
          <w:color w:val="418BCA"/>
        </w:rPr>
        <w:t>分支结构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"_bookmark19" </w:instrText>
      </w:r>
      <w:r>
        <w:fldChar w:fldCharType="separate"/>
      </w:r>
      <w:r>
        <w:rPr>
          <w:color w:val="418BCA"/>
        </w:rPr>
        <w:t>案例分析</w:t>
      </w:r>
      <w:r>
        <w:rPr>
          <w:color w:val="418BCA"/>
        </w:rPr>
        <w:fldChar w:fldCharType="end"/>
      </w:r>
    </w:p>
    <w:p>
      <w:pPr>
        <w:pStyle w:val="7"/>
        <w:spacing w:before="14"/>
        <w:ind w:left="0"/>
        <w:rPr>
          <w:sz w:val="12"/>
        </w:rPr>
      </w:pPr>
      <w:r>
        <w:pict>
          <v:line id="_x0000_s1065" o:spid="_x0000_s1065" o:spt="20" style="position:absolute;left:0pt;margin-left:48.2pt;margin-top:15.65pt;height:0pt;width:498.75pt;mso-position-horizontal-relative:page;mso-wrap-distance-bottom:0pt;mso-wrap-distance-top:0pt;z-index:-102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5" w:name="_bookmark8"/>
      <w:bookmarkEnd w:id="5"/>
      <w:bookmarkStart w:id="6" w:name="1.1. 两种模糊匹配"/>
      <w:bookmarkEnd w:id="6"/>
      <w:bookmarkStart w:id="7" w:name="_bookmark8"/>
      <w:bookmarkEnd w:id="7"/>
      <w:r>
        <w:rPr>
          <w:color w:val="B93825"/>
        </w:rPr>
        <w:t>两种模糊匹配</w:t>
      </w:r>
    </w:p>
    <w:p>
      <w:pPr>
        <w:pStyle w:val="7"/>
        <w:spacing w:before="15"/>
      </w:pPr>
      <w:r>
        <w:rPr>
          <w:color w:val="333333"/>
        </w:rPr>
        <w:t xml:space="preserve">如果正则只有精确匹配是没多大意义的，比如 </w:t>
      </w:r>
      <w:r>
        <w:rPr>
          <w:rFonts w:hint="eastAsia" w:ascii="Noto Sans Mono CJK JP Regular" w:eastAsia="Noto Sans Mono CJK JP Regular"/>
          <w:color w:val="B02045"/>
        </w:rPr>
        <w:t>/hello/</w:t>
      </w:r>
      <w:r>
        <w:rPr>
          <w:color w:val="333333"/>
        </w:rPr>
        <w:t xml:space="preserve">，也只能匹配字符串中的 </w:t>
      </w:r>
      <w:r>
        <w:rPr>
          <w:rFonts w:hint="eastAsia" w:ascii="Noto Sans Mono CJK JP Regular" w:eastAsia="Noto Sans Mono CJK JP Regular"/>
          <w:color w:val="B02045"/>
        </w:rPr>
        <w:t xml:space="preserve">"hello" </w:t>
      </w:r>
      <w:r>
        <w:rPr>
          <w:color w:val="333333"/>
        </w:rPr>
        <w:t>这个子串。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066" o:spid="_x0000_s1066" o:spt="203" style="position:absolute;left:0pt;margin-left:47.85pt;margin-top:10.35pt;height:67pt;width:499.55pt;mso-position-horizontal-relative:page;mso-wrap-distance-bottom:0pt;mso-wrap-distance-top:0pt;z-index:-1024;mso-width-relative:page;mso-height-relative:page;" coordorigin="957,208" coordsize="9991,1340">
            <o:lock v:ext="edit"/>
            <v:shape id="_x0000_s1067" o:spid="_x0000_s1067" style="position:absolute;left:964;top:215;height:1325;width:9976;" fillcolor="#F5F5F5" filled="t" stroked="f" coordorigin="965,215" coordsize="9976,1325" path="m10861,215l1045,215,1014,221,988,239,971,264,965,295,965,1460,971,1491,988,1516,1014,1533,1045,1540,10861,1540,10892,1533,10917,1516,10935,1491,10941,1460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068" o:spid="_x0000_s1068" style="position:absolute;left:964;top:215;height:1325;width:9976;" filled="f" stroked="t" coordorigin="965,215" coordsize="9976,1325" path="m1045,215l10861,215,10892,221,10917,239,10935,264,10941,295,10941,1460,10935,1491,10917,1516,10892,1533,10861,1540,1045,1540,1014,1533,988,1516,971,1491,965,1460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069" o:spid="_x0000_s1069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/hello/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"hello"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正则表达式之所以强大，是因为其能实现模糊匹配。</w:t>
      </w:r>
    </w:p>
    <w:p>
      <w:pPr>
        <w:pStyle w:val="7"/>
        <w:spacing w:before="131"/>
      </w:pPr>
      <w:r>
        <w:rPr>
          <w:color w:val="333333"/>
        </w:rPr>
        <w:t>而模糊匹配，有两个方向上的</w:t>
      </w:r>
      <w:r>
        <w:rPr>
          <w:color w:val="333333"/>
          <w:w w:val="210"/>
        </w:rPr>
        <w:t>“</w:t>
      </w:r>
      <w:r>
        <w:rPr>
          <w:color w:val="333333"/>
        </w:rPr>
        <w:t>模糊</w:t>
      </w:r>
      <w:r>
        <w:rPr>
          <w:color w:val="333333"/>
          <w:w w:val="210"/>
        </w:rPr>
        <w:t>”</w:t>
      </w:r>
      <w:r>
        <w:rPr>
          <w:color w:val="333333"/>
        </w:rPr>
        <w:t>：横向模糊和纵向模糊。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8" w:name="_bookmark9"/>
      <w:bookmarkEnd w:id="8"/>
      <w:bookmarkStart w:id="9" w:name="_bookmark9"/>
      <w:bookmarkEnd w:id="9"/>
      <w:bookmarkStart w:id="10" w:name="1.1.1. 横向模糊匹配"/>
      <w:bookmarkEnd w:id="10"/>
      <w:r>
        <w:rPr>
          <w:color w:val="B93825"/>
        </w:rPr>
        <w:t>横向模糊匹配</w:t>
      </w:r>
    </w:p>
    <w:p>
      <w:pPr>
        <w:pStyle w:val="7"/>
        <w:spacing w:before="23" w:line="328" w:lineRule="auto"/>
        <w:ind w:right="2328"/>
      </w:pPr>
      <w:r>
        <w:rPr>
          <w:color w:val="333333"/>
        </w:rPr>
        <w:t xml:space="preserve">横向模糊指的是，一个正则可匹配的字符串的长度不是固定的，可以是多种情况的。其实现的方式是使用量词。譬如 </w:t>
      </w:r>
      <w:r>
        <w:rPr>
          <w:rFonts w:hint="eastAsia" w:ascii="Noto Sans Mono CJK JP Regular" w:eastAsia="Noto Sans Mono CJK JP Regular"/>
          <w:color w:val="B02045"/>
        </w:rPr>
        <w:t>{m,n}</w:t>
      </w:r>
      <w:r>
        <w:rPr>
          <w:color w:val="333333"/>
        </w:rPr>
        <w:t xml:space="preserve">，表示连续出现最少 </w:t>
      </w:r>
      <w:r>
        <w:rPr>
          <w:rFonts w:hint="eastAsia" w:ascii="Noto Sans Mono CJK JP Regular" w:eastAsia="Noto Sans Mono CJK JP Regular"/>
          <w:color w:val="333333"/>
        </w:rPr>
        <w:t xml:space="preserve">m </w:t>
      </w:r>
      <w:r>
        <w:rPr>
          <w:color w:val="333333"/>
        </w:rPr>
        <w:t xml:space="preserve">次，最多 </w:t>
      </w:r>
      <w:r>
        <w:rPr>
          <w:rFonts w:hint="eastAsia" w:ascii="Noto Sans Mono CJK JP Regular" w:eastAsia="Noto Sans Mono CJK JP Regular"/>
          <w:color w:val="333333"/>
        </w:rPr>
        <w:t xml:space="preserve">n </w:t>
      </w:r>
      <w:r>
        <w:rPr>
          <w:color w:val="333333"/>
        </w:rPr>
        <w:t>次。</w:t>
      </w:r>
    </w:p>
    <w:p>
      <w:pPr>
        <w:pStyle w:val="7"/>
        <w:spacing w:before="65" w:line="192" w:lineRule="auto"/>
        <w:ind w:right="228"/>
      </w:pPr>
      <w:r>
        <w:rPr>
          <w:color w:val="333333"/>
        </w:rPr>
        <w:t xml:space="preserve">比如正则 </w:t>
      </w:r>
      <w:r>
        <w:rPr>
          <w:rFonts w:hint="eastAsia" w:ascii="Noto Sans Mono CJK JP Regular" w:eastAsia="Noto Sans Mono CJK JP Regular"/>
          <w:color w:val="B02045"/>
        </w:rPr>
        <w:t xml:space="preserve">/ab{2,5}c/ </w:t>
      </w:r>
      <w:r>
        <w:rPr>
          <w:color w:val="333333"/>
        </w:rPr>
        <w:t xml:space="preserve">表示匹配这样一个字符串：第一个字符是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 xml:space="preserve">，接下来是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333333"/>
        </w:rPr>
        <w:t xml:space="preserve">5 </w:t>
      </w:r>
      <w:r>
        <w:rPr>
          <w:color w:val="333333"/>
        </w:rPr>
        <w:t xml:space="preserve">个字符  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 xml:space="preserve">，最后是字符 </w:t>
      </w:r>
      <w:r>
        <w:rPr>
          <w:rFonts w:hint="eastAsia" w:ascii="Noto Sans Mono CJK JP Regular" w:eastAsia="Noto Sans Mono CJK JP Regular"/>
          <w:color w:val="B02045"/>
        </w:rPr>
        <w:t>"c"</w:t>
      </w:r>
      <w:r>
        <w:rPr>
          <w:color w:val="333333"/>
        </w:rPr>
        <w:t>。</w:t>
      </w:r>
    </w:p>
    <w:p>
      <w:pPr>
        <w:pStyle w:val="7"/>
        <w:spacing w:before="157"/>
      </w:pPr>
      <w:r>
        <w:rPr>
          <w:color w:val="333333"/>
        </w:rPr>
        <w:t>其可视化形式如下：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2371725" cy="10477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headerReference r:id="rId3" w:type="default"/>
          <w:footerReference r:id="rId4" w:type="default"/>
          <w:pgSz w:w="11910" w:h="16840"/>
          <w:pgMar w:top="500" w:right="840" w:bottom="520" w:left="840" w:header="253" w:footer="323" w:gutter="0"/>
          <w:pgNumType w:start="6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070" o:spid="_x0000_s1070" o:spt="203" style="height:0.25pt;width:498.8pt;" coordsize="9976,5">
            <o:lock v:ext="edit"/>
            <v:line id="_x0000_s1071" o:spid="_x0000_s1071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20"/>
      </w:pPr>
      <w:r>
        <w:rPr>
          <w:color w:val="333333"/>
        </w:rPr>
        <w:t>测试如下：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072" o:spid="_x0000_s1072" o:spt="203" style="position:absolute;left:0pt;margin-left:47.85pt;margin-top:10.35pt;height:81.75pt;width:499.55pt;mso-position-horizontal-relative:page;mso-wrap-distance-bottom:0pt;mso-wrap-distance-top:0pt;z-index:-1024;mso-width-relative:page;mso-height-relative:page;" coordorigin="957,208" coordsize="9991,1635">
            <o:lock v:ext="edit"/>
            <v:shape id="_x0000_s1073" o:spid="_x0000_s1073" style="position:absolute;left:964;top:215;height:1620;width:9976;" fillcolor="#F5F5F5" filled="t" stroked="f" coordorigin="965,215" coordsize="9976,1620" path="m10861,215l1045,215,1014,221,988,239,971,264,965,295,965,1754,971,1786,988,1811,1014,1828,1045,1834,10861,1834,10892,1828,10917,1811,10935,1786,10941,1754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074" o:spid="_x0000_s1074" style="position:absolute;left:964;top:215;height:1620;width:9976;" filled="f" stroked="t" coordorigin="965,215" coordsize="9976,1620" path="m1045,215l10861,215,10892,221,10917,239,10935,264,10941,295,10941,1754,10935,1786,10917,1811,10892,1828,10861,1834,1045,1834,1014,1828,988,1811,971,1786,965,1754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075" o:spid="_x0000_s1075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/ab{2,5}c/g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37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"abc abbc abbbc abbbbc abbbbbc abbbbbbc"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["abbc", "abbbc", "abbbbc", "abbbbbc"]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7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5"/>
        <w:ind w:left="0"/>
        <w:rPr>
          <w:sz w:val="23"/>
        </w:rPr>
      </w:pPr>
    </w:p>
    <w:p>
      <w:pPr>
        <w:pStyle w:val="6"/>
      </w:pPr>
      <w:r>
        <w:rPr>
          <w:color w:val="333333"/>
          <w:w w:val="75"/>
        </w:rPr>
        <w:t>NOTE</w:t>
      </w:r>
    </w:p>
    <w:p>
      <w:pPr>
        <w:pStyle w:val="7"/>
        <w:spacing w:before="78" w:line="192" w:lineRule="auto"/>
        <w:ind w:left="364" w:right="558"/>
      </w:pPr>
      <w:r>
        <w:br w:type="column"/>
      </w:r>
      <w:r>
        <w:rPr>
          <w:color w:val="333333"/>
        </w:rPr>
        <w:t xml:space="preserve">案例中用的正则是 </w:t>
      </w:r>
      <w:r>
        <w:rPr>
          <w:rFonts w:hint="eastAsia" w:ascii="Noto Sans Mono CJK JP Regular" w:hAnsi="Noto Sans Mono CJK JP Regular" w:eastAsia="Noto Sans Mono CJK JP Regular"/>
          <w:color w:val="B02045"/>
        </w:rPr>
        <w:t>/ab{2,5}c/g</w:t>
      </w:r>
      <w:r>
        <w:rPr>
          <w:color w:val="333333"/>
        </w:rPr>
        <w:t xml:space="preserve">，其中 </w:t>
      </w:r>
      <w:r>
        <w:rPr>
          <w:rFonts w:hint="eastAsia" w:ascii="Noto Sans Mono CJK JP Regular" w:hAnsi="Noto Sans Mono CJK JP Regular" w:eastAsia="Noto Sans Mono CJK JP Regular"/>
          <w:color w:val="B02045"/>
        </w:rPr>
        <w:t xml:space="preserve">g </w:t>
      </w:r>
      <w:r>
        <w:rPr>
          <w:color w:val="333333"/>
        </w:rPr>
        <w:t>是正则的一个</w:t>
      </w:r>
      <w:r>
        <w:fldChar w:fldCharType="begin"/>
      </w:r>
      <w:r>
        <w:instrText xml:space="preserve"> HYPERLINK \l "_bookmark108" </w:instrText>
      </w:r>
      <w:r>
        <w:fldChar w:fldCharType="separate"/>
      </w:r>
      <w:r>
        <w:rPr>
          <w:color w:val="418BCA"/>
        </w:rPr>
        <w:t>修饰符</w:t>
      </w:r>
      <w:r>
        <w:rPr>
          <w:color w:val="418BCA"/>
        </w:rPr>
        <w:fldChar w:fldCharType="end"/>
      </w:r>
      <w:r>
        <w:rPr>
          <w:color w:val="333333"/>
        </w:rPr>
        <w:t>。表示全局匹配，即，在目标字符串中按顺序找到满足匹配模式的所有子串，强调的是</w:t>
      </w:r>
      <w:r>
        <w:rPr>
          <w:color w:val="333333"/>
          <w:w w:val="210"/>
        </w:rPr>
        <w:t>“</w:t>
      </w:r>
      <w:r>
        <w:rPr>
          <w:color w:val="333333"/>
        </w:rPr>
        <w:t>所有</w:t>
      </w:r>
      <w:r>
        <w:rPr>
          <w:color w:val="333333"/>
          <w:w w:val="210"/>
        </w:rPr>
        <w:t>”</w:t>
      </w:r>
      <w:r>
        <w:rPr>
          <w:color w:val="333333"/>
        </w:rPr>
        <w:t>，而不只是</w:t>
      </w:r>
      <w:r>
        <w:rPr>
          <w:color w:val="333333"/>
          <w:w w:val="210"/>
        </w:rPr>
        <w:t>“</w:t>
      </w:r>
      <w:r>
        <w:rPr>
          <w:color w:val="333333"/>
        </w:rPr>
        <w:t>第一个</w:t>
      </w:r>
      <w:r>
        <w:rPr>
          <w:color w:val="333333"/>
          <w:w w:val="210"/>
        </w:rPr>
        <w:t>”</w:t>
      </w:r>
    </w:p>
    <w:p>
      <w:pPr>
        <w:pStyle w:val="7"/>
        <w:spacing w:line="381" w:lineRule="exact"/>
        <w:ind w:left="364"/>
      </w:pPr>
      <w:r>
        <w:pict>
          <v:line id="_x0000_s1076" o:spid="_x0000_s1076" o:spt="20" style="position:absolute;left:0pt;margin-left:93.2pt;margin-top:-40.3pt;height:62.05pt;width:0pt;mso-position-horizontal-relative:page;z-index:204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</v:line>
        </w:pict>
      </w:r>
      <w:r>
        <w:rPr>
          <w:color w:val="333333"/>
        </w:rPr>
        <w:t>。</w:t>
      </w:r>
      <w:r>
        <w:rPr>
          <w:rFonts w:hint="eastAsia" w:ascii="Noto Sans Mono CJK JP Regular" w:eastAsia="Noto Sans Mono CJK JP Regular"/>
          <w:color w:val="B02045"/>
        </w:rPr>
        <w:t xml:space="preserve">g </w:t>
      </w:r>
      <w:r>
        <w:rPr>
          <w:color w:val="333333"/>
        </w:rPr>
        <w:t xml:space="preserve">是单词 </w:t>
      </w:r>
      <w:r>
        <w:rPr>
          <w:rFonts w:hint="eastAsia" w:ascii="Noto Sans Mono CJK JP Regular" w:eastAsia="Noto Sans Mono CJK JP Regular"/>
          <w:color w:val="333333"/>
        </w:rPr>
        <w:t xml:space="preserve">global </w:t>
      </w:r>
      <w:r>
        <w:rPr>
          <w:color w:val="333333"/>
        </w:rPr>
        <w:t>的首字母。</w:t>
      </w:r>
    </w:p>
    <w:p>
      <w:pPr>
        <w:spacing w:after="0" w:line="381" w:lineRule="exact"/>
        <w:sectPr>
          <w:type w:val="continuous"/>
          <w:pgSz w:w="11910" w:h="16840"/>
          <w:pgMar w:top="1560" w:right="840" w:bottom="280" w:left="840" w:header="720" w:footer="720" w:gutter="0"/>
          <w:cols w:equalWidth="0" w:num="2">
            <w:col w:w="825" w:space="75"/>
            <w:col w:w="9330"/>
          </w:cols>
        </w:sectPr>
      </w:pPr>
    </w:p>
    <w:p>
      <w:pPr>
        <w:pStyle w:val="7"/>
        <w:spacing w:before="3"/>
        <w:ind w:left="0"/>
        <w:rPr>
          <w:sz w:val="12"/>
        </w:rPr>
      </w:pPr>
    </w:p>
    <w:p>
      <w:pPr>
        <w:pStyle w:val="4"/>
        <w:numPr>
          <w:ilvl w:val="2"/>
          <w:numId w:val="7"/>
        </w:numPr>
        <w:tabs>
          <w:tab w:val="left" w:pos="1035"/>
        </w:tabs>
        <w:spacing w:before="0" w:after="0" w:line="546" w:lineRule="exact"/>
        <w:ind w:left="1034" w:right="0" w:hanging="910"/>
        <w:jc w:val="left"/>
      </w:pPr>
      <w:bookmarkStart w:id="11" w:name="_bookmark10"/>
      <w:bookmarkEnd w:id="11"/>
      <w:bookmarkStart w:id="12" w:name="_bookmark10"/>
      <w:bookmarkEnd w:id="12"/>
      <w:bookmarkStart w:id="13" w:name="1.1.2. 纵向模糊匹配"/>
      <w:bookmarkEnd w:id="13"/>
      <w:r>
        <w:rPr>
          <w:color w:val="B93825"/>
        </w:rPr>
        <w:t>纵向模糊匹配</w:t>
      </w:r>
    </w:p>
    <w:p>
      <w:pPr>
        <w:pStyle w:val="7"/>
        <w:spacing w:before="23" w:line="389" w:lineRule="exact"/>
      </w:pPr>
      <w:r>
        <w:rPr>
          <w:color w:val="333333"/>
        </w:rPr>
        <w:t>纵向模糊指的是，一个正则匹配的字符串，具体到某一位字符时，它可以不是某个确定的字符，可以有多种</w:t>
      </w:r>
    </w:p>
    <w:p>
      <w:pPr>
        <w:pStyle w:val="7"/>
        <w:spacing w:line="389" w:lineRule="exact"/>
      </w:pPr>
      <w:r>
        <w:rPr>
          <w:color w:val="333333"/>
        </w:rPr>
        <w:t>可能。</w:t>
      </w:r>
    </w:p>
    <w:p>
      <w:pPr>
        <w:pStyle w:val="7"/>
        <w:spacing w:before="166" w:line="328" w:lineRule="auto"/>
        <w:ind w:right="963"/>
      </w:pPr>
      <w:r>
        <w:rPr>
          <w:color w:val="333333"/>
        </w:rPr>
        <w:t xml:space="preserve">其实现的方式是使用字符组。譬如 </w:t>
      </w:r>
      <w:r>
        <w:rPr>
          <w:rFonts w:hint="eastAsia" w:ascii="Noto Sans Mono CJK JP Regular" w:eastAsia="Noto Sans Mono CJK JP Regular"/>
          <w:color w:val="B02045"/>
        </w:rPr>
        <w:t>[abc]</w:t>
      </w:r>
      <w:r>
        <w:rPr>
          <w:color w:val="333333"/>
        </w:rPr>
        <w:t xml:space="preserve">，表示该字符是可以字符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"c" </w:t>
      </w:r>
      <w:r>
        <w:rPr>
          <w:color w:val="333333"/>
        </w:rPr>
        <w:t xml:space="preserve">中的任何一个。比如 </w:t>
      </w:r>
      <w:r>
        <w:rPr>
          <w:rFonts w:hint="eastAsia" w:ascii="Noto Sans Mono CJK JP Regular" w:eastAsia="Noto Sans Mono CJK JP Regular"/>
          <w:color w:val="B02045"/>
        </w:rPr>
        <w:t xml:space="preserve">/a[123]b/ </w:t>
      </w:r>
      <w:r>
        <w:rPr>
          <w:color w:val="333333"/>
        </w:rPr>
        <w:t xml:space="preserve">可以匹配如下三种字符串： </w:t>
      </w:r>
      <w:r>
        <w:rPr>
          <w:rFonts w:hint="eastAsia" w:ascii="Noto Sans Mono CJK JP Regular" w:eastAsia="Noto Sans Mono CJK JP Regular"/>
          <w:color w:val="B02045"/>
        </w:rPr>
        <w:t>"a1b"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"a2b"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"a3b"</w:t>
      </w:r>
      <w:r>
        <w:rPr>
          <w:color w:val="333333"/>
        </w:rPr>
        <w:t>。</w:t>
      </w:r>
    </w:p>
    <w:p>
      <w:pPr>
        <w:pStyle w:val="7"/>
        <w:spacing w:line="413" w:lineRule="exact"/>
      </w:pPr>
      <w:r>
        <w:rPr>
          <w:color w:val="333333"/>
        </w:rPr>
        <w:t>其可视化形式如下：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2028825" cy="10382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28"/>
      </w:pPr>
      <w:r>
        <w:rPr>
          <w:color w:val="333333"/>
        </w:rPr>
        <w:t>测试如下：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077" o:spid="_x0000_s1077" o:spt="203" style="position:absolute;left:0pt;margin-left:47.85pt;margin-top:10.3pt;height:81.75pt;width:499.55pt;mso-position-horizontal-relative:page;mso-wrap-distance-bottom:0pt;mso-wrap-distance-top:0pt;z-index:-1024;mso-width-relative:page;mso-height-relative:page;" coordorigin="957,207" coordsize="9991,1635">
            <o:lock v:ext="edit"/>
            <v:shape id="_x0000_s1078" o:spid="_x0000_s1078" style="position:absolute;left:964;top:214;height:1620;width:9976;" fillcolor="#F5F5F5" filled="t" stroked="f" coordorigin="965,214" coordsize="9976,1620" path="m10861,214l1045,214,1014,221,988,238,971,263,965,294,965,1754,971,1785,988,1810,1014,1827,1045,1834,10861,1834,10892,1827,10917,1810,10935,1785,10941,1754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079" o:spid="_x0000_s1079" style="position:absolute;left:964;top:214;height:1620;width:9976;" filled="f" stroked="t" coordorigin="965,214" coordsize="9976,1620" path="m1045,214l10861,214,10892,221,10917,238,10935,263,10941,294,10941,1754,10935,1785,10917,1810,10892,1827,10861,1834,1045,1834,1014,1827,988,1810,971,1785,965,1754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080" o:spid="_x0000_s1080" o:spt="202" type="#_x0000_t202" style="position:absolute;left:972;top:221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/a[123]b/g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"a0b a1b a2b a3b a4b"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["a1b", "a2b", "a3b"]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以上就是本章讲的主体内容，只要掌握横向和纵向模糊匹配，就能解决很大部分正则匹配问题。</w:t>
      </w:r>
    </w:p>
    <w:p>
      <w:pPr>
        <w:pStyle w:val="7"/>
        <w:spacing w:before="131"/>
      </w:pPr>
      <w:r>
        <w:rPr>
          <w:color w:val="333333"/>
        </w:rPr>
        <w:t>接下来，我们将具体展开来说。</w:t>
      </w:r>
    </w:p>
    <w:p>
      <w:pPr>
        <w:pStyle w:val="7"/>
        <w:spacing w:before="15"/>
        <w:ind w:left="0"/>
        <w:rPr>
          <w:sz w:val="13"/>
        </w:rPr>
      </w:pPr>
      <w:r>
        <w:pict>
          <v:line id="_x0000_s1081" o:spid="_x0000_s1081" o:spt="20" style="position:absolute;left:0pt;margin-left:48.2pt;margin-top:16.7pt;height:0pt;width:498.75pt;mso-position-horizontal-relative:page;mso-wrap-distance-bottom:0pt;mso-wrap-distance-top:0pt;z-index:-102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14" w:name="_bookmark11"/>
      <w:bookmarkEnd w:id="14"/>
      <w:bookmarkStart w:id="15" w:name="1.2. 字符组"/>
      <w:bookmarkEnd w:id="15"/>
      <w:bookmarkStart w:id="16" w:name="_bookmark11"/>
      <w:bookmarkEnd w:id="16"/>
      <w:r>
        <w:rPr>
          <w:color w:val="B93825"/>
        </w:rPr>
        <w:t>字符组</w:t>
      </w:r>
    </w:p>
    <w:p>
      <w:pPr>
        <w:pStyle w:val="7"/>
        <w:spacing w:line="436" w:lineRule="exact"/>
      </w:pPr>
      <w:r>
        <w:rPr>
          <w:color w:val="333333"/>
        </w:rPr>
        <w:t>需要强调的是，虽叫字符组（字符类），但只是其中一个字符。</w:t>
      </w:r>
    </w:p>
    <w:p>
      <w:pPr>
        <w:pStyle w:val="7"/>
        <w:spacing w:before="166"/>
      </w:pPr>
      <w:r>
        <w:rPr>
          <w:color w:val="333333"/>
        </w:rPr>
        <w:t xml:space="preserve">例如 </w:t>
      </w:r>
      <w:r>
        <w:rPr>
          <w:rFonts w:hint="eastAsia" w:ascii="Noto Sans Mono CJK JP Regular" w:eastAsia="Noto Sans Mono CJK JP Regular"/>
          <w:color w:val="B02045"/>
        </w:rPr>
        <w:t>[abc]</w:t>
      </w:r>
      <w:r>
        <w:rPr>
          <w:color w:val="333333"/>
        </w:rPr>
        <w:t xml:space="preserve">，表示匹配一个字符，它可以是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"c" </w:t>
      </w:r>
      <w:r>
        <w:rPr>
          <w:color w:val="333333"/>
        </w:rPr>
        <w:t>之一。</w:t>
      </w:r>
    </w:p>
    <w:p>
      <w:pPr>
        <w:spacing w:after="0"/>
        <w:sectPr>
          <w:type w:val="continuous"/>
          <w:pgSz w:w="11910" w:h="16840"/>
          <w:pgMar w:top="1560" w:right="840" w:bottom="280" w:left="840" w:header="720" w:footer="720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082" o:spid="_x0000_s1082" o:spt="203" style="height:0.25pt;width:498.8pt;" coordsize="9976,5">
            <o:lock v:ext="edit"/>
            <v:line id="_x0000_s1083" o:spid="_x0000_s1083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0" w:after="0" w:line="240" w:lineRule="auto"/>
        <w:ind w:left="1034" w:right="0" w:hanging="910"/>
        <w:jc w:val="left"/>
      </w:pPr>
      <w:bookmarkStart w:id="17" w:name="_bookmark12"/>
      <w:bookmarkEnd w:id="17"/>
      <w:bookmarkStart w:id="18" w:name="_bookmark12"/>
      <w:bookmarkEnd w:id="18"/>
      <w:bookmarkStart w:id="19" w:name="1.2.1. 范围表示法"/>
      <w:bookmarkEnd w:id="19"/>
      <w:r>
        <w:rPr>
          <w:color w:val="B93825"/>
        </w:rPr>
        <w:t>范围表示法</w:t>
      </w:r>
    </w:p>
    <w:p>
      <w:pPr>
        <w:pStyle w:val="7"/>
        <w:spacing w:before="23"/>
      </w:pPr>
      <w:r>
        <w:rPr>
          <w:color w:val="333333"/>
        </w:rPr>
        <w:t>如果字符组里的字符特别多的话，怎么办？可以使用范围表示法。</w:t>
      </w:r>
    </w:p>
    <w:p>
      <w:pPr>
        <w:pStyle w:val="7"/>
        <w:spacing w:before="166"/>
      </w:pPr>
      <w:r>
        <w:rPr>
          <w:color w:val="333333"/>
        </w:rPr>
        <w:t xml:space="preserve">比如 </w:t>
      </w:r>
      <w:r>
        <w:rPr>
          <w:rFonts w:hint="eastAsia" w:ascii="Noto Sans Mono CJK JP Regular" w:eastAsia="Noto Sans Mono CJK JP Regular"/>
          <w:color w:val="B02045"/>
        </w:rPr>
        <w:t>[123456abcdefGHIJKLM]</w:t>
      </w:r>
      <w:r>
        <w:rPr>
          <w:color w:val="333333"/>
        </w:rPr>
        <w:t xml:space="preserve">，可以写成 </w:t>
      </w:r>
      <w:r>
        <w:rPr>
          <w:rFonts w:hint="eastAsia" w:ascii="Noto Sans Mono CJK JP Regular" w:eastAsia="Noto Sans Mono CJK JP Regular"/>
          <w:color w:val="B02045"/>
        </w:rPr>
        <w:t>[1-6a-fG-M]</w:t>
      </w:r>
      <w:r>
        <w:rPr>
          <w:color w:val="333333"/>
        </w:rPr>
        <w:t xml:space="preserve">。用连字符 </w:t>
      </w:r>
      <w:r>
        <w:rPr>
          <w:rFonts w:hint="eastAsia" w:ascii="Noto Sans Mono CJK JP Regular" w:eastAsia="Noto Sans Mono CJK JP Regular"/>
          <w:color w:val="B02045"/>
        </w:rPr>
        <w:t xml:space="preserve">- </w:t>
      </w:r>
      <w:r>
        <w:rPr>
          <w:color w:val="333333"/>
        </w:rPr>
        <w:t>来省略和简写。</w:t>
      </w:r>
    </w:p>
    <w:p>
      <w:pPr>
        <w:pStyle w:val="7"/>
        <w:spacing w:before="166" w:line="328" w:lineRule="auto"/>
        <w:ind w:right="1593"/>
      </w:pPr>
      <w:r>
        <w:rPr>
          <w:color w:val="333333"/>
        </w:rPr>
        <w:t xml:space="preserve">因为连字符有特殊用途，那么要匹配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"-"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"z" </w:t>
      </w:r>
      <w:r>
        <w:rPr>
          <w:color w:val="333333"/>
        </w:rPr>
        <w:t xml:space="preserve">这三者中任意一个字符，该怎么做呢？ 不能写成 </w:t>
      </w:r>
      <w:r>
        <w:rPr>
          <w:rFonts w:hint="eastAsia" w:ascii="Noto Sans Mono CJK JP Regular" w:eastAsia="Noto Sans Mono CJK JP Regular"/>
          <w:color w:val="B02045"/>
        </w:rPr>
        <w:t>[a-z]</w:t>
      </w:r>
      <w:r>
        <w:rPr>
          <w:color w:val="333333"/>
        </w:rPr>
        <w:t>，因为其表示小写字符中的任何一个字符。</w:t>
      </w:r>
    </w:p>
    <w:p>
      <w:pPr>
        <w:pStyle w:val="7"/>
        <w:spacing w:before="3"/>
      </w:pPr>
      <w:r>
        <w:rPr>
          <w:color w:val="333333"/>
        </w:rPr>
        <w:t>可以写成如下的方式：</w:t>
      </w:r>
      <w:r>
        <w:rPr>
          <w:rFonts w:hint="eastAsia" w:ascii="Noto Sans Mono CJK JP Regular" w:eastAsia="Noto Sans Mono CJK JP Regular"/>
          <w:color w:val="B02045"/>
        </w:rPr>
        <w:t xml:space="preserve">[-az] </w:t>
      </w:r>
      <w:r>
        <w:rPr>
          <w:color w:val="333333"/>
        </w:rPr>
        <w:t xml:space="preserve">或 </w:t>
      </w:r>
      <w:r>
        <w:rPr>
          <w:rFonts w:hint="eastAsia" w:ascii="Noto Sans Mono CJK JP Regular" w:eastAsia="Noto Sans Mono CJK JP Regular"/>
          <w:color w:val="B02045"/>
        </w:rPr>
        <w:t xml:space="preserve">[az-] </w:t>
      </w:r>
      <w:r>
        <w:rPr>
          <w:color w:val="333333"/>
        </w:rPr>
        <w:t xml:space="preserve">或 </w:t>
      </w:r>
      <w:r>
        <w:rPr>
          <w:rFonts w:hint="eastAsia" w:ascii="Noto Sans Mono CJK JP Regular" w:eastAsia="Noto Sans Mono CJK JP Regular"/>
          <w:color w:val="B02045"/>
        </w:rPr>
        <w:t>[a\-z]</w:t>
      </w:r>
      <w:r>
        <w:rPr>
          <w:color w:val="333333"/>
        </w:rPr>
        <w:t>。</w:t>
      </w:r>
    </w:p>
    <w:p>
      <w:pPr>
        <w:pStyle w:val="7"/>
        <w:spacing w:before="131"/>
      </w:pPr>
      <w:r>
        <w:rPr>
          <w:color w:val="333333"/>
        </w:rPr>
        <w:t>即要么放在开头，要么放在结尾，要么转义。总之不会让引擎认为是范围表示法就行了。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20" w:name="_bookmark13"/>
      <w:bookmarkEnd w:id="20"/>
      <w:bookmarkStart w:id="21" w:name="1.2.2. 排除字符组"/>
      <w:bookmarkEnd w:id="21"/>
      <w:bookmarkStart w:id="22" w:name="_bookmark13"/>
      <w:bookmarkEnd w:id="22"/>
      <w:r>
        <w:rPr>
          <w:color w:val="B93825"/>
        </w:rPr>
        <w:t>排除字符组</w:t>
      </w:r>
    </w:p>
    <w:p>
      <w:pPr>
        <w:pStyle w:val="7"/>
        <w:spacing w:before="58"/>
      </w:pPr>
      <w:r>
        <w:rPr>
          <w:color w:val="333333"/>
        </w:rPr>
        <w:t xml:space="preserve">纵向模糊匹配，还有一种情形就是，某位字符可以是任何东西，但就不能是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"c"</w:t>
      </w:r>
      <w:r>
        <w:rPr>
          <w:color w:val="333333"/>
        </w:rPr>
        <w:t>。</w:t>
      </w:r>
    </w:p>
    <w:p>
      <w:pPr>
        <w:pStyle w:val="7"/>
        <w:spacing w:before="228" w:line="192" w:lineRule="auto"/>
        <w:ind w:right="123"/>
      </w:pPr>
      <w:r>
        <w:rPr>
          <w:color w:val="333333"/>
        </w:rPr>
        <w:t xml:space="preserve">此时就是排除字符组（反义字符组）的概念。例如 </w:t>
      </w:r>
      <w:r>
        <w:rPr>
          <w:rFonts w:hint="eastAsia" w:ascii="Noto Sans Mono CJK JP Regular" w:eastAsia="Noto Sans Mono CJK JP Regular"/>
          <w:color w:val="B02045"/>
        </w:rPr>
        <w:t>[^abc]</w:t>
      </w:r>
      <w:r>
        <w:rPr>
          <w:color w:val="333333"/>
        </w:rPr>
        <w:t xml:space="preserve">，表示是一个除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"c"</w:t>
      </w:r>
      <w:r>
        <w:rPr>
          <w:color w:val="333333"/>
        </w:rPr>
        <w:t xml:space="preserve">之外的任意一个字符。字符组的第一位放 </w:t>
      </w:r>
      <w:r>
        <w:rPr>
          <w:rFonts w:hint="eastAsia" w:ascii="Noto Sans Mono CJK JP Regular" w:eastAsia="Noto Sans Mono CJK JP Regular"/>
          <w:color w:val="B02045"/>
        </w:rPr>
        <w:t>^</w:t>
      </w:r>
      <w:r>
        <w:rPr>
          <w:color w:val="333333"/>
        </w:rPr>
        <w:t>（脱字符），表示求反的概念。</w:t>
      </w:r>
    </w:p>
    <w:p>
      <w:pPr>
        <w:pStyle w:val="7"/>
        <w:spacing w:before="157"/>
      </w:pPr>
      <w:r>
        <w:rPr>
          <w:color w:val="333333"/>
        </w:rPr>
        <w:t>当然，也有相应的范围表示法。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23" w:name="_bookmark14"/>
      <w:bookmarkEnd w:id="23"/>
      <w:bookmarkStart w:id="24" w:name="_bookmark14"/>
      <w:bookmarkEnd w:id="24"/>
      <w:bookmarkStart w:id="25" w:name="1.2.3. 常见的简写形式"/>
      <w:bookmarkEnd w:id="25"/>
      <w:r>
        <w:rPr>
          <w:color w:val="B93825"/>
        </w:rPr>
        <w:t>常见的简写形式</w:t>
      </w:r>
    </w:p>
    <w:p>
      <w:pPr>
        <w:pStyle w:val="7"/>
        <w:spacing w:before="23"/>
      </w:pPr>
      <w:r>
        <w:rPr>
          <w:color w:val="333333"/>
        </w:rPr>
        <w:t>有了字符组的概念后，一些常见的符号我们也就理解了。因为它们都是系统自带的简写形式。</w:t>
      </w:r>
    </w:p>
    <w:p>
      <w:pPr>
        <w:pStyle w:val="7"/>
        <w:spacing w:before="18" w:after="1"/>
        <w:ind w:left="0"/>
        <w:rPr>
          <w:sz w:val="9"/>
        </w:rPr>
      </w:pPr>
    </w:p>
    <w:tbl>
      <w:tblPr>
        <w:tblStyle w:val="12"/>
        <w:tblW w:w="9975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"/>
        <w:gridCol w:w="9144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</w:tblPrEx>
        <w:trPr>
          <w:trHeight w:val="307" w:hRule="atLeast"/>
        </w:trPr>
        <w:tc>
          <w:tcPr>
            <w:tcW w:w="831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字符组</w:t>
            </w:r>
          </w:p>
        </w:tc>
        <w:tc>
          <w:tcPr>
            <w:tcW w:w="9144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具体含义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</w:tblPrEx>
        <w:trPr>
          <w:trHeight w:val="557" w:hRule="atLeast"/>
        </w:trPr>
        <w:tc>
          <w:tcPr>
            <w:tcW w:w="831" w:type="dxa"/>
            <w:tcBorders>
              <w:top w:val="single" w:color="DDDDDD" w:sz="12" w:space="0"/>
            </w:tcBorders>
          </w:tcPr>
          <w:p>
            <w:pPr>
              <w:pStyle w:val="15"/>
              <w:spacing w:before="63" w:line="240" w:lineRule="auto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\d</w:t>
            </w:r>
          </w:p>
        </w:tc>
        <w:tc>
          <w:tcPr>
            <w:tcW w:w="9144" w:type="dxa"/>
            <w:tcBorders>
              <w:top w:val="single" w:color="DDDDDD" w:sz="12" w:space="0"/>
            </w:tcBorders>
          </w:tcPr>
          <w:p>
            <w:pPr>
              <w:pStyle w:val="15"/>
              <w:spacing w:line="25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[0-9]</w:t>
            </w:r>
            <w:r>
              <w:rPr>
                <w:color w:val="333333"/>
                <w:sz w:val="21"/>
              </w:rPr>
              <w:t>。表示是一位数字。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记忆方式：其英文是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digit</w:t>
            </w:r>
            <w:r>
              <w:rPr>
                <w:color w:val="333333"/>
                <w:sz w:val="21"/>
              </w:rPr>
              <w:t>（数字）。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\D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[^0-9]</w:t>
            </w:r>
            <w:r>
              <w:rPr>
                <w:color w:val="333333"/>
                <w:sz w:val="21"/>
              </w:rPr>
              <w:t>。表示除数字外的任意字符。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831" w:type="dxa"/>
          </w:tcPr>
          <w:p>
            <w:pPr>
              <w:pStyle w:val="15"/>
              <w:spacing w:before="73" w:line="240" w:lineRule="auto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\w</w:t>
            </w:r>
          </w:p>
        </w:tc>
        <w:tc>
          <w:tcPr>
            <w:tcW w:w="9144" w:type="dxa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[0-9a-zA-Z_]</w:t>
            </w:r>
            <w:r>
              <w:rPr>
                <w:color w:val="333333"/>
                <w:sz w:val="21"/>
              </w:rPr>
              <w:t>。表示数字、大小写字母和下划线。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记忆方式：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w </w:t>
            </w:r>
            <w:r>
              <w:rPr>
                <w:color w:val="333333"/>
                <w:sz w:val="21"/>
              </w:rPr>
              <w:t xml:space="preserve">是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word </w:t>
            </w:r>
            <w:r>
              <w:rPr>
                <w:color w:val="333333"/>
                <w:sz w:val="21"/>
              </w:rPr>
              <w:t>的简写，也称单词字符。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\W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[^0-9a-zA-Z_]</w:t>
            </w:r>
            <w:r>
              <w:rPr>
                <w:color w:val="333333"/>
                <w:sz w:val="21"/>
              </w:rPr>
              <w:t>。非单词字符。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831" w:type="dxa"/>
          </w:tcPr>
          <w:p>
            <w:pPr>
              <w:pStyle w:val="15"/>
              <w:spacing w:before="188" w:line="240" w:lineRule="auto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\s</w:t>
            </w:r>
          </w:p>
        </w:tc>
        <w:tc>
          <w:tcPr>
            <w:tcW w:w="9144" w:type="dxa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 \t\v\n\r\f]</w:t>
            </w:r>
            <w:r>
              <w:rPr>
                <w:color w:val="333333"/>
                <w:sz w:val="21"/>
              </w:rPr>
              <w:t>。表示空白符，包括空格、水平制表符、垂直制表符、换行符、回车符、换页</w:t>
            </w:r>
          </w:p>
          <w:p>
            <w:pPr>
              <w:pStyle w:val="15"/>
              <w:spacing w:line="229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符。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记忆方式：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s </w:t>
            </w:r>
            <w:r>
              <w:rPr>
                <w:color w:val="333333"/>
                <w:sz w:val="21"/>
              </w:rPr>
              <w:t xml:space="preserve">是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space </w:t>
            </w:r>
            <w:r>
              <w:rPr>
                <w:color w:val="333333"/>
                <w:sz w:val="21"/>
              </w:rPr>
              <w:t xml:space="preserve">的首字母，空白符的单词是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white space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\S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[^ \t\v\n\r\f]</w:t>
            </w:r>
            <w:r>
              <w:rPr>
                <w:color w:val="333333"/>
                <w:sz w:val="21"/>
              </w:rPr>
              <w:t>。 非空白符。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831" w:type="dxa"/>
          </w:tcPr>
          <w:p>
            <w:pPr>
              <w:pStyle w:val="15"/>
              <w:spacing w:before="188" w:line="240" w:lineRule="auto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.</w:t>
            </w:r>
          </w:p>
        </w:tc>
        <w:tc>
          <w:tcPr>
            <w:tcW w:w="9144" w:type="dxa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[^\n\r\u2028\u2029]</w:t>
            </w:r>
            <w:r>
              <w:rPr>
                <w:color w:val="333333"/>
                <w:sz w:val="21"/>
              </w:rPr>
              <w:t>。通配符，表示几乎任意字符。换行符、回车符、行分隔符和段分隔符</w:t>
            </w:r>
          </w:p>
          <w:p>
            <w:pPr>
              <w:pStyle w:val="15"/>
              <w:spacing w:line="229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除外。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记忆方式：想想省略号 </w:t>
            </w:r>
            <w:r>
              <w:rPr>
                <w:color w:val="B02045"/>
                <w:sz w:val="21"/>
              </w:rPr>
              <w:t xml:space="preserve">… </w:t>
            </w:r>
            <w:r>
              <w:rPr>
                <w:color w:val="333333"/>
                <w:sz w:val="21"/>
              </w:rPr>
              <w:t>中的每个点，都可以理解成占位符，表示任何类似的东西。</w:t>
            </w:r>
          </w:p>
        </w:tc>
      </w:tr>
    </w:tbl>
    <w:p>
      <w:pPr>
        <w:pStyle w:val="7"/>
        <w:spacing w:before="186" w:line="312" w:lineRule="auto"/>
        <w:ind w:right="1803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902970</wp:posOffset>
            </wp:positionV>
            <wp:extent cx="6372225" cy="58547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6" cy="58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84" o:spid="_x0000_s1084" o:spt="20" style="position:absolute;left:0pt;margin-left:48.2pt;margin-top:134.95pt;height:0pt;width:498.75pt;mso-position-horizontal-relative:page;mso-wrap-distance-bottom:0pt;mso-wrap-distance-top:0pt;z-index:102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  <w:r>
        <w:rPr>
          <w:color w:val="333333"/>
        </w:rPr>
        <w:t xml:space="preserve">如果要匹配任意字符怎么办？可以使用 </w:t>
      </w:r>
      <w:r>
        <w:rPr>
          <w:rFonts w:hint="eastAsia" w:ascii="Noto Sans Mono CJK JP Regular" w:eastAsia="Noto Sans Mono CJK JP Regular"/>
          <w:color w:val="B02045"/>
        </w:rPr>
        <w:t>[\d\D]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[\w\W]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[\s\S]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 xml:space="preserve">[^] </w:t>
      </w:r>
      <w:r>
        <w:rPr>
          <w:color w:val="333333"/>
        </w:rPr>
        <w:t>中任何的一个。以上各字符组对应的可视化形式是：</w:t>
      </w:r>
    </w:p>
    <w:p>
      <w:pPr>
        <w:pStyle w:val="7"/>
        <w:spacing w:before="5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500" w:right="840" w:bottom="520" w:left="840" w:header="253" w:footer="323" w:gutter="0"/>
        </w:sect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24" w:after="0" w:line="240" w:lineRule="auto"/>
        <w:ind w:left="1024" w:right="0" w:hanging="900"/>
        <w:jc w:val="left"/>
      </w:pPr>
      <w:r>
        <w:pict>
          <v:line id="_x0000_s1085" o:spid="_x0000_s1085" o:spt="20" style="position:absolute;left:0pt;margin-left:48.2pt;margin-top:4.7pt;height:0pt;width:498.75pt;mso-position-horizontal-relative:page;z-index:-131072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26" w:name="1.3. 量词"/>
      <w:bookmarkEnd w:id="26"/>
      <w:bookmarkStart w:id="27" w:name="_bookmark15"/>
      <w:bookmarkEnd w:id="27"/>
      <w:bookmarkStart w:id="28" w:name="_bookmark15"/>
      <w:bookmarkEnd w:id="28"/>
      <w:r>
        <w:rPr>
          <w:color w:val="B93825"/>
        </w:rPr>
        <w:t>量词</w:t>
      </w:r>
    </w:p>
    <w:p>
      <w:pPr>
        <w:pStyle w:val="7"/>
        <w:spacing w:before="16"/>
      </w:pPr>
      <w:r>
        <w:rPr>
          <w:color w:val="333333"/>
        </w:rPr>
        <w:t xml:space="preserve">量词也称重复。掌握 </w:t>
      </w:r>
      <w:r>
        <w:rPr>
          <w:rFonts w:hint="eastAsia" w:ascii="Noto Sans Mono CJK JP Regular" w:eastAsia="Noto Sans Mono CJK JP Regular"/>
          <w:color w:val="B02045"/>
        </w:rPr>
        <w:t xml:space="preserve">{m,n} </w:t>
      </w:r>
      <w:r>
        <w:rPr>
          <w:color w:val="333333"/>
        </w:rPr>
        <w:t>的准确含义后，只需要记住一些简写形式。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29" w:name="_bookmark16"/>
      <w:bookmarkEnd w:id="29"/>
      <w:bookmarkStart w:id="30" w:name="_bookmark16"/>
      <w:bookmarkEnd w:id="30"/>
      <w:bookmarkStart w:id="31" w:name="1.3.1. 简写形式"/>
      <w:bookmarkEnd w:id="31"/>
      <w:r>
        <w:rPr>
          <w:color w:val="B93825"/>
        </w:rPr>
        <w:t>简写形式</w:t>
      </w:r>
    </w:p>
    <w:p>
      <w:pPr>
        <w:pStyle w:val="7"/>
        <w:spacing w:before="16"/>
        <w:ind w:left="0"/>
        <w:rPr>
          <w:sz w:val="4"/>
        </w:rPr>
      </w:pPr>
    </w:p>
    <w:tbl>
      <w:tblPr>
        <w:tblStyle w:val="12"/>
        <w:tblW w:w="9975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"/>
        <w:gridCol w:w="9144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831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量词</w:t>
            </w:r>
          </w:p>
        </w:tc>
        <w:tc>
          <w:tcPr>
            <w:tcW w:w="9144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具体含义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831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{m,}</w:t>
            </w:r>
          </w:p>
        </w:tc>
        <w:tc>
          <w:tcPr>
            <w:tcW w:w="9144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表示至少出现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m </w:t>
            </w:r>
            <w:r>
              <w:rPr>
                <w:color w:val="333333"/>
                <w:sz w:val="21"/>
              </w:rPr>
              <w:t>次。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{m}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{m,m}</w:t>
            </w:r>
            <w:r>
              <w:rPr>
                <w:color w:val="333333"/>
                <w:sz w:val="21"/>
              </w:rPr>
              <w:t xml:space="preserve">，表示出现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m </w:t>
            </w:r>
            <w:r>
              <w:rPr>
                <w:color w:val="333333"/>
                <w:sz w:val="21"/>
              </w:rPr>
              <w:t>次。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831" w:type="dxa"/>
          </w:tcPr>
          <w:p>
            <w:pPr>
              <w:pStyle w:val="15"/>
              <w:spacing w:before="73" w:line="240" w:lineRule="auto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?</w:t>
            </w:r>
          </w:p>
        </w:tc>
        <w:tc>
          <w:tcPr>
            <w:tcW w:w="9144" w:type="dxa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{0,1}</w:t>
            </w:r>
            <w:r>
              <w:rPr>
                <w:color w:val="333333"/>
                <w:sz w:val="21"/>
              </w:rPr>
              <w:t>，表示出现或者不出现。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记忆方式：问号的意思表示，有吗？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spacing w:before="73" w:line="240" w:lineRule="auto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+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{1,}</w:t>
            </w:r>
            <w:r>
              <w:rPr>
                <w:color w:val="333333"/>
                <w:sz w:val="21"/>
              </w:rPr>
              <w:t>，表示出现至少一次。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记忆方式：加号是追加的意思，得先有一个，然后才考虑追加。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831" w:type="dxa"/>
          </w:tcPr>
          <w:p>
            <w:pPr>
              <w:pStyle w:val="15"/>
              <w:spacing w:before="73" w:line="240" w:lineRule="auto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*</w:t>
            </w:r>
          </w:p>
        </w:tc>
        <w:tc>
          <w:tcPr>
            <w:tcW w:w="9144" w:type="dxa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{0,}</w:t>
            </w:r>
            <w:r>
              <w:rPr>
                <w:color w:val="333333"/>
                <w:sz w:val="21"/>
              </w:rPr>
              <w:t>，表示出现任意次，有可能不出现。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记忆方式：看看天上的星星，可能一颗没有，可能零散有几颗，可能数也数不过来。</w:t>
            </w:r>
          </w:p>
        </w:tc>
      </w:tr>
    </w:tbl>
    <w:p>
      <w:pPr>
        <w:pStyle w:val="7"/>
        <w:spacing w:before="152"/>
      </w:pPr>
      <w:r>
        <w:rPr>
          <w:color w:val="333333"/>
        </w:rPr>
        <w:t>以上量词对应的可视化形式是：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365875" cy="113855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125" cy="113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60" w:after="0" w:line="240" w:lineRule="auto"/>
        <w:ind w:left="1034" w:right="0" w:hanging="910"/>
        <w:jc w:val="left"/>
      </w:pPr>
      <w:bookmarkStart w:id="32" w:name="_bookmark17"/>
      <w:bookmarkEnd w:id="32"/>
      <w:bookmarkStart w:id="33" w:name="1.3.2. 贪婪匹配与惰性匹配"/>
      <w:bookmarkEnd w:id="33"/>
      <w:bookmarkStart w:id="34" w:name="_bookmark17"/>
      <w:bookmarkEnd w:id="34"/>
      <w:r>
        <w:rPr>
          <w:color w:val="B93825"/>
        </w:rPr>
        <w:t>贪婪匹配与惰性匹配</w:t>
      </w:r>
    </w:p>
    <w:p>
      <w:pPr>
        <w:pStyle w:val="7"/>
        <w:spacing w:before="23"/>
      </w:pPr>
      <w:r>
        <w:rPr>
          <w:color w:val="333333"/>
        </w:rPr>
        <w:t>看如下的例子：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086" o:spid="_x0000_s1086" o:spt="203" style="position:absolute;left:0pt;margin-left:47.85pt;margin-top:10.35pt;height:81.75pt;width:499.55pt;mso-position-horizontal-relative:page;mso-wrap-distance-bottom:0pt;mso-wrap-distance-top:0pt;z-index:1024;mso-width-relative:page;mso-height-relative:page;" coordorigin="957,208" coordsize="9991,1635">
            <o:lock v:ext="edit"/>
            <v:shape id="_x0000_s1087" o:spid="_x0000_s1087" style="position:absolute;left:964;top:215;height:1620;width:9976;" fillcolor="#F5F5F5" filled="t" stroked="f" coordorigin="965,215" coordsize="9976,1620" path="m10861,215l1045,215,1014,221,988,239,971,264,965,295,965,1754,971,1785,988,1811,1014,1828,1045,1834,10861,1834,10892,1828,10917,1811,10935,1785,10941,1754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088" o:spid="_x0000_s1088" style="position:absolute;left:964;top:215;height:1620;width:9976;" filled="f" stroked="t" coordorigin="965,215" coordsize="9976,1620" path="m1045,215l10861,215,10892,221,10917,239,10935,264,10941,295,10941,1754,10935,1785,10917,1811,10892,1828,10861,1834,1045,1834,1014,1828,988,1811,971,1785,965,1754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089" o:spid="_x0000_s1089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/\d{2,5}/g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 1234 12345 123456"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["123", "1234", "12345", "12345"]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其中正则 </w:t>
      </w:r>
      <w:r>
        <w:rPr>
          <w:rFonts w:hint="eastAsia" w:ascii="Noto Sans Mono CJK JP Regular" w:eastAsia="Noto Sans Mono CJK JP Regular"/>
          <w:color w:val="B02045"/>
        </w:rPr>
        <w:t>/\d{2,5}/</w:t>
      </w:r>
      <w:r>
        <w:rPr>
          <w:color w:val="333333"/>
        </w:rPr>
        <w:t xml:space="preserve">，表示数字连续出现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333333"/>
        </w:rPr>
        <w:t xml:space="preserve">5 </w:t>
      </w:r>
      <w:r>
        <w:rPr>
          <w:color w:val="333333"/>
        </w:rPr>
        <w:t xml:space="preserve">次。会匹配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>位、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位、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>位、</w:t>
      </w:r>
      <w:r>
        <w:rPr>
          <w:rFonts w:hint="eastAsia" w:ascii="Noto Sans Mono CJK JP Regular" w:eastAsia="Noto Sans Mono CJK JP Regular"/>
          <w:color w:val="333333"/>
        </w:rPr>
        <w:t xml:space="preserve">5 </w:t>
      </w:r>
      <w:r>
        <w:rPr>
          <w:color w:val="333333"/>
        </w:rPr>
        <w:t>位连续数字。</w:t>
      </w:r>
    </w:p>
    <w:p>
      <w:pPr>
        <w:pStyle w:val="7"/>
        <w:spacing w:before="166" w:line="400" w:lineRule="exact"/>
      </w:pPr>
      <w:r>
        <w:rPr>
          <w:color w:val="333333"/>
        </w:rPr>
        <w:t xml:space="preserve">但是其是贪婪的，它会尽可能多的匹配。你能给我 </w:t>
      </w:r>
      <w:r>
        <w:rPr>
          <w:rFonts w:hint="eastAsia" w:ascii="Noto Sans Mono CJK JP Regular" w:eastAsia="Noto Sans Mono CJK JP Regular"/>
          <w:color w:val="333333"/>
        </w:rPr>
        <w:t xml:space="preserve">6 </w:t>
      </w:r>
      <w:r>
        <w:rPr>
          <w:color w:val="333333"/>
        </w:rPr>
        <w:t xml:space="preserve">个，我就要 </w:t>
      </w:r>
      <w:r>
        <w:rPr>
          <w:rFonts w:hint="eastAsia" w:ascii="Noto Sans Mono CJK JP Regular" w:eastAsia="Noto Sans Mono CJK JP Regular"/>
          <w:color w:val="333333"/>
        </w:rPr>
        <w:t xml:space="preserve">5 </w:t>
      </w:r>
      <w:r>
        <w:rPr>
          <w:color w:val="333333"/>
        </w:rPr>
        <w:t xml:space="preserve">个。你能给我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个，我就要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个。</w:t>
      </w:r>
    </w:p>
    <w:p>
      <w:pPr>
        <w:pStyle w:val="7"/>
        <w:spacing w:line="400" w:lineRule="exact"/>
      </w:pPr>
      <w:r>
        <w:rPr>
          <w:color w:val="333333"/>
        </w:rPr>
        <w:t>反正只要在能力范围内，越多越好。</w:t>
      </w:r>
    </w:p>
    <w:p>
      <w:pPr>
        <w:pStyle w:val="7"/>
        <w:spacing w:before="132"/>
      </w:pPr>
      <w:r>
        <w:rPr>
          <w:color w:val="333333"/>
        </w:rPr>
        <w:t>我们知道有时贪婪不是一件好事（请看文章最后一个例子）。而惰性匹配，就是尽可能少的匹配：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090" o:spid="_x0000_s1090" o:spt="203" style="position:absolute;left:0pt;margin-left:47.85pt;margin-top:10.3pt;height:81.75pt;width:499.55pt;mso-position-horizontal-relative:page;mso-wrap-distance-bottom:0pt;mso-wrap-distance-top:0pt;z-index:1024;mso-width-relative:page;mso-height-relative:page;" coordorigin="957,207" coordsize="9991,1635">
            <o:lock v:ext="edit"/>
            <v:shape id="_x0000_s1091" o:spid="_x0000_s1091" style="position:absolute;left:964;top:214;height:1620;width:9976;" fillcolor="#F5F5F5" filled="t" stroked="f" coordorigin="965,214" coordsize="9976,1620" path="m10861,214l1045,214,1014,221,988,238,971,263,965,294,965,1754,971,1785,988,1810,1014,1827,1045,1834,10861,1834,10892,1827,10917,1810,10935,1785,10941,1754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092" o:spid="_x0000_s1092" style="position:absolute;left:964;top:214;height:1620;width:9976;" filled="f" stroked="t" coordorigin="965,214" coordsize="9976,1620" path="m1045,214l10861,214,10892,221,10917,238,10935,263,10941,294,10941,1754,10935,1785,10917,1810,10892,1827,10861,1834,1045,1834,1014,1827,988,1810,971,1785,965,1754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093" o:spid="_x0000_s1093" o:spt="202" type="#_x0000_t202" style="position:absolute;left:972;top:221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/\d{2,5}?/g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 1234 12345 123456"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["12", "12", "34", "12", "34", "12", "34", "56"]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 </w:t>
      </w:r>
      <w:r>
        <w:rPr>
          <w:rFonts w:hint="eastAsia" w:ascii="Noto Sans Mono CJK JP Regular" w:eastAsia="Noto Sans Mono CJK JP Regular"/>
          <w:color w:val="B02045"/>
        </w:rPr>
        <w:t xml:space="preserve">/\d{2,5}?/ </w:t>
      </w:r>
      <w:r>
        <w:rPr>
          <w:color w:val="333333"/>
        </w:rPr>
        <w:t xml:space="preserve">表示，虽然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333333"/>
        </w:rPr>
        <w:t xml:space="preserve">5 </w:t>
      </w:r>
      <w:r>
        <w:rPr>
          <w:color w:val="333333"/>
        </w:rPr>
        <w:t xml:space="preserve">次都行，当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>个就够的时候，就不再往下尝试了。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50"/>
      </w:pPr>
      <w:r>
        <w:pict>
          <v:line id="_x0000_s1094" o:spid="_x0000_s1094" o:spt="20" style="position:absolute;left:0pt;margin-left:48.2pt;margin-top:4.7pt;height:0pt;width:498.75pt;mso-position-horizontal-relative:page;z-index:-131072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r>
        <w:rPr>
          <w:color w:val="333333"/>
        </w:rPr>
        <w:t>通过在量词后面加个问号就能实现惰性匹配，因此所有惰性匹配情形如下：</w:t>
      </w:r>
    </w:p>
    <w:p>
      <w:pPr>
        <w:pStyle w:val="7"/>
        <w:spacing w:before="19"/>
        <w:ind w:left="0"/>
        <w:rPr>
          <w:sz w:val="9"/>
        </w:rPr>
      </w:pPr>
    </w:p>
    <w:tbl>
      <w:tblPr>
        <w:tblStyle w:val="12"/>
        <w:tblW w:w="9976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88"/>
        <w:gridCol w:w="4988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4988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惰性量词</w:t>
            </w:r>
          </w:p>
        </w:tc>
        <w:tc>
          <w:tcPr>
            <w:tcW w:w="4988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贪婪量词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4988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{m,n}?</w:t>
            </w:r>
          </w:p>
        </w:tc>
        <w:tc>
          <w:tcPr>
            <w:tcW w:w="4988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{m,n}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{m,}?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{m,}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??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?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+?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+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*?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*</w:t>
            </w:r>
          </w:p>
        </w:tc>
      </w:tr>
    </w:tbl>
    <w:p>
      <w:pPr>
        <w:pStyle w:val="7"/>
        <w:spacing w:before="20"/>
        <w:ind w:left="0"/>
        <w:rPr>
          <w:sz w:val="10"/>
        </w:rPr>
      </w:pPr>
    </w:p>
    <w:p>
      <w:pPr>
        <w:pStyle w:val="7"/>
        <w:tabs>
          <w:tab w:val="left" w:pos="1159"/>
        </w:tabs>
        <w:spacing w:after="7" w:line="352" w:lineRule="auto"/>
        <w:ind w:right="1503" w:firstLine="240"/>
      </w:pPr>
      <w:r>
        <w:pict>
          <v:line id="_x0000_s1095" o:spid="_x0000_s1095" o:spt="20" style="position:absolute;left:0pt;margin-left:87.95pt;margin-top:0.1pt;height:24.8pt;width:0pt;mso-position-horizontal-relative:page;z-index:-131072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</v:line>
        </w:pict>
      </w:r>
      <w:r>
        <w:rPr>
          <w:rFonts w:ascii="Arial" w:eastAsia="Arial"/>
          <w:b/>
          <w:color w:val="333333"/>
          <w:position w:val="-2"/>
        </w:rPr>
        <w:t>TIP</w:t>
      </w:r>
      <w:r>
        <w:rPr>
          <w:rFonts w:ascii="Arial" w:eastAsia="Arial"/>
          <w:b/>
          <w:color w:val="333333"/>
          <w:position w:val="-2"/>
        </w:rPr>
        <w:tab/>
      </w:r>
      <w:r>
        <w:rPr>
          <w:color w:val="333333"/>
        </w:rPr>
        <w:t>对惰性匹配的记忆方式是：量词后面加个问号，问一问你知足了吗，你很贪婪吗？ 以上惰性量词对应的可视化形式是：</w:t>
      </w: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6365875" cy="113855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125" cy="11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9"/>
        <w:ind w:left="0"/>
        <w:rPr>
          <w:sz w:val="14"/>
        </w:rPr>
      </w:pPr>
      <w:r>
        <w:pict>
          <v:line id="_x0000_s1096" o:spid="_x0000_s1096" o:spt="20" style="position:absolute;left:0pt;margin-left:48.2pt;margin-top:17.5pt;height:0pt;width:498.75pt;mso-position-horizontal-relative:page;mso-wrap-distance-bottom:0pt;mso-wrap-distance-top:0pt;z-index:102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9"/>
        <w:ind w:left="0"/>
        <w:rPr>
          <w:sz w:val="10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54" w:lineRule="exact"/>
        <w:ind w:left="1024" w:right="0" w:hanging="900"/>
        <w:jc w:val="left"/>
      </w:pPr>
      <w:bookmarkStart w:id="35" w:name="1.4. 多选分支"/>
      <w:bookmarkEnd w:id="35"/>
      <w:bookmarkStart w:id="36" w:name="_bookmark18"/>
      <w:bookmarkEnd w:id="36"/>
      <w:bookmarkStart w:id="37" w:name="_bookmark18"/>
      <w:bookmarkEnd w:id="37"/>
      <w:r>
        <w:rPr>
          <w:color w:val="B93825"/>
        </w:rPr>
        <w:t>多选分支</w:t>
      </w:r>
    </w:p>
    <w:p>
      <w:pPr>
        <w:pStyle w:val="7"/>
        <w:spacing w:line="436" w:lineRule="exact"/>
      </w:pPr>
      <w:r>
        <w:rPr>
          <w:color w:val="333333"/>
        </w:rPr>
        <w:t>一个模式可以实现横向和纵向模糊匹配。而多选分支可以支持多个子模式任选其一。</w:t>
      </w:r>
    </w:p>
    <w:p>
      <w:pPr>
        <w:pStyle w:val="7"/>
        <w:spacing w:before="166"/>
      </w:pPr>
      <w:r>
        <w:rPr>
          <w:color w:val="333333"/>
        </w:rPr>
        <w:t>具体形式如下：</w:t>
      </w:r>
      <w:r>
        <w:rPr>
          <w:rFonts w:hint="eastAsia" w:ascii="Noto Sans Mono CJK JP Regular" w:eastAsia="Noto Sans Mono CJK JP Regular"/>
          <w:color w:val="B02045"/>
        </w:rPr>
        <w:t>(p1|p2|p3)</w:t>
      </w:r>
      <w:r>
        <w:rPr>
          <w:color w:val="333333"/>
        </w:rPr>
        <w:t xml:space="preserve">，其中 </w:t>
      </w:r>
      <w:r>
        <w:rPr>
          <w:rFonts w:hint="eastAsia" w:ascii="Noto Sans Mono CJK JP Regular" w:eastAsia="Noto Sans Mono CJK JP Regular"/>
          <w:color w:val="B02045"/>
        </w:rPr>
        <w:t>p1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p2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 xml:space="preserve">p3 </w:t>
      </w:r>
      <w:r>
        <w:rPr>
          <w:color w:val="333333"/>
        </w:rPr>
        <w:t xml:space="preserve">是子模式，用 </w:t>
      </w:r>
      <w:r>
        <w:rPr>
          <w:rFonts w:hint="eastAsia" w:ascii="Noto Sans Mono CJK JP Regular" w:eastAsia="Noto Sans Mono CJK JP Regular"/>
          <w:color w:val="B02045"/>
        </w:rPr>
        <w:t>|</w:t>
      </w:r>
      <w:r>
        <w:rPr>
          <w:color w:val="333333"/>
        </w:rPr>
        <w:t>（管道符）分隔，表示其中任何之一。</w:t>
      </w:r>
    </w:p>
    <w:p>
      <w:pPr>
        <w:pStyle w:val="7"/>
        <w:spacing w:before="166" w:line="312" w:lineRule="auto"/>
        <w:ind w:right="4218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890270</wp:posOffset>
            </wp:positionV>
            <wp:extent cx="1724025" cy="11525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 xml:space="preserve">例如要匹配字符串 </w:t>
      </w:r>
      <w:r>
        <w:rPr>
          <w:rFonts w:hint="eastAsia" w:ascii="Noto Sans Mono CJK JP Regular" w:eastAsia="Noto Sans Mono CJK JP Regular"/>
          <w:color w:val="B02045"/>
        </w:rPr>
        <w:t xml:space="preserve">"good"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 xml:space="preserve">"nice" </w:t>
      </w:r>
      <w:r>
        <w:rPr>
          <w:color w:val="333333"/>
        </w:rPr>
        <w:t xml:space="preserve">可以使用 </w:t>
      </w:r>
      <w:r>
        <w:rPr>
          <w:rFonts w:hint="eastAsia" w:ascii="Noto Sans Mono CJK JP Regular" w:eastAsia="Noto Sans Mono CJK JP Regular"/>
          <w:color w:val="B02045"/>
        </w:rPr>
        <w:t>/good|nice/</w:t>
      </w:r>
      <w:r>
        <w:rPr>
          <w:color w:val="333333"/>
        </w:rPr>
        <w:t>。可视化形式如下：</w:t>
      </w:r>
    </w:p>
    <w:p>
      <w:pPr>
        <w:pStyle w:val="7"/>
        <w:spacing w:before="128"/>
      </w:pPr>
      <w:r>
        <w:rPr>
          <w:color w:val="333333"/>
        </w:rPr>
        <w:t>测试如下：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097" o:spid="_x0000_s1097" o:spt="203" style="position:absolute;left:0pt;margin-left:47.85pt;margin-top:10.3pt;height:81.75pt;width:499.55pt;mso-position-horizontal-relative:page;mso-wrap-distance-bottom:0pt;mso-wrap-distance-top:0pt;z-index:1024;mso-width-relative:page;mso-height-relative:page;" coordorigin="957,207" coordsize="9991,1635">
            <o:lock v:ext="edit"/>
            <v:shape id="_x0000_s1098" o:spid="_x0000_s1098" style="position:absolute;left:964;top:214;height:1620;width:9976;" fillcolor="#F5F5F5" filled="t" stroked="f" coordorigin="965,214" coordsize="9976,1620" path="m10861,214l1045,214,1014,221,988,238,971,263,965,294,965,1754,971,1785,988,1810,1014,1827,1045,1834,10861,1834,10892,1827,10917,1810,10935,1785,10941,1754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099" o:spid="_x0000_s1099" style="position:absolute;left:964;top:214;height:1620;width:9976;" filled="f" stroked="t" coordorigin="965,214" coordsize="9976,1620" path="m1045,214l10861,214,10892,221,10917,238,10935,263,10941,294,10941,1754,10935,1785,10917,1810,10892,1827,10861,1834,1045,1834,1014,1827,988,1810,971,1785,965,1754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100" o:spid="_x0000_s1100" o:spt="202" type="#_x0000_t202" style="position:absolute;left:972;top:221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/good|nice/g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76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"good idea, nice try."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["good", "nice"]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但有个事实我们应该注意，比如我用 </w:t>
      </w:r>
      <w:r>
        <w:rPr>
          <w:rFonts w:hint="eastAsia" w:ascii="Noto Sans Mono CJK JP Regular" w:eastAsia="Noto Sans Mono CJK JP Regular"/>
          <w:color w:val="B02045"/>
        </w:rPr>
        <w:t>/good|goodbye/</w:t>
      </w:r>
      <w:r>
        <w:rPr>
          <w:color w:val="333333"/>
        </w:rPr>
        <w:t xml:space="preserve">，去匹配 </w:t>
      </w:r>
      <w:r>
        <w:rPr>
          <w:rFonts w:hint="eastAsia" w:ascii="Noto Sans Mono CJK JP Regular" w:eastAsia="Noto Sans Mono CJK JP Regular"/>
          <w:color w:val="B02045"/>
        </w:rPr>
        <w:t xml:space="preserve">"goodbye" </w:t>
      </w:r>
      <w:r>
        <w:rPr>
          <w:color w:val="333333"/>
        </w:rPr>
        <w:t xml:space="preserve">字符串时，结果是 </w:t>
      </w:r>
      <w:r>
        <w:rPr>
          <w:rFonts w:hint="eastAsia" w:ascii="Noto Sans Mono CJK JP Regular" w:eastAsia="Noto Sans Mono CJK JP Regular"/>
          <w:color w:val="B02045"/>
        </w:rPr>
        <w:t>"good"</w:t>
      </w:r>
      <w:r>
        <w:rPr>
          <w:color w:val="333333"/>
        </w:rPr>
        <w:t>：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101" o:spid="_x0000_s1101" o:spt="203" style="height:0.25pt;width:498.8pt;" coordsize="9976,5">
            <o:lock v:ext="edit"/>
            <v:line id="_x0000_s1102" o:spid="_x0000_s1102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0"/>
        <w:ind w:left="0"/>
        <w:rPr>
          <w:sz w:val="4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103" o:spid="_x0000_s1103" o:spt="203" style="height:81.75pt;width:499.55pt;" coordsize="9991,1635">
            <o:lock v:ext="edit"/>
            <v:shape id="_x0000_s1104" o:spid="_x0000_s1104" style="position:absolute;left:7;top:7;height:1620;width:9976;" fillcolor="#F5F5F5" filled="t" stroked="f" coordorigin="8,8" coordsize="9976,1620" path="m9904,8l88,8,56,14,31,31,14,56,8,88,8,1547,14,1578,31,1603,56,1620,88,1627,9904,1627,9935,1620,9960,1603,9977,1578,9984,1547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105" o:spid="_x0000_s1105" style="position:absolute;left:7;top:7;height:1620;width:9976;" filled="f" stroked="t" coordorigin="8,8" coordsize="9976,1620" path="m88,8l9904,8,9935,14,9960,31,9977,56,9984,88,9984,1547,9977,1578,9960,1603,9935,1620,9904,1627,88,1627,56,1620,31,1603,14,1578,8,1547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106" o:spid="_x0000_s1106" o:spt="202" type="#_x0000_t202" style="position:absolute;left:15;top:15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66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/good|goodbye/g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"goodbye"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["good"]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7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而把正则改成 </w:t>
      </w:r>
      <w:r>
        <w:rPr>
          <w:rFonts w:hint="eastAsia" w:ascii="Noto Sans Mono CJK JP Regular" w:eastAsia="Noto Sans Mono CJK JP Regular"/>
          <w:color w:val="B02045"/>
        </w:rPr>
        <w:t>/goodbye|good/</w:t>
      </w:r>
      <w:r>
        <w:rPr>
          <w:color w:val="333333"/>
        </w:rPr>
        <w:t>，结果是：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07" o:spid="_x0000_s1107" o:spt="203" style="position:absolute;left:0pt;margin-left:47.85pt;margin-top:10.35pt;height:81.75pt;width:499.55pt;mso-position-horizontal-relative:page;mso-wrap-distance-bottom:0pt;mso-wrap-distance-top:0pt;z-index:1024;mso-width-relative:page;mso-height-relative:page;" coordorigin="957,208" coordsize="9991,1635">
            <o:lock v:ext="edit"/>
            <v:shape id="_x0000_s1108" o:spid="_x0000_s1108" style="position:absolute;left:964;top:215;height:1620;width:9976;" fillcolor="#F5F5F5" filled="t" stroked="f" coordorigin="965,215" coordsize="9976,1620" path="m10861,215l1045,215,1014,221,988,238,971,264,965,295,965,1754,971,1785,988,1811,1014,1828,1045,1834,10861,1834,10892,1828,10917,1811,10935,1785,10941,175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09" o:spid="_x0000_s1109" style="position:absolute;left:964;top:215;height:1620;width:9976;" filled="f" stroked="t" coordorigin="965,215" coordsize="9976,1620" path="m1045,215l10861,215,10892,221,10917,238,10935,264,10941,295,10941,1754,10935,1785,10917,1811,10892,1828,10861,1834,1045,1834,1014,1828,988,1811,971,1785,965,175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10" o:spid="_x0000_s1110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66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/goodbye|good/g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"goodbye"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["goodbye"]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也就是说，分支结构也是惰性的，即当前面的匹配上了，后面的就不再尝试了。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111" o:spid="_x0000_s1111" o:spt="20" style="position:absolute;left:0pt;margin-left:48.2pt;margin-top:16.7pt;height:0pt;width:498.75pt;mso-position-horizontal-relative:page;mso-wrap-distance-bottom:0pt;mso-wrap-distance-top:0pt;z-index:102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38" w:name="1.5. 案例分析"/>
      <w:bookmarkEnd w:id="38"/>
      <w:bookmarkStart w:id="39" w:name="_bookmark19"/>
      <w:bookmarkEnd w:id="39"/>
      <w:bookmarkStart w:id="40" w:name="_bookmark19"/>
      <w:bookmarkEnd w:id="40"/>
      <w:r>
        <w:rPr>
          <w:color w:val="B93825"/>
        </w:rPr>
        <w:t>案例分析</w:t>
      </w:r>
    </w:p>
    <w:p>
      <w:pPr>
        <w:pStyle w:val="7"/>
        <w:spacing w:line="436" w:lineRule="exact"/>
      </w:pPr>
      <w:r>
        <w:rPr>
          <w:color w:val="333333"/>
        </w:rPr>
        <w:t>匹配字符，无非就是字符组、量词和分支结构的组合使用罢了。</w:t>
      </w:r>
    </w:p>
    <w:p>
      <w:pPr>
        <w:pStyle w:val="7"/>
        <w:spacing w:before="131"/>
      </w:pPr>
      <w:r>
        <w:rPr>
          <w:color w:val="333333"/>
        </w:rPr>
        <w:t>下面找几个例子演练一下（其中，每个正则并不是只有唯一写法）：</w:t>
      </w:r>
    </w:p>
    <w:p>
      <w:pPr>
        <w:pStyle w:val="14"/>
        <w:numPr>
          <w:ilvl w:val="2"/>
          <w:numId w:val="7"/>
        </w:numPr>
        <w:tabs>
          <w:tab w:val="left" w:pos="1035"/>
        </w:tabs>
        <w:spacing w:before="173" w:after="0" w:line="240" w:lineRule="auto"/>
        <w:ind w:left="124" w:right="0" w:firstLine="0"/>
        <w:jc w:val="left"/>
        <w:rPr>
          <w:sz w:val="26"/>
        </w:rPr>
      </w:pPr>
      <w:bookmarkStart w:id="41" w:name="1.5.1. 匹配 16 进制颜色值"/>
      <w:bookmarkEnd w:id="41"/>
      <w:bookmarkStart w:id="42" w:name="_bookmark20"/>
      <w:bookmarkEnd w:id="42"/>
      <w:bookmarkStart w:id="43" w:name="_bookmark20"/>
      <w:bookmarkEnd w:id="43"/>
      <w:r>
        <w:rPr>
          <w:color w:val="B93825"/>
          <w:spacing w:val="3"/>
          <w:sz w:val="26"/>
        </w:rPr>
        <w:t xml:space="preserve">匹配 </w:t>
      </w:r>
      <w:r>
        <w:rPr>
          <w:rFonts w:ascii="Arial" w:eastAsia="Arial"/>
          <w:b/>
          <w:color w:val="B93825"/>
          <w:sz w:val="26"/>
        </w:rPr>
        <w:t>16</w:t>
      </w:r>
      <w:r>
        <w:rPr>
          <w:rFonts w:ascii="Arial" w:eastAsia="Arial"/>
          <w:b/>
          <w:color w:val="B93825"/>
          <w:spacing w:val="57"/>
          <w:sz w:val="26"/>
        </w:rPr>
        <w:t xml:space="preserve"> </w:t>
      </w:r>
      <w:r>
        <w:rPr>
          <w:color w:val="B93825"/>
          <w:sz w:val="26"/>
        </w:rPr>
        <w:t>进制颜色值</w:t>
      </w:r>
    </w:p>
    <w:p>
      <w:pPr>
        <w:pStyle w:val="7"/>
        <w:spacing w:before="23"/>
      </w:pPr>
      <w:r>
        <w:rPr>
          <w:color w:val="333333"/>
        </w:rPr>
        <w:t>要求匹配：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12" o:spid="_x0000_s1112" o:spt="203" style="position:absolute;left:0pt;margin-left:47.85pt;margin-top:10.35pt;height:81.75pt;width:499.55pt;mso-position-horizontal-relative:page;mso-wrap-distance-bottom:0pt;mso-wrap-distance-top:0pt;z-index:1024;mso-width-relative:page;mso-height-relative:page;" coordorigin="957,207" coordsize="9991,1635">
            <o:lock v:ext="edit"/>
            <v:shape id="_x0000_s1113" o:spid="_x0000_s1113" style="position:absolute;left:964;top:214;height:1620;width:9976;" fillcolor="#F5F5F5" filled="t" stroked="f" coordorigin="965,215" coordsize="9976,1620" path="m10861,215l1045,215,1014,221,988,238,971,264,965,295,965,1754,971,1785,988,1810,1014,1828,1045,1834,10861,1834,10892,1828,10917,1810,10935,1785,10941,175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14" o:spid="_x0000_s1114" style="position:absolute;left:964;top:214;height:1620;width:9976;" filled="f" stroked="t" coordorigin="965,215" coordsize="9976,1620" path="m1045,215l10861,215,10892,221,10917,238,10935,264,10941,295,10941,1754,10935,1785,10917,1810,10892,1828,10861,1834,1045,1834,1014,1828,988,1810,971,1785,965,175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15" o:spid="_x0000_s1115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897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#ffbbad #Fc01DF #FFF</w:t>
                    </w:r>
                  </w:p>
                  <w:p>
                    <w:pPr>
                      <w:spacing w:before="0" w:line="349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#ffE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分析：</w:t>
      </w:r>
    </w:p>
    <w:p>
      <w:pPr>
        <w:pStyle w:val="7"/>
        <w:spacing w:before="166"/>
      </w:pPr>
      <w:r>
        <w:rPr>
          <w:color w:val="333333"/>
        </w:rPr>
        <w:t xml:space="preserve">表示一个 </w:t>
      </w:r>
      <w:r>
        <w:rPr>
          <w:rFonts w:hint="eastAsia" w:ascii="Noto Sans Mono CJK JP Regular" w:eastAsia="Noto Sans Mono CJK JP Regular"/>
          <w:color w:val="333333"/>
        </w:rPr>
        <w:t xml:space="preserve">16 </w:t>
      </w:r>
      <w:r>
        <w:rPr>
          <w:color w:val="333333"/>
        </w:rPr>
        <w:t xml:space="preserve">进制字符，可以用字符组 </w:t>
      </w:r>
      <w:r>
        <w:rPr>
          <w:rFonts w:hint="eastAsia" w:ascii="Noto Sans Mono CJK JP Regular" w:eastAsia="Noto Sans Mono CJK JP Regular"/>
          <w:color w:val="B02045"/>
        </w:rPr>
        <w:t>[0-9a-fA-F]</w:t>
      </w:r>
      <w:r>
        <w:rPr>
          <w:color w:val="333333"/>
        </w:rPr>
        <w:t>。</w:t>
      </w:r>
    </w:p>
    <w:p>
      <w:pPr>
        <w:pStyle w:val="7"/>
        <w:spacing w:before="166" w:line="312" w:lineRule="auto"/>
        <w:ind w:right="4638"/>
      </w:pPr>
      <w:r>
        <w:rPr>
          <w:color w:val="333333"/>
        </w:rPr>
        <w:t xml:space="preserve">其中字符可以出现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或 </w:t>
      </w:r>
      <w:r>
        <w:rPr>
          <w:rFonts w:hint="eastAsia" w:ascii="Noto Sans Mono CJK JP Regular" w:eastAsia="Noto Sans Mono CJK JP Regular"/>
          <w:color w:val="333333"/>
        </w:rPr>
        <w:t xml:space="preserve">6 </w:t>
      </w:r>
      <w:r>
        <w:rPr>
          <w:color w:val="333333"/>
        </w:rPr>
        <w:t>次，需要是用量词和分支结构。使用分支结构时，需要注意顺序。</w:t>
      </w:r>
    </w:p>
    <w:p>
      <w:pPr>
        <w:pStyle w:val="7"/>
        <w:spacing w:line="441" w:lineRule="exact"/>
      </w:pPr>
      <w:r>
        <w:rPr>
          <w:color w:val="333333"/>
        </w:rPr>
        <w:t>正则如下：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16" o:spid="_x0000_s1116" o:spt="203" style="position:absolute;left:0pt;margin-left:47.85pt;margin-top:10.35pt;height:81.75pt;width:499.55pt;mso-position-horizontal-relative:page;mso-wrap-distance-bottom:0pt;mso-wrap-distance-top:0pt;z-index:1024;mso-width-relative:page;mso-height-relative:page;" coordorigin="957,207" coordsize="9991,1635">
            <o:lock v:ext="edit"/>
            <v:shape id="_x0000_s1117" o:spid="_x0000_s1117" style="position:absolute;left:964;top:214;height:1620;width:9976;" fillcolor="#F5F5F5" filled="t" stroked="f" coordorigin="965,215" coordsize="9976,1620" path="m10861,215l1045,215,1014,221,988,238,971,263,965,295,965,1754,971,1785,988,1810,1014,1827,1045,1834,10861,1834,10892,1827,10917,1810,10935,1785,10941,1754,10941,295,10935,263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18" o:spid="_x0000_s1118" style="position:absolute;left:964;top:214;height:1620;width:9976;" filled="f" stroked="t" coordorigin="965,215" coordsize="9976,1620" path="m1045,215l10861,215,10892,221,10917,238,10935,263,10941,295,10941,1754,10935,1785,10917,1810,10892,1827,10861,1834,1045,1834,1014,1827,988,1810,971,1785,965,1754,965,295,971,263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19" o:spid="_x0000_s1119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44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/#([0-9a-fA-F]{6}|[0-9a-fA-F]{3})/g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"#ffbbad #Fc01DF #FFF #ffE"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9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["#ffbbad", "#Fc01DF", "#FFF", "#ffE"]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50"/>
      </w:pPr>
      <w:r>
        <w:pict>
          <v:line id="_x0000_s1120" o:spid="_x0000_s1120" o:spt="20" style="position:absolute;left:0pt;margin-left:48.2pt;margin-top:4.7pt;height:0pt;width:498.75pt;mso-position-horizontal-relative:page;z-index:-131072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r>
        <w:rPr>
          <w:color w:val="333333"/>
        </w:rPr>
        <w:t>其可视化形式：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136525</wp:posOffset>
            </wp:positionV>
            <wp:extent cx="3657600" cy="40671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2"/>
          <w:numId w:val="7"/>
        </w:numPr>
        <w:tabs>
          <w:tab w:val="left" w:pos="1035"/>
        </w:tabs>
        <w:spacing w:before="169" w:after="108" w:line="288" w:lineRule="auto"/>
        <w:ind w:left="124" w:right="8148" w:firstLine="0"/>
        <w:jc w:val="both"/>
        <w:rPr>
          <w:sz w:val="21"/>
        </w:rPr>
      </w:pPr>
      <w:bookmarkStart w:id="44" w:name="1.5.2. 匹配时间"/>
      <w:bookmarkEnd w:id="44"/>
      <w:bookmarkStart w:id="45" w:name="_bookmark21"/>
      <w:bookmarkEnd w:id="45"/>
      <w:bookmarkStart w:id="46" w:name="_bookmark21"/>
      <w:bookmarkEnd w:id="46"/>
      <w:r>
        <w:rPr>
          <w:color w:val="B93825"/>
          <w:sz w:val="26"/>
        </w:rPr>
        <w:t>匹配时间</w:t>
      </w:r>
      <w:r>
        <w:rPr>
          <w:color w:val="333333"/>
          <w:spacing w:val="5"/>
          <w:sz w:val="21"/>
        </w:rPr>
        <w:t xml:space="preserve">以 </w:t>
      </w:r>
      <w:r>
        <w:rPr>
          <w:rFonts w:hint="eastAsia" w:ascii="Noto Sans Mono CJK JP Regular" w:eastAsia="Noto Sans Mono CJK JP Regular"/>
          <w:color w:val="333333"/>
          <w:sz w:val="21"/>
        </w:rPr>
        <w:t xml:space="preserve">24 </w:t>
      </w:r>
      <w:r>
        <w:rPr>
          <w:color w:val="333333"/>
          <w:sz w:val="21"/>
        </w:rPr>
        <w:t>小时制为例。要求匹配：</w:t>
      </w: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121" o:spid="_x0000_s1121" o:spt="203" style="height:52.25pt;width:499.55pt;" coordsize="9991,1045">
            <o:lock v:ext="edit"/>
            <v:shape id="_x0000_s1122" o:spid="_x0000_s1122" style="position:absolute;left:7;top:7;height:1030;width:9976;" fillcolor="#F5F5F5" filled="t" stroked="f" coordorigin="8,8" coordsize="9976,1030" path="m9904,8l88,8,56,14,31,31,14,56,8,88,8,957,14,988,31,1014,56,1031,88,1037,9904,1037,9935,1031,9960,1014,9977,988,9984,957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123" o:spid="_x0000_s1123" style="position:absolute;left:7;top:7;height:1030;width:9976;" filled="f" stroked="t" coordorigin="8,8" coordsize="9976,1030" path="m88,8l9904,8,9935,14,9960,31,9977,56,9984,88,9984,957,9977,988,9960,1014,9935,1031,9904,1037,88,1037,56,1031,31,1014,14,988,8,957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124" o:spid="_x0000_s1124" o:spt="202" type="#_x0000_t202" style="position:absolute;left:15;top:15;height:101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23:59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02:07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5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分析：</w:t>
      </w:r>
    </w:p>
    <w:p>
      <w:pPr>
        <w:pStyle w:val="7"/>
        <w:spacing w:before="166"/>
      </w:pPr>
      <w:r>
        <w:rPr>
          <w:color w:val="333333"/>
        </w:rPr>
        <w:t xml:space="preserve">共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位数字，第一位数字可以为 </w:t>
      </w:r>
      <w:r>
        <w:rPr>
          <w:rFonts w:hint="eastAsia" w:ascii="Noto Sans Mono CJK JP Regular" w:eastAsia="Noto Sans Mono CJK JP Regular"/>
          <w:color w:val="B02045"/>
        </w:rPr>
        <w:t>[0-2]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 xml:space="preserve">当第 </w:t>
      </w:r>
      <w:r>
        <w:rPr>
          <w:rFonts w:hint="eastAsia" w:ascii="Noto Sans Mono CJK JP Regular" w:eastAsia="Noto Sans Mono CJK JP Regular"/>
          <w:color w:val="333333"/>
        </w:rPr>
        <w:t xml:space="preserve">1 </w:t>
      </w:r>
      <w:r>
        <w:rPr>
          <w:color w:val="333333"/>
        </w:rPr>
        <w:t xml:space="preserve">位为 </w:t>
      </w:r>
      <w:r>
        <w:rPr>
          <w:rFonts w:hint="eastAsia" w:ascii="Noto Sans Mono CJK JP Regular" w:eastAsia="Noto Sans Mono CJK JP Regular"/>
          <w:color w:val="B02045"/>
        </w:rPr>
        <w:t xml:space="preserve">"2" </w:t>
      </w:r>
      <w:r>
        <w:rPr>
          <w:color w:val="333333"/>
        </w:rPr>
        <w:t xml:space="preserve">时，第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 xml:space="preserve">位可以为 </w:t>
      </w:r>
      <w:r>
        <w:rPr>
          <w:rFonts w:hint="eastAsia" w:ascii="Noto Sans Mono CJK JP Regular" w:eastAsia="Noto Sans Mono CJK JP Regular"/>
          <w:color w:val="B02045"/>
        </w:rPr>
        <w:t>[0-3]</w:t>
      </w:r>
      <w:r>
        <w:rPr>
          <w:color w:val="333333"/>
        </w:rPr>
        <w:t xml:space="preserve">，其他情况时，第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 xml:space="preserve">位为 </w:t>
      </w:r>
      <w:r>
        <w:rPr>
          <w:rFonts w:hint="eastAsia" w:ascii="Noto Sans Mono CJK JP Regular" w:eastAsia="Noto Sans Mono CJK JP Regular"/>
          <w:color w:val="B02045"/>
        </w:rPr>
        <w:t>[0-9]</w:t>
      </w:r>
      <w:r>
        <w:rPr>
          <w:color w:val="333333"/>
        </w:rPr>
        <w:t>。</w:t>
      </w:r>
    </w:p>
    <w:p>
      <w:pPr>
        <w:pStyle w:val="7"/>
        <w:spacing w:before="166" w:line="312" w:lineRule="auto"/>
        <w:ind w:right="6318"/>
      </w:pPr>
      <w:r>
        <w:pict>
          <v:group id="_x0000_s1125" o:spid="_x0000_s1125" o:spt="203" style="position:absolute;left:0pt;margin-left:47.85pt;margin-top:69.7pt;height:96.45pt;width:499.55pt;mso-position-horizontal-relative:page;mso-wrap-distance-bottom:0pt;mso-wrap-distance-top:0pt;z-index:1024;mso-width-relative:page;mso-height-relative:page;" coordorigin="957,1395" coordsize="9991,1929">
            <o:lock v:ext="edit"/>
            <v:shape id="_x0000_s1126" o:spid="_x0000_s1126" style="position:absolute;left:964;top:1402;height:1914;width:9976;" fillcolor="#F5F5F5" filled="t" stroked="f" coordorigin="965,1402" coordsize="9976,1914" path="m10861,1402l1045,1402,1014,1408,988,1426,971,1451,965,1482,965,3236,971,3267,988,3293,1014,3310,1045,3316,10861,3316,10892,3310,10917,3293,10935,3267,10941,3236,10941,1482,10935,1451,10917,1426,10892,1408,10861,1402xe">
              <v:path arrowok="t"/>
              <v:fill on="t" focussize="0,0"/>
              <v:stroke on="f"/>
              <v:imagedata o:title=""/>
              <o:lock v:ext="edit"/>
            </v:shape>
            <v:shape id="_x0000_s1127" o:spid="_x0000_s1127" style="position:absolute;left:964;top:1402;height:1914;width:9976;" filled="f" stroked="t" coordorigin="965,1402" coordsize="9976,1914" path="m1045,1402l10861,1402,10892,1408,10917,1426,10935,1451,10941,1482,10941,3236,10935,3267,10917,3293,10892,3310,10861,3316,1045,3316,1014,3310,988,3293,971,3267,965,3236,965,1482,971,1451,988,1426,1014,1408,1045,1402xe">
              <v:path arrowok="t"/>
              <v:fill on="f" focussize="0,0"/>
              <v:stroke color="#CCCCCC"/>
              <v:imagedata o:title=""/>
              <o:lock v:ext="edit"/>
            </v:shape>
            <v:shape id="_x0000_s1128" o:spid="_x0000_s1128" o:spt="202" type="#_x0000_t202" style="position:absolute;left:972;top:1409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/^([01][0-9]|[2][0-3]):[0-5][0-9]$/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"23:59"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"02:07"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第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位数字为 </w:t>
      </w:r>
      <w:r>
        <w:rPr>
          <w:rFonts w:hint="eastAsia" w:ascii="Noto Sans Mono CJK JP Regular" w:eastAsia="Noto Sans Mono CJK JP Regular"/>
          <w:color w:val="B02045"/>
        </w:rPr>
        <w:t>[0-5]</w:t>
      </w:r>
      <w:r>
        <w:rPr>
          <w:color w:val="333333"/>
        </w:rPr>
        <w:t>，第</w:t>
      </w:r>
      <w:r>
        <w:rPr>
          <w:rFonts w:hint="eastAsia" w:ascii="Noto Sans Mono CJK JP Regular" w:eastAsia="Noto Sans Mono CJK JP Regular"/>
          <w:color w:val="333333"/>
        </w:rPr>
        <w:t>4</w:t>
      </w:r>
      <w:r>
        <w:rPr>
          <w:color w:val="333333"/>
        </w:rPr>
        <w:t xml:space="preserve">位为 </w:t>
      </w:r>
      <w:r>
        <w:rPr>
          <w:rFonts w:hint="eastAsia" w:ascii="Noto Sans Mono CJK JP Regular" w:eastAsia="Noto Sans Mono CJK JP Regular"/>
          <w:color w:val="B02045"/>
        </w:rPr>
        <w:t>[0-9]</w:t>
      </w:r>
      <w:r>
        <w:rPr>
          <w:color w:val="333333"/>
        </w:rPr>
        <w:t>。正则如下：</w:t>
      </w:r>
    </w:p>
    <w:p>
      <w:pPr>
        <w:spacing w:after="0" w:line="312" w:lineRule="auto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129" o:spid="_x0000_s1129" o:spt="203" style="height:0.25pt;width:498.8pt;" coordsize="9976,5">
            <o:lock v:ext="edit"/>
            <v:line id="_x0000_s1130" o:spid="_x0000_s1130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4"/>
        <w:ind w:left="0"/>
        <w:rPr>
          <w:sz w:val="5"/>
        </w:rPr>
      </w:pPr>
    </w:p>
    <w:p>
      <w:pPr>
        <w:pStyle w:val="7"/>
        <w:tabs>
          <w:tab w:val="left" w:pos="1264"/>
        </w:tabs>
        <w:spacing w:before="13" w:line="374" w:lineRule="auto"/>
        <w:ind w:right="1713" w:firstLine="240"/>
      </w:pPr>
      <w:r>
        <w:pict>
          <v:line id="_x0000_s1131" o:spid="_x0000_s1131" o:spt="20" style="position:absolute;left:0pt;margin-left:93.2pt;margin-top:-0.8pt;height:26.55pt;width:0pt;mso-position-horizontal-relative:page;z-index:-131072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</v:line>
        </w:pict>
      </w:r>
      <w:r>
        <w:rPr>
          <w:rFonts w:ascii="Arial" w:eastAsia="Arial"/>
          <w:b/>
          <w:color w:val="333333"/>
          <w:w w:val="95"/>
        </w:rPr>
        <w:t>NOTE</w:t>
      </w:r>
      <w:r>
        <w:rPr>
          <w:rFonts w:ascii="Arial" w:eastAsia="Arial"/>
          <w:b/>
          <w:color w:val="333333"/>
          <w:w w:val="95"/>
        </w:rPr>
        <w:tab/>
      </w:r>
      <w:r>
        <w:rPr>
          <w:color w:val="333333"/>
          <w:spacing w:val="1"/>
          <w:position w:val="1"/>
        </w:rPr>
        <w:t xml:space="preserve">正则中使用了 </w:t>
      </w:r>
      <w:r>
        <w:rPr>
          <w:rFonts w:hint="eastAsia" w:ascii="Noto Sans Mono CJK JP Regular" w:eastAsia="Noto Sans Mono CJK JP Regular"/>
          <w:color w:val="B02045"/>
          <w:position w:val="1"/>
        </w:rPr>
        <w:t xml:space="preserve">^ </w:t>
      </w:r>
      <w:r>
        <w:rPr>
          <w:color w:val="333333"/>
          <w:spacing w:val="5"/>
          <w:position w:val="1"/>
        </w:rPr>
        <w:t xml:space="preserve">和 </w:t>
      </w:r>
      <w:r>
        <w:rPr>
          <w:rFonts w:hint="eastAsia" w:ascii="Noto Sans Mono CJK JP Regular" w:eastAsia="Noto Sans Mono CJK JP Regular"/>
          <w:color w:val="B02045"/>
          <w:position w:val="1"/>
        </w:rPr>
        <w:t>$</w:t>
      </w:r>
      <w:r>
        <w:rPr>
          <w:color w:val="333333"/>
          <w:position w:val="1"/>
        </w:rPr>
        <w:t>，分别表示字符串开头和结尾。具体详细请参考</w:t>
      </w:r>
      <w:r>
        <w:fldChar w:fldCharType="begin"/>
      </w:r>
      <w:r>
        <w:instrText xml:space="preserve"> HYPERLINK \l "_bookmark29" </w:instrText>
      </w:r>
      <w:r>
        <w:fldChar w:fldCharType="separate"/>
      </w:r>
      <w:r>
        <w:rPr>
          <w:color w:val="418BCA"/>
          <w:position w:val="1"/>
        </w:rPr>
        <w:t>第二章</w:t>
      </w:r>
      <w:r>
        <w:rPr>
          <w:color w:val="418BCA"/>
          <w:position w:val="1"/>
        </w:rPr>
        <w:fldChar w:fldCharType="end"/>
      </w:r>
      <w:r>
        <w:rPr>
          <w:color w:val="333333"/>
          <w:position w:val="1"/>
        </w:rPr>
        <w:t>。</w:t>
      </w:r>
      <w:r>
        <w:rPr>
          <w:color w:val="333333"/>
          <w:spacing w:val="1"/>
        </w:rPr>
        <w:t xml:space="preserve">如果也要求匹配 </w:t>
      </w:r>
      <w:r>
        <w:rPr>
          <w:rFonts w:hint="eastAsia" w:ascii="Noto Sans Mono CJK JP Regular" w:eastAsia="Noto Sans Mono CJK JP Regular"/>
          <w:color w:val="B02045"/>
        </w:rPr>
        <w:t>"7:9"</w:t>
      </w:r>
      <w:r>
        <w:rPr>
          <w:color w:val="333333"/>
        </w:rPr>
        <w:t xml:space="preserve">，也就是说时分前面的 </w:t>
      </w:r>
      <w:r>
        <w:rPr>
          <w:rFonts w:hint="eastAsia" w:ascii="Noto Sans Mono CJK JP Regular" w:eastAsia="Noto Sans Mono CJK JP Regular"/>
          <w:color w:val="B02045"/>
        </w:rPr>
        <w:t xml:space="preserve">"0" </w:t>
      </w:r>
      <w:r>
        <w:rPr>
          <w:color w:val="333333"/>
        </w:rPr>
        <w:t>可以省略。</w:t>
      </w:r>
    </w:p>
    <w:p>
      <w:pPr>
        <w:pStyle w:val="7"/>
        <w:spacing w:line="326" w:lineRule="exact"/>
      </w:pPr>
      <w:r>
        <w:rPr>
          <w:color w:val="333333"/>
        </w:rPr>
        <w:t>此时正则变成：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32" o:spid="_x0000_s1132" o:spt="203" style="position:absolute;left:0pt;margin-left:47.85pt;margin-top:10.35pt;height:125.95pt;width:499.55pt;mso-position-horizontal-relative:page;mso-wrap-distance-bottom:0pt;mso-wrap-distance-top:0pt;z-index:1024;mso-width-relative:page;mso-height-relative:page;" coordorigin="957,208" coordsize="9991,2519">
            <o:lock v:ext="edit"/>
            <v:shape id="_x0000_s1133" o:spid="_x0000_s1133" style="position:absolute;left:964;top:215;height:2504;width:9976;" fillcolor="#F5F5F5" filled="t" stroked="f" coordorigin="965,215" coordsize="9976,2504" path="m10861,215l1045,215,1014,221,988,238,971,264,965,295,965,2639,971,2670,988,2695,1014,2712,1045,2719,10861,2719,10892,2712,10917,2695,10935,2670,10941,263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34" o:spid="_x0000_s1134" style="position:absolute;left:964;top:215;height:2504;width:9976;" filled="f" stroked="t" coordorigin="965,215" coordsize="9976,2504" path="m1045,215l10861,215,10892,221,10917,238,10935,264,10941,295,10941,2639,10935,2670,10917,2695,10892,2712,10861,2719,1045,2719,1014,2712,988,2695,971,2670,965,263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35" o:spid="_x0000_s1135" o:spt="202" type="#_x0000_t202" style="position:absolute;left:972;top:222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/^(0?[0-9]|1[0-9]|[2][0-3]):(0?[0-9]|[1-5][0-9])$/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"23:59"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"02:07"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"7:9"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其可视化形式：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191250" cy="28003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69" w:after="0" w:line="240" w:lineRule="auto"/>
        <w:ind w:left="124" w:right="0" w:firstLine="0"/>
        <w:jc w:val="left"/>
      </w:pPr>
      <w:bookmarkStart w:id="47" w:name="1.5.3. 匹配日期"/>
      <w:bookmarkEnd w:id="47"/>
      <w:bookmarkStart w:id="48" w:name="_bookmark22"/>
      <w:bookmarkEnd w:id="48"/>
      <w:bookmarkStart w:id="49" w:name="_bookmark22"/>
      <w:bookmarkEnd w:id="49"/>
      <w:r>
        <w:rPr>
          <w:color w:val="B93825"/>
        </w:rPr>
        <w:t>匹配日期</w:t>
      </w:r>
    </w:p>
    <w:p>
      <w:pPr>
        <w:pStyle w:val="7"/>
        <w:spacing w:before="58"/>
      </w:pPr>
      <w:r>
        <w:rPr>
          <w:color w:val="333333"/>
        </w:rPr>
        <w:t xml:space="preserve">比如 </w:t>
      </w:r>
      <w:r>
        <w:rPr>
          <w:rFonts w:hint="eastAsia" w:ascii="Noto Sans Mono CJK JP Regular" w:eastAsia="Noto Sans Mono CJK JP Regular"/>
          <w:color w:val="B02045"/>
        </w:rPr>
        <w:t xml:space="preserve">yyyy-mm-dd </w:t>
      </w:r>
      <w:r>
        <w:rPr>
          <w:color w:val="333333"/>
        </w:rPr>
        <w:t>格式为例。</w:t>
      </w:r>
    </w:p>
    <w:p>
      <w:pPr>
        <w:pStyle w:val="7"/>
        <w:spacing w:before="131"/>
      </w:pPr>
      <w:r>
        <w:rPr>
          <w:color w:val="333333"/>
        </w:rPr>
        <w:t>要求匹配：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36" o:spid="_x0000_s1136" o:spt="203" style="position:absolute;left:0pt;margin-left:47.85pt;margin-top:10.35pt;height:37.5pt;width:499.55pt;mso-position-horizontal-relative:page;mso-wrap-distance-bottom:0pt;mso-wrap-distance-top:0pt;z-index:1024;mso-width-relative:page;mso-height-relative:page;" coordorigin="957,208" coordsize="9991,750">
            <o:lock v:ext="edit"/>
            <v:shape id="_x0000_s1137" o:spid="_x0000_s1137" style="position:absolute;left:964;top:215;height:735;width:9976;" fillcolor="#F5F5F5" filled="t" stroked="f" coordorigin="965,215" coordsize="9976,735" path="m10861,215l1045,215,1014,221,988,238,971,264,965,295,965,870,971,901,988,926,1014,943,1045,950,10861,950,10892,943,10917,926,10935,901,10941,870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38" o:spid="_x0000_s1138" style="position:absolute;left:964;top:215;height:735;width:9976;" filled="f" stroked="t" coordorigin="965,215" coordsize="9976,735" path="m1045,215l10861,215,10892,221,10917,238,10935,264,10941,295,10941,870,10935,901,10917,926,10892,943,10861,950,1045,950,1014,943,988,926,971,901,965,870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39" o:spid="_x0000_s1139" o:spt="202" type="#_x0000_t202" style="position:absolute;left:972;top:222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2017-06-10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分析：</w:t>
      </w:r>
    </w:p>
    <w:p>
      <w:pPr>
        <w:pStyle w:val="7"/>
        <w:spacing w:before="166"/>
      </w:pPr>
      <w:r>
        <w:rPr>
          <w:color w:val="333333"/>
        </w:rPr>
        <w:t xml:space="preserve">年，四位数字即可，可用 </w:t>
      </w:r>
      <w:r>
        <w:rPr>
          <w:rFonts w:hint="eastAsia" w:ascii="Noto Sans Mono CJK JP Regular" w:eastAsia="Noto Sans Mono CJK JP Regular"/>
          <w:color w:val="B02045"/>
        </w:rPr>
        <w:t>[0-9]{4}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 xml:space="preserve">月，共 </w:t>
      </w:r>
      <w:r>
        <w:rPr>
          <w:rFonts w:hint="eastAsia" w:ascii="Noto Sans Mono CJK JP Regular" w:hAnsi="Noto Sans Mono CJK JP Regular" w:eastAsia="Noto Sans Mono CJK JP Regular"/>
          <w:color w:val="333333"/>
        </w:rPr>
        <w:t xml:space="preserve">12 </w:t>
      </w:r>
      <w:r>
        <w:rPr>
          <w:color w:val="333333"/>
        </w:rPr>
        <w:t xml:space="preserve">个月，分两种情况 </w:t>
      </w:r>
      <w:r>
        <w:rPr>
          <w:rFonts w:hint="eastAsia" w:ascii="Noto Sans Mono CJK JP Regular" w:hAnsi="Noto Sans Mono CJK JP Regular" w:eastAsia="Noto Sans Mono CJK JP Regular"/>
          <w:color w:val="B02045"/>
        </w:rPr>
        <w:t>"01"</w:t>
      </w:r>
      <w:r>
        <w:rPr>
          <w:color w:val="333333"/>
        </w:rPr>
        <w:t>、</w:t>
      </w:r>
      <w:r>
        <w:rPr>
          <w:rFonts w:hint="eastAsia" w:ascii="Noto Sans Mono CJK JP Regular" w:hAnsi="Noto Sans Mono CJK JP Regular" w:eastAsia="Noto Sans Mono CJK JP Regular"/>
          <w:color w:val="B02045"/>
        </w:rPr>
        <w:t>"02"</w:t>
      </w:r>
      <w:r>
        <w:rPr>
          <w:color w:val="333333"/>
        </w:rPr>
        <w:t>、…、</w:t>
      </w:r>
      <w:r>
        <w:rPr>
          <w:rFonts w:hint="eastAsia" w:ascii="Noto Sans Mono CJK JP Regular" w:hAnsi="Noto Sans Mono CJK JP Regular" w:eastAsia="Noto Sans Mono CJK JP Regular"/>
          <w:color w:val="B02045"/>
        </w:rPr>
        <w:t xml:space="preserve">"09" </w:t>
      </w:r>
      <w:r>
        <w:rPr>
          <w:color w:val="333333"/>
        </w:rPr>
        <w:t xml:space="preserve">和 </w:t>
      </w:r>
      <w:r>
        <w:rPr>
          <w:rFonts w:hint="eastAsia" w:ascii="Noto Sans Mono CJK JP Regular" w:hAnsi="Noto Sans Mono CJK JP Regular" w:eastAsia="Noto Sans Mono CJK JP Regular"/>
          <w:color w:val="B02045"/>
        </w:rPr>
        <w:t>"10"</w:t>
      </w:r>
      <w:r>
        <w:rPr>
          <w:color w:val="333333"/>
        </w:rPr>
        <w:t>、</w:t>
      </w:r>
      <w:r>
        <w:rPr>
          <w:rFonts w:hint="eastAsia" w:ascii="Noto Sans Mono CJK JP Regular" w:hAnsi="Noto Sans Mono CJK JP Regular" w:eastAsia="Noto Sans Mono CJK JP Regular"/>
          <w:color w:val="B02045"/>
        </w:rPr>
        <w:t>"11"</w:t>
      </w:r>
      <w:r>
        <w:rPr>
          <w:color w:val="333333"/>
        </w:rPr>
        <w:t>、</w:t>
      </w:r>
      <w:r>
        <w:rPr>
          <w:rFonts w:hint="eastAsia" w:ascii="Noto Sans Mono CJK JP Regular" w:hAnsi="Noto Sans Mono CJK JP Regular" w:eastAsia="Noto Sans Mono CJK JP Regular"/>
          <w:color w:val="B02045"/>
        </w:rPr>
        <w:t>"12"</w:t>
      </w:r>
      <w:r>
        <w:rPr>
          <w:color w:val="333333"/>
        </w:rPr>
        <w:t xml:space="preserve">，可用 </w:t>
      </w:r>
      <w:r>
        <w:rPr>
          <w:rFonts w:hint="eastAsia" w:ascii="Noto Sans Mono CJK JP Regular" w:hAnsi="Noto Sans Mono CJK JP Regular" w:eastAsia="Noto Sans Mono CJK JP Regular"/>
          <w:color w:val="B02045"/>
        </w:rPr>
        <w:t>(0[1-9]|1[0-2])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 xml:space="preserve">日，最大 </w:t>
      </w:r>
      <w:r>
        <w:rPr>
          <w:rFonts w:hint="eastAsia" w:ascii="Noto Sans Mono CJK JP Regular" w:eastAsia="Noto Sans Mono CJK JP Regular"/>
          <w:color w:val="333333"/>
        </w:rPr>
        <w:t xml:space="preserve">31 </w:t>
      </w:r>
      <w:r>
        <w:rPr>
          <w:color w:val="333333"/>
        </w:rPr>
        <w:t xml:space="preserve">天，可用 </w:t>
      </w:r>
      <w:r>
        <w:rPr>
          <w:rFonts w:hint="eastAsia" w:ascii="Noto Sans Mono CJK JP Regular" w:eastAsia="Noto Sans Mono CJK JP Regular"/>
          <w:color w:val="B02045"/>
        </w:rPr>
        <w:t>(0[1-9]|[12][0-9]|3[01])</w:t>
      </w:r>
      <w:r>
        <w:rPr>
          <w:color w:val="333333"/>
        </w:rPr>
        <w:t>。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50"/>
      </w:pPr>
      <w:r>
        <w:pict>
          <v:line id="_x0000_s1140" o:spid="_x0000_s1140" o:spt="20" style="position:absolute;left:0pt;margin-left:48.2pt;margin-top:4.7pt;height:0pt;width:498.75pt;mso-position-horizontal-relative:page;z-index:-131072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r>
        <w:rPr>
          <w:color w:val="333333"/>
        </w:rPr>
        <w:t>正则如下：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41" o:spid="_x0000_s1141" o:spt="203" style="position:absolute;left:0pt;margin-left:47.85pt;margin-top:10.35pt;height:67pt;width:499.55pt;mso-position-horizontal-relative:page;mso-wrap-distance-bottom:0pt;mso-wrap-distance-top:0pt;z-index:1024;mso-width-relative:page;mso-height-relative:page;" coordorigin="957,208" coordsize="9991,1340">
            <o:lock v:ext="edit"/>
            <v:shape id="_x0000_s1142" o:spid="_x0000_s1142" style="position:absolute;left:964;top:215;height:1325;width:9976;" fillcolor="#F5F5F5" filled="t" stroked="f" coordorigin="965,215" coordsize="9976,1325" path="m10861,215l1045,215,1014,221,988,239,971,264,965,295,965,1459,971,1491,988,1516,1014,1533,1045,1539,10861,1539,10892,1533,10917,1516,10935,1491,10941,1459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143" o:spid="_x0000_s1143" style="position:absolute;left:964;top:215;height:1325;width:9976;" filled="f" stroked="t" coordorigin="965,215" coordsize="9976,1325" path="m1045,215l10861,215,10892,221,10917,239,10935,264,10941,295,10941,1459,10935,1491,10917,1516,10892,1533,10861,1539,1045,1539,1014,1533,988,1516,971,1491,965,1459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44" o:spid="_x0000_s1144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/^[0-9]{4}-(0[1-9]|1[0-2])-(0[1-9]|[12][0-9]|3[01])$/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"2017-06-10"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其可视化形式：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309360" cy="257619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49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2"/>
          <w:numId w:val="7"/>
        </w:numPr>
        <w:tabs>
          <w:tab w:val="left" w:pos="1035"/>
        </w:tabs>
        <w:spacing w:before="185" w:after="0" w:line="240" w:lineRule="auto"/>
        <w:ind w:left="124" w:right="0" w:firstLine="0"/>
        <w:jc w:val="left"/>
        <w:rPr>
          <w:sz w:val="26"/>
        </w:rPr>
      </w:pPr>
      <w:bookmarkStart w:id="50" w:name="1.5.4. window 操作系统文件路径"/>
      <w:bookmarkEnd w:id="50"/>
      <w:bookmarkStart w:id="51" w:name="_bookmark23"/>
      <w:bookmarkEnd w:id="51"/>
      <w:bookmarkStart w:id="52" w:name="_bookmark23"/>
      <w:bookmarkEnd w:id="52"/>
      <w:r>
        <w:rPr>
          <w:rFonts w:ascii="Arial" w:eastAsia="Arial"/>
          <w:b/>
          <w:color w:val="B93825"/>
          <w:sz w:val="26"/>
        </w:rPr>
        <w:t>window</w:t>
      </w:r>
      <w:r>
        <w:rPr>
          <w:rFonts w:ascii="Arial" w:eastAsia="Arial"/>
          <w:b/>
          <w:color w:val="B93825"/>
          <w:spacing w:val="53"/>
          <w:sz w:val="26"/>
        </w:rPr>
        <w:t xml:space="preserve"> </w:t>
      </w:r>
      <w:r>
        <w:rPr>
          <w:color w:val="B93825"/>
          <w:sz w:val="26"/>
        </w:rPr>
        <w:t>操作系统文件路径</w:t>
      </w:r>
    </w:p>
    <w:p>
      <w:pPr>
        <w:pStyle w:val="7"/>
        <w:spacing w:before="24"/>
      </w:pPr>
      <w:r>
        <w:rPr>
          <w:color w:val="333333"/>
        </w:rPr>
        <w:t>要求匹配：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145" o:spid="_x0000_s1145" o:spt="203" style="position:absolute;left:0pt;margin-left:47.85pt;margin-top:10.3pt;height:81.75pt;width:499.55pt;mso-position-horizontal-relative:page;mso-wrap-distance-bottom:0pt;mso-wrap-distance-top:0pt;z-index:1024;mso-width-relative:page;mso-height-relative:page;" coordorigin="957,207" coordsize="9991,1635">
            <o:lock v:ext="edit"/>
            <v:shape id="_x0000_s1146" o:spid="_x0000_s1146" style="position:absolute;left:964;top:214;height:1620;width:9976;" fillcolor="#F5F5F5" filled="t" stroked="f" coordorigin="965,214" coordsize="9976,1620" path="m10861,214l1045,214,1014,221,988,238,971,263,965,294,965,1753,971,1785,988,1810,1014,1827,1045,1833,10861,1833,10892,1827,10917,1810,10935,1785,10941,1753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147" o:spid="_x0000_s1147" style="position:absolute;left:964;top:214;height:1620;width:9976;" filled="f" stroked="t" coordorigin="965,214" coordsize="9976,1620" path="m1045,214l10861,214,10892,221,10917,238,10935,263,10941,294,10941,1753,10935,1785,10917,1810,10892,1827,10861,1833,1045,1833,1014,1827,988,1810,971,1785,965,1753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148" o:spid="_x0000_s1148" o:spt="202" type="#_x0000_t202" style="position:absolute;left:972;top:221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44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F:\study\javascript\regex\regular expression.pdf F:\study\javascript\regex\</w:t>
                    </w:r>
                  </w:p>
                  <w:p>
                    <w:pPr>
                      <w:spacing w:before="2" w:line="151" w:lineRule="auto"/>
                      <w:ind w:left="212" w:right="763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F:\study\javascript F:\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分析：</w:t>
      </w:r>
    </w:p>
    <w:p>
      <w:pPr>
        <w:pStyle w:val="7"/>
        <w:spacing w:before="166"/>
        <w:rPr>
          <w:rFonts w:hint="eastAsia" w:ascii="Noto Sans Mono CJK JP Regular" w:eastAsia="Noto Sans Mono CJK JP Regular"/>
        </w:rPr>
      </w:pPr>
      <w:r>
        <w:rPr>
          <w:color w:val="333333"/>
        </w:rPr>
        <w:t>整体模式是</w:t>
      </w:r>
      <w:r>
        <w:rPr>
          <w:rFonts w:hint="eastAsia" w:ascii="Noto Sans Mono CJK JP Regular" w:eastAsia="Noto Sans Mono CJK JP Regular"/>
          <w:color w:val="333333"/>
        </w:rPr>
        <w:t>:</w:t>
      </w:r>
    </w:p>
    <w:p>
      <w:pPr>
        <w:pStyle w:val="7"/>
        <w:spacing w:before="19"/>
        <w:ind w:left="0"/>
        <w:rPr>
          <w:rFonts w:ascii="Noto Sans Mono CJK JP Regular"/>
          <w:sz w:val="7"/>
        </w:rPr>
      </w:pPr>
      <w:r>
        <w:pict>
          <v:group id="_x0000_s1149" o:spid="_x0000_s1149" o:spt="203" style="position:absolute;left:0pt;margin-left:47.85pt;margin-top:10.3pt;height:38.35pt;width:499.55pt;mso-position-horizontal-relative:page;mso-wrap-distance-bottom:0pt;mso-wrap-distance-top:0pt;z-index:1024;mso-width-relative:page;mso-height-relative:page;" coordorigin="957,207" coordsize="9991,767">
            <o:lock v:ext="edit"/>
            <v:shape id="_x0000_s1150" o:spid="_x0000_s1150" style="position:absolute;left:964;top:214;height:752;width:9976;" fillcolor="#F5F5F5" filled="t" stroked="f" coordorigin="965,214" coordsize="9976,752" path="m10861,214l1045,214,1014,221,988,238,971,263,965,294,965,886,971,918,988,943,1014,960,1045,966,10861,966,10892,960,10917,943,10935,918,10941,886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151" o:spid="_x0000_s1151" style="position:absolute;left:964;top:214;height:752;width:9976;" filled="f" stroked="t" coordorigin="965,214" coordsize="9976,752" path="m1045,214l10861,214,10892,221,10917,238,10935,263,10941,294,10941,886,10935,918,10917,943,10892,960,10861,966,1045,966,1014,960,988,943,971,918,965,886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152" o:spid="_x0000_s1152" o:spt="202" type="#_x0000_t202" style="position:absolute;left:972;top:221;height:737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color w:val="333333"/>
                        <w:sz w:val="22"/>
                      </w:rPr>
                      <w:t>盘符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:\</w:t>
                    </w:r>
                    <w:r>
                      <w:rPr>
                        <w:color w:val="333333"/>
                        <w:sz w:val="22"/>
                      </w:rPr>
                      <w:t>文件夹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\</w:t>
                    </w:r>
                    <w:r>
                      <w:rPr>
                        <w:color w:val="333333"/>
                        <w:sz w:val="22"/>
                      </w:rPr>
                      <w:t>文件夹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\</w:t>
                    </w:r>
                    <w:r>
                      <w:rPr>
                        <w:color w:val="333333"/>
                        <w:sz w:val="22"/>
                      </w:rPr>
                      <w:t>文件夹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\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rFonts w:ascii="Noto Sans Mono CJK JP Regular"/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其中匹配 </w:t>
      </w:r>
      <w:r>
        <w:rPr>
          <w:rFonts w:hint="eastAsia" w:ascii="Noto Sans Mono CJK JP Regular" w:eastAsia="Noto Sans Mono CJK JP Regular"/>
          <w:color w:val="B02045"/>
        </w:rPr>
        <w:t>"F:\"</w:t>
      </w:r>
      <w:r>
        <w:rPr>
          <w:color w:val="333333"/>
        </w:rPr>
        <w:t xml:space="preserve">，需要使用 </w:t>
      </w:r>
      <w:r>
        <w:rPr>
          <w:rFonts w:hint="eastAsia" w:ascii="Noto Sans Mono CJK JP Regular" w:eastAsia="Noto Sans Mono CJK JP Regular"/>
          <w:color w:val="B02045"/>
        </w:rPr>
        <w:t>[a-zA-Z]:\\</w:t>
      </w:r>
      <w:r>
        <w:rPr>
          <w:color w:val="333333"/>
        </w:rPr>
        <w:t xml:space="preserve">，其中盘符不区分大小写，注意 </w:t>
      </w:r>
      <w:r>
        <w:rPr>
          <w:rFonts w:hint="eastAsia" w:ascii="Noto Sans Mono CJK JP Regular" w:eastAsia="Noto Sans Mono CJK JP Regular"/>
          <w:color w:val="B02045"/>
        </w:rPr>
        <w:t xml:space="preserve">\ </w:t>
      </w:r>
      <w:r>
        <w:rPr>
          <w:color w:val="333333"/>
        </w:rPr>
        <w:t>字符需要转义。</w:t>
      </w:r>
    </w:p>
    <w:p>
      <w:pPr>
        <w:pStyle w:val="7"/>
        <w:spacing w:before="166" w:line="400" w:lineRule="exact"/>
      </w:pPr>
      <w:r>
        <w:rPr>
          <w:color w:val="333333"/>
        </w:rPr>
        <w:t xml:space="preserve">文件名或者文件夹名，不能包含一些特殊字符，此时我们需要排除字符组 </w:t>
      </w:r>
      <w:r>
        <w:rPr>
          <w:rFonts w:hint="eastAsia" w:ascii="Noto Sans Mono CJK JP Regular" w:eastAsia="Noto Sans Mono CJK JP Regular"/>
          <w:color w:val="B02045"/>
        </w:rPr>
        <w:t xml:space="preserve">[^\\:*&lt;&gt;|"?\r\n/] </w:t>
      </w:r>
      <w:r>
        <w:rPr>
          <w:color w:val="333333"/>
        </w:rPr>
        <w:t>来表示合法</w:t>
      </w:r>
    </w:p>
    <w:p>
      <w:pPr>
        <w:pStyle w:val="7"/>
        <w:spacing w:line="400" w:lineRule="exact"/>
      </w:pPr>
      <w:r>
        <w:rPr>
          <w:color w:val="333333"/>
        </w:rPr>
        <w:t>字符。</w:t>
      </w:r>
    </w:p>
    <w:p>
      <w:pPr>
        <w:pStyle w:val="7"/>
        <w:spacing w:before="166" w:line="400" w:lineRule="exact"/>
      </w:pPr>
      <w:r>
        <w:rPr>
          <w:color w:val="333333"/>
        </w:rPr>
        <w:t xml:space="preserve">另外它们的名字不能为空名，至少有一个字符，也就是要使用量词 </w:t>
      </w:r>
      <w:r>
        <w:rPr>
          <w:rFonts w:hint="eastAsia" w:ascii="Noto Sans Mono CJK JP Regular" w:eastAsia="Noto Sans Mono CJK JP Regular"/>
          <w:color w:val="B02045"/>
        </w:rPr>
        <w:t>+</w:t>
      </w:r>
      <w:r>
        <w:rPr>
          <w:color w:val="333333"/>
        </w:rPr>
        <w:t xml:space="preserve">。因此匹配 </w:t>
      </w:r>
      <w:r>
        <w:rPr>
          <w:color w:val="B02045"/>
        </w:rPr>
        <w:t>文件夹</w:t>
      </w:r>
      <w:r>
        <w:rPr>
          <w:rFonts w:hint="eastAsia" w:ascii="Noto Sans Mono CJK JP Regular" w:eastAsia="Noto Sans Mono CJK JP Regular"/>
          <w:color w:val="B02045"/>
        </w:rPr>
        <w:t>\</w:t>
      </w:r>
      <w:r>
        <w:rPr>
          <w:color w:val="333333"/>
        </w:rPr>
        <w:t>，可用</w:t>
      </w:r>
    </w:p>
    <w:p>
      <w:pPr>
        <w:pStyle w:val="7"/>
        <w:spacing w:line="400" w:lineRule="exact"/>
      </w:pPr>
      <w:r>
        <w:rPr>
          <w:rFonts w:hint="eastAsia" w:ascii="Noto Sans Mono CJK JP Regular" w:eastAsia="Noto Sans Mono CJK JP Regular"/>
          <w:color w:val="B02045"/>
        </w:rPr>
        <w:t>[^\\:*&lt;&gt;|"?\r\n/]+\\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 xml:space="preserve">另外 </w:t>
      </w:r>
      <w:r>
        <w:rPr>
          <w:color w:val="B02045"/>
        </w:rPr>
        <w:t>文件夹</w:t>
      </w:r>
      <w:r>
        <w:rPr>
          <w:rFonts w:hint="eastAsia" w:ascii="Noto Sans Mono CJK JP Regular" w:eastAsia="Noto Sans Mono CJK JP Regular"/>
          <w:color w:val="B02045"/>
        </w:rPr>
        <w:t>\</w:t>
      </w:r>
      <w:r>
        <w:rPr>
          <w:color w:val="333333"/>
        </w:rPr>
        <w:t xml:space="preserve">，可以出现任意次。也就是 </w:t>
      </w:r>
      <w:r>
        <w:rPr>
          <w:rFonts w:hint="eastAsia" w:ascii="Noto Sans Mono CJK JP Regular" w:eastAsia="Noto Sans Mono CJK JP Regular"/>
          <w:color w:val="B02045"/>
        </w:rPr>
        <w:t>([^\\:*&lt;&gt;|"?\r\n/]+\\)*</w:t>
      </w:r>
      <w:r>
        <w:rPr>
          <w:color w:val="333333"/>
        </w:rPr>
        <w:t>。其中括号表示其内部正则是一个整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50"/>
      </w:pPr>
      <w:r>
        <w:pict>
          <v:line id="_x0000_s1153" o:spid="_x0000_s1153" o:spt="20" style="position:absolute;left:0pt;margin-left:48.2pt;margin-top:4.7pt;height:0pt;width:498.75pt;mso-position-horizontal-relative:page;z-index:-130048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r>
        <w:rPr>
          <w:color w:val="333333"/>
        </w:rPr>
        <w:t>体。具体详细请参考</w:t>
      </w:r>
      <w:r>
        <w:fldChar w:fldCharType="begin"/>
      </w:r>
      <w:r>
        <w:instrText xml:space="preserve"> HYPERLINK \l "_bookmark39" </w:instrText>
      </w:r>
      <w:r>
        <w:fldChar w:fldCharType="separate"/>
      </w:r>
      <w:r>
        <w:rPr>
          <w:color w:val="418BCA"/>
        </w:rPr>
        <w:t>第三章</w:t>
      </w:r>
      <w:r>
        <w:rPr>
          <w:color w:val="418BCA"/>
        </w:rPr>
        <w:fldChar w:fldCharType="end"/>
      </w:r>
      <w:r>
        <w:rPr>
          <w:color w:val="333333"/>
        </w:rPr>
        <w:t>。</w:t>
      </w:r>
    </w:p>
    <w:p>
      <w:pPr>
        <w:pStyle w:val="7"/>
        <w:spacing w:before="166" w:line="312" w:lineRule="auto"/>
        <w:ind w:right="2223"/>
      </w:pPr>
      <w:r>
        <w:pict>
          <v:group id="_x0000_s1154" o:spid="_x0000_s1154" o:spt="203" style="position:absolute;left:0pt;margin-left:47.85pt;margin-top:69.7pt;height:155.45pt;width:499.55pt;mso-position-horizontal-relative:page;mso-wrap-distance-bottom:0pt;mso-wrap-distance-top:0pt;z-index:2048;mso-width-relative:page;mso-height-relative:page;" coordorigin="957,1395" coordsize="9991,3109">
            <o:lock v:ext="edit"/>
            <v:shape id="_x0000_s1155" o:spid="_x0000_s1155" style="position:absolute;left:964;top:1402;height:3094;width:9976;" fillcolor="#F5F5F5" filled="t" stroked="f" coordorigin="965,1402" coordsize="9976,3094" path="m10861,1402l1045,1402,1014,1409,988,1426,971,1451,965,1482,965,4415,971,4447,988,4472,1014,4489,1045,4495,10861,4495,10892,4489,10917,4472,10935,4447,10941,4415,10941,1482,10935,1451,10917,1426,10892,1409,10861,1402xe">
              <v:path arrowok="t"/>
              <v:fill on="t" focussize="0,0"/>
              <v:stroke on="f"/>
              <v:imagedata o:title=""/>
              <o:lock v:ext="edit"/>
            </v:shape>
            <v:shape id="_x0000_s1156" o:spid="_x0000_s1156" style="position:absolute;left:964;top:1402;height:3094;width:9976;" filled="f" stroked="t" coordorigin="965,1402" coordsize="9976,3094" path="m1045,1402l10861,1402,10892,1409,10917,1426,10935,1451,10941,1482,10941,4415,10935,4447,10917,4472,10892,4489,10861,4495,1045,4495,1014,4489,988,4472,971,4447,965,4415,965,1482,971,1451,988,1426,1014,1409,1045,1402xe">
              <v:path arrowok="t"/>
              <v:fill on="f" focussize="0,0"/>
              <v:stroke color="#CCCCCC"/>
              <v:imagedata o:title=""/>
              <o:lock v:ext="edit"/>
            </v:shape>
            <v:shape id="_x0000_s1157" o:spid="_x0000_s1157" o:spt="202" type="#_x0000_t202" style="position:absolute;left:972;top:1409;height:307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7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/^[a-zA-Z]:\\([^\\:*&lt;&gt;|"?\r\n/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]+\\)*([^\\:*&lt;&gt;|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"?\r\n/]+)?$/; console.log( regex.test("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F:\\study\\javascript\\regex\\regular expression.pdf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") ); console.log( regex.test("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F:\\study\\javascript\\regex\\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") );</w:t>
                    </w:r>
                  </w:p>
                  <w:p>
                    <w:pPr>
                      <w:spacing w:before="2" w:line="151" w:lineRule="auto"/>
                      <w:ind w:left="212" w:right="411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console.log( regex.test("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F:\\study\\javascript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") ); console.log( regex.test("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F:\\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") );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路径的最后一部分可以是 </w:t>
      </w:r>
      <w:r>
        <w:rPr>
          <w:color w:val="B02045"/>
        </w:rPr>
        <w:t>文件夹</w:t>
      </w:r>
      <w:r>
        <w:rPr>
          <w:color w:val="333333"/>
        </w:rPr>
        <w:t xml:space="preserve">，没有 </w:t>
      </w:r>
      <w:r>
        <w:rPr>
          <w:rFonts w:hint="eastAsia" w:ascii="Noto Sans Mono CJK JP Regular" w:eastAsia="Noto Sans Mono CJK JP Regular"/>
          <w:color w:val="B02045"/>
        </w:rPr>
        <w:t>\</w:t>
      </w:r>
      <w:r>
        <w:rPr>
          <w:color w:val="333333"/>
        </w:rPr>
        <w:t xml:space="preserve">，因此需要添加 </w:t>
      </w:r>
      <w:r>
        <w:rPr>
          <w:rFonts w:hint="eastAsia" w:ascii="Noto Sans Mono CJK JP Regular" w:eastAsia="Noto Sans Mono CJK JP Regular"/>
          <w:color w:val="B02045"/>
        </w:rPr>
        <w:t>([^\\:*&lt;&gt;|"?\r\n/]+)?</w:t>
      </w:r>
      <w:r>
        <w:rPr>
          <w:color w:val="333333"/>
        </w:rPr>
        <w:t>。最后拼接成了一个看起来比较复杂的正则：</w: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 w:line="312" w:lineRule="auto"/>
        <w:ind w:right="4218"/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794385</wp:posOffset>
            </wp:positionV>
            <wp:extent cx="6297930" cy="171577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208" cy="171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其中，在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 xml:space="preserve">中字符串要表示字符 </w:t>
      </w:r>
      <w:r>
        <w:rPr>
          <w:rFonts w:hint="eastAsia" w:ascii="Noto Sans Mono CJK JP Regular" w:eastAsia="Noto Sans Mono CJK JP Regular"/>
          <w:color w:val="B02045"/>
        </w:rPr>
        <w:t xml:space="preserve">\ </w:t>
      </w:r>
      <w:r>
        <w:rPr>
          <w:color w:val="333333"/>
        </w:rPr>
        <w:t>时，也需要转义。其可视化形式：</w:t>
      </w:r>
    </w:p>
    <w:p>
      <w:pPr>
        <w:pStyle w:val="14"/>
        <w:numPr>
          <w:ilvl w:val="2"/>
          <w:numId w:val="7"/>
        </w:numPr>
        <w:tabs>
          <w:tab w:val="left" w:pos="1035"/>
        </w:tabs>
        <w:spacing w:before="185" w:after="0" w:line="240" w:lineRule="auto"/>
        <w:ind w:left="124" w:right="0" w:firstLine="0"/>
        <w:jc w:val="left"/>
        <w:rPr>
          <w:rFonts w:ascii="Arial" w:eastAsia="Arial"/>
          <w:b/>
          <w:sz w:val="26"/>
        </w:rPr>
      </w:pPr>
      <w:bookmarkStart w:id="53" w:name="_bookmark24"/>
      <w:bookmarkEnd w:id="53"/>
      <w:bookmarkStart w:id="54" w:name="1.5.5. 匹配 id"/>
      <w:bookmarkEnd w:id="54"/>
      <w:bookmarkStart w:id="55" w:name="_bookmark24"/>
      <w:bookmarkEnd w:id="55"/>
      <w:r>
        <w:rPr>
          <w:color w:val="B93825"/>
          <w:spacing w:val="1"/>
          <w:w w:val="105"/>
          <w:sz w:val="26"/>
        </w:rPr>
        <w:t xml:space="preserve">匹 配 </w:t>
      </w:r>
      <w:r>
        <w:rPr>
          <w:rFonts w:ascii="Arial" w:eastAsia="Arial"/>
          <w:b/>
          <w:color w:val="B93825"/>
          <w:w w:val="105"/>
          <w:sz w:val="26"/>
        </w:rPr>
        <w:t>id</w:t>
      </w:r>
    </w:p>
    <w:p>
      <w:pPr>
        <w:pStyle w:val="7"/>
        <w:spacing w:before="23"/>
      </w:pPr>
      <w:r>
        <w:rPr>
          <w:color w:val="333333"/>
        </w:rPr>
        <w:t>要求从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58" o:spid="_x0000_s1158" o:spt="203" style="position:absolute;left:0pt;margin-left:47.85pt;margin-top:10.35pt;height:37.5pt;width:499.55pt;mso-position-horizontal-relative:page;mso-wrap-distance-bottom:0pt;mso-wrap-distance-top:0pt;z-index:2048;mso-width-relative:page;mso-height-relative:page;" coordorigin="957,207" coordsize="9991,750">
            <o:lock v:ext="edit"/>
            <v:shape id="_x0000_s1159" o:spid="_x0000_s1159" style="position:absolute;left:964;top:214;height:735;width:9976;" fillcolor="#F5F5F5" filled="t" stroked="f" coordorigin="965,215" coordsize="9976,735" path="m10861,215l1045,215,1014,221,988,238,971,263,965,295,965,869,971,901,988,926,1014,943,1045,949,10861,949,10892,943,10917,926,10935,901,10941,869,10941,295,10935,263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60" o:spid="_x0000_s1160" style="position:absolute;left:964;top:214;height:735;width:9976;" filled="f" stroked="t" coordorigin="965,215" coordsize="9976,735" path="m1045,215l10861,215,10892,221,10917,238,10935,263,10941,295,10941,869,10935,901,10917,926,10892,943,10861,949,1045,949,1014,943,988,926,971,901,965,869,965,295,971,263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61" o:spid="_x0000_s1161" o:spt="202" type="#_x0000_t202" style="position:absolute;left:972;top:222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&lt;div id="container" class="main"&gt;&lt;/div&gt;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 w:line="312" w:lineRule="auto"/>
        <w:ind w:right="7578"/>
      </w:pPr>
      <w:r>
        <w:pict>
          <v:group id="_x0000_s1162" o:spid="_x0000_s1162" o:spt="203" style="position:absolute;left:0pt;margin-left:47.85pt;margin-top:62.15pt;height:81.75pt;width:499.55pt;mso-position-horizontal-relative:page;mso-wrap-distance-bottom:0pt;mso-wrap-distance-top:0pt;z-index:2048;mso-width-relative:page;mso-height-relative:page;" coordorigin="957,1244" coordsize="9991,1635">
            <o:lock v:ext="edit"/>
            <v:shape id="_x0000_s1163" o:spid="_x0000_s1163" style="position:absolute;left:964;top:1251;height:1620;width:9976;" fillcolor="#F5F5F5" filled="t" stroked="f" coordorigin="965,1251" coordsize="9976,1620" path="m10861,1251l1045,1251,1014,1257,988,1275,971,1300,965,1331,965,2790,971,2822,988,2847,1014,2864,1045,2870,10861,2870,10892,2864,10917,2847,10935,2822,10941,2790,10941,1331,10935,1300,10917,1275,10892,1257,10861,1251xe">
              <v:path arrowok="t"/>
              <v:fill on="t" focussize="0,0"/>
              <v:stroke on="f"/>
              <v:imagedata o:title=""/>
              <o:lock v:ext="edit"/>
            </v:shape>
            <v:shape id="_x0000_s1164" o:spid="_x0000_s1164" style="position:absolute;left:964;top:1251;height:1620;width:9976;" filled="f" stroked="t" coordorigin="965,1251" coordsize="9976,1620" path="m1045,1251l10861,1251,10892,1257,10917,1275,10935,1300,10941,1331,10941,2790,10935,2822,10917,2847,10892,2864,10861,2870,1045,2870,1014,2864,988,2847,971,2822,965,2790,965,1331,971,1300,988,1275,1014,1257,1045,1251xe">
              <v:path arrowok="t"/>
              <v:fill on="f" focussize="0,0"/>
              <v:stroke color="#CCCCCC"/>
              <v:imagedata o:title=""/>
              <o:lock v:ext="edit"/>
            </v:shape>
            <v:shape id="_x0000_s1165" o:spid="_x0000_s1165" o:spt="202" type="#_x0000_t202" style="position:absolute;left:972;top:1258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/id=".*"/</w:t>
                    </w:r>
                  </w:p>
                  <w:p>
                    <w:pPr>
                      <w:spacing w:before="35" w:line="151" w:lineRule="auto"/>
                      <w:ind w:left="212" w:right="36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'&lt;div id="container" class="main"&gt;&lt;/div&gt;'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console.log(string.match(regex)[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0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id="container" class="main"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提取出 </w:t>
      </w:r>
      <w:r>
        <w:rPr>
          <w:rFonts w:hint="eastAsia" w:ascii="Noto Sans Mono CJK JP Regular" w:eastAsia="Noto Sans Mono CJK JP Regular"/>
          <w:color w:val="B02045"/>
        </w:rPr>
        <w:t>id="container"</w:t>
      </w:r>
      <w:r>
        <w:rPr>
          <w:color w:val="333333"/>
        </w:rPr>
        <w:t>。可能最开始想到的正则是：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其可视化形式：</w:t>
      </w:r>
    </w:p>
    <w:p>
      <w:pPr>
        <w:spacing w:after="0" w:line="416" w:lineRule="exact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166" o:spid="_x0000_s1166" o:spt="203" style="height:0.25pt;width:498.8pt;" coordsize="9976,5">
            <o:lock v:ext="edit"/>
            <v:line id="_x0000_s1167" o:spid="_x0000_s1167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18"/>
        <w:ind w:left="0"/>
        <w:rPr>
          <w:sz w:val="4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3810000" cy="115252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ind w:left="0"/>
        <w:rPr>
          <w:sz w:val="8"/>
        </w:rPr>
      </w:pPr>
    </w:p>
    <w:p>
      <w:pPr>
        <w:pStyle w:val="7"/>
        <w:spacing w:before="15" w:line="400" w:lineRule="exact"/>
      </w:pPr>
      <w:r>
        <w:rPr>
          <w:color w:val="333333"/>
        </w:rPr>
        <w:t xml:space="preserve">因为 </w:t>
      </w:r>
      <w:r>
        <w:rPr>
          <w:rFonts w:hint="eastAsia" w:ascii="Noto Sans Mono CJK JP Regular" w:eastAsia="Noto Sans Mono CJK JP Regular"/>
          <w:color w:val="B02045"/>
        </w:rPr>
        <w:t xml:space="preserve">. </w:t>
      </w:r>
      <w:r>
        <w:rPr>
          <w:color w:val="333333"/>
        </w:rPr>
        <w:t xml:space="preserve">是通配符，本身就匹配双引号的，而量词 </w:t>
      </w:r>
      <w:r>
        <w:rPr>
          <w:rFonts w:hint="eastAsia" w:ascii="Noto Sans Mono CJK JP Regular" w:eastAsia="Noto Sans Mono CJK JP Regular"/>
          <w:color w:val="B02045"/>
        </w:rPr>
        <w:t xml:space="preserve">* </w:t>
      </w:r>
      <w:r>
        <w:rPr>
          <w:color w:val="333333"/>
        </w:rPr>
        <w:t xml:space="preserve">又是贪婪的，当遇到 </w:t>
      </w:r>
      <w:r>
        <w:rPr>
          <w:rFonts w:hint="eastAsia" w:ascii="Noto Sans Mono CJK JP Regular" w:eastAsia="Noto Sans Mono CJK JP Regular"/>
          <w:color w:val="B02045"/>
        </w:rPr>
        <w:t xml:space="preserve">container </w:t>
      </w:r>
      <w:r>
        <w:rPr>
          <w:color w:val="333333"/>
        </w:rPr>
        <w:t>后面双引号时，是不会</w:t>
      </w:r>
    </w:p>
    <w:p>
      <w:pPr>
        <w:pStyle w:val="7"/>
        <w:spacing w:line="400" w:lineRule="exact"/>
      </w:pPr>
      <w:r>
        <w:rPr>
          <w:color w:val="333333"/>
        </w:rPr>
        <w:t>停下来，会继续匹配，直到遇到最后一个双引号为止。</w:t>
      </w:r>
    </w:p>
    <w:p>
      <w:pPr>
        <w:pStyle w:val="7"/>
        <w:spacing w:before="131"/>
      </w:pPr>
      <w:r>
        <w:rPr>
          <w:color w:val="333333"/>
        </w:rPr>
        <w:t>解决之道，可以使用惰性匹配：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68" o:spid="_x0000_s1168" o:spt="203" style="position:absolute;left:0pt;margin-left:47.85pt;margin-top:10.35pt;height:81.75pt;width:499.55pt;mso-position-horizontal-relative:page;mso-wrap-distance-bottom:0pt;mso-wrap-distance-top:0pt;z-index:2048;mso-width-relative:page;mso-height-relative:page;" coordorigin="957,207" coordsize="9991,1635">
            <o:lock v:ext="edit"/>
            <v:shape id="_x0000_s1169" o:spid="_x0000_s1169" style="position:absolute;left:964;top:214;height:1620;width:9976;" fillcolor="#F5F5F5" filled="t" stroked="f" coordorigin="965,215" coordsize="9976,1620" path="m10861,215l1045,215,1014,221,988,238,971,264,965,295,965,1754,971,1785,988,1811,1014,1828,1045,1834,10861,1834,10892,1828,10917,1811,10935,1785,10941,175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70" o:spid="_x0000_s1170" style="position:absolute;left:964;top:214;height:1620;width:9976;" filled="f" stroked="t" coordorigin="965,215" coordsize="9976,1620" path="m1045,215l10861,215,10892,221,10917,238,10935,264,10941,295,10941,1754,10935,1785,10917,1811,10892,1828,10861,1834,1045,1834,1014,1828,988,1811,971,1785,965,175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71" o:spid="_x0000_s1171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/id=".*?"/</w:t>
                    </w:r>
                  </w:p>
                  <w:p>
                    <w:pPr>
                      <w:spacing w:before="35" w:line="151" w:lineRule="auto"/>
                      <w:ind w:left="212" w:right="36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'&lt;div id="container" class="main"&gt;&lt;/div&gt;'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console.log(string.match(regex)[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0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id="container"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before="48" w:line="180" w:lineRule="auto"/>
        <w:ind w:right="228"/>
      </w:pPr>
      <w:r>
        <w:rPr>
          <w:color w:val="333333"/>
        </w:rPr>
        <w:t xml:space="preserve">当然，这样也会有个问题。效率比较低，因为其匹配原理会涉及到“回溯”这个概念（这里也只是顺便提一 </w:t>
      </w:r>
      <w:r>
        <w:rPr>
          <w:color w:val="333333"/>
          <w:w w:val="105"/>
        </w:rPr>
        <w:t>下，</w:t>
      </w:r>
      <w:r>
        <w:fldChar w:fldCharType="begin"/>
      </w:r>
      <w:r>
        <w:instrText xml:space="preserve"> HYPERLINK \l "_bookmark59" </w:instrText>
      </w:r>
      <w:r>
        <w:fldChar w:fldCharType="separate"/>
      </w:r>
      <w:r>
        <w:rPr>
          <w:color w:val="418BCA"/>
          <w:w w:val="105"/>
        </w:rPr>
        <w:t>第四章</w:t>
      </w:r>
      <w:r>
        <w:rPr>
          <w:color w:val="418BCA"/>
          <w:w w:val="105"/>
        </w:rPr>
        <w:fldChar w:fldCharType="end"/>
      </w:r>
      <w:r>
        <w:rPr>
          <w:color w:val="333333"/>
          <w:w w:val="105"/>
        </w:rPr>
        <w:t>会详细说明）。可以优化如下：</w:t>
      </w:r>
    </w:p>
    <w:p>
      <w:pPr>
        <w:pStyle w:val="7"/>
        <w:spacing w:before="9"/>
        <w:ind w:left="0"/>
        <w:rPr>
          <w:sz w:val="9"/>
        </w:rPr>
      </w:pPr>
      <w:r>
        <w:pict>
          <v:group id="_x0000_s1172" o:spid="_x0000_s1172" o:spt="203" style="position:absolute;left:0pt;margin-left:47.85pt;margin-top:12pt;height:81.75pt;width:499.55pt;mso-position-horizontal-relative:page;mso-wrap-distance-bottom:0pt;mso-wrap-distance-top:0pt;z-index:2048;mso-width-relative:page;mso-height-relative:page;" coordorigin="957,240" coordsize="9991,1635">
            <o:lock v:ext="edit"/>
            <v:shape id="_x0000_s1173" o:spid="_x0000_s1173" style="position:absolute;left:964;top:247;height:1620;width:9976;" fillcolor="#F5F5F5" filled="t" stroked="f" coordorigin="965,248" coordsize="9976,1620" path="m10861,248l1045,248,1014,254,988,271,971,297,965,328,965,1787,971,1818,988,1843,1014,1861,1045,1867,10861,1867,10892,1861,10917,1843,10935,1818,10941,1787,10941,328,10935,297,10917,271,10892,254,10861,248xe">
              <v:path arrowok="t"/>
              <v:fill on="t" focussize="0,0"/>
              <v:stroke on="f"/>
              <v:imagedata o:title=""/>
              <o:lock v:ext="edit"/>
            </v:shape>
            <v:shape id="_x0000_s1174" o:spid="_x0000_s1174" style="position:absolute;left:964;top:247;height:1620;width:9976;" filled="f" stroked="t" coordorigin="965,248" coordsize="9976,1620" path="m1045,248l10861,248,10892,254,10917,271,10935,297,10941,328,10941,1787,10935,1818,10917,1843,10892,1861,10861,1867,1045,1867,1014,1861,988,1843,971,1818,965,1787,965,328,971,297,988,271,1014,254,1045,248xe">
              <v:path arrowok="t"/>
              <v:fill on="f" focussize="0,0"/>
              <v:stroke color="#CCCCCC"/>
              <v:imagedata o:title=""/>
              <o:lock v:ext="edit"/>
            </v:shape>
            <v:shape id="_x0000_s1175" o:spid="_x0000_s1175" o:spt="202" type="#_x0000_t202" style="position:absolute;left:972;top:255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/id="[^"]*"/</w:t>
                    </w:r>
                  </w:p>
                  <w:p>
                    <w:pPr>
                      <w:spacing w:before="35" w:line="151" w:lineRule="auto"/>
                      <w:ind w:left="212" w:right="36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'&lt;div id="container" class="main"&gt;&lt;/div&gt;'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console.log(string.match(regex)[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0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id="container"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line id="_x0000_s1176" o:spid="_x0000_s1176" o:spt="20" style="position:absolute;left:0pt;margin-left:48.2pt;margin-top:111.3pt;height:0pt;width:498.75pt;mso-position-horizontal-relative:page;mso-wrap-distance-bottom:0pt;mso-wrap-distance-top:0pt;z-index:204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3"/>
        <w:ind w:left="0"/>
        <w:rPr>
          <w:sz w:val="13"/>
        </w:rPr>
      </w:pP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56" w:name="1.6. 本章小结"/>
      <w:bookmarkEnd w:id="56"/>
      <w:bookmarkStart w:id="57" w:name="_bookmark25"/>
      <w:bookmarkEnd w:id="57"/>
      <w:bookmarkStart w:id="58" w:name="_bookmark25"/>
      <w:bookmarkEnd w:id="58"/>
      <w:r>
        <w:rPr>
          <w:color w:val="B93825"/>
        </w:rPr>
        <w:t>本章小结</w:t>
      </w:r>
    </w:p>
    <w:p>
      <w:pPr>
        <w:pStyle w:val="7"/>
        <w:spacing w:before="16"/>
      </w:pPr>
      <w:r>
        <w:rPr>
          <w:color w:val="333333"/>
        </w:rPr>
        <w:t>掌握字符组和量词就能解决大部分常见的情形，也就是说，当你会了这二者，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>正则算是入门了。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2"/>
        <w:numPr>
          <w:ilvl w:val="0"/>
          <w:numId w:val="7"/>
        </w:numPr>
        <w:tabs>
          <w:tab w:val="left" w:pos="784"/>
          <w:tab w:val="left" w:pos="785"/>
          <w:tab w:val="left" w:pos="2324"/>
        </w:tabs>
        <w:spacing w:before="0" w:after="0" w:line="889" w:lineRule="exact"/>
        <w:ind w:left="784" w:right="0" w:hanging="660"/>
        <w:jc w:val="left"/>
      </w:pPr>
      <w:r>
        <w:pict>
          <v:line id="_x0000_s1177" o:spid="_x0000_s1177" o:spt="20" style="position:absolute;left:0pt;margin-left:48.2pt;margin-top:4.75pt;height:0pt;width:498.75pt;mso-position-horizontal-relative:page;z-index:-130048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59" w:name="2. 第二章 正则表达式位置匹配攻略"/>
      <w:bookmarkEnd w:id="59"/>
      <w:bookmarkStart w:id="60" w:name="_bookmark26"/>
      <w:bookmarkEnd w:id="60"/>
      <w:bookmarkStart w:id="61" w:name="_bookmark26"/>
      <w:bookmarkEnd w:id="61"/>
      <w:r>
        <w:rPr>
          <w:color w:val="B93825"/>
        </w:rPr>
        <w:t>第二章</w:t>
      </w:r>
      <w:r>
        <w:rPr>
          <w:color w:val="B93825"/>
        </w:rPr>
        <w:tab/>
      </w:r>
      <w:r>
        <w:rPr>
          <w:color w:val="B93825"/>
        </w:rPr>
        <w:t>正则表达式位置匹配攻略</w:t>
      </w:r>
    </w:p>
    <w:p>
      <w:pPr>
        <w:pStyle w:val="7"/>
        <w:spacing w:line="419" w:lineRule="exact"/>
      </w:pPr>
      <w:r>
        <w:rPr>
          <w:color w:val="333333"/>
        </w:rPr>
        <w:t>正则表达式是匹配模式，要么匹配字符，要么匹配位置。请记住这句话。</w:t>
      </w:r>
    </w:p>
    <w:p>
      <w:pPr>
        <w:pStyle w:val="7"/>
        <w:spacing w:before="131" w:line="312" w:lineRule="auto"/>
        <w:ind w:right="4008"/>
      </w:pPr>
      <w:r>
        <w:rPr>
          <w:color w:val="333333"/>
        </w:rPr>
        <w:t>然而大部分人学习正则时，对于匹配位置的重视程度没有那么高。本章讲讲正则匹配位置的相关知识点。</w:t>
      </w:r>
    </w:p>
    <w:p>
      <w:pPr>
        <w:pStyle w:val="7"/>
        <w:spacing w:line="441" w:lineRule="exact"/>
      </w:pPr>
      <w:r>
        <w:rPr>
          <w:color w:val="333333"/>
        </w:rPr>
        <w:t>内容包括：</w:t>
      </w:r>
    </w:p>
    <w:p>
      <w:pPr>
        <w:pStyle w:val="7"/>
        <w:spacing w:before="132" w:line="247" w:lineRule="auto"/>
        <w:ind w:left="484" w:right="8268"/>
      </w:pPr>
      <w:r>
        <w:fldChar w:fldCharType="begin"/>
      </w:r>
      <w:r>
        <w:instrText xml:space="preserve"> HYPERLINK \l "_bookmark27" </w:instrText>
      </w:r>
      <w:r>
        <w:fldChar w:fldCharType="separate"/>
      </w:r>
      <w:r>
        <w:rPr>
          <w:color w:val="418BCA"/>
        </w:rPr>
        <w:t>什么是位置？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"_bookmark28" </w:instrText>
      </w:r>
      <w:r>
        <w:fldChar w:fldCharType="separate"/>
      </w:r>
      <w:r>
        <w:rPr>
          <w:color w:val="418BCA"/>
        </w:rPr>
        <w:t xml:space="preserve"> 如何匹配位置？ 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"_bookmark32" </w:instrText>
      </w:r>
      <w:r>
        <w:fldChar w:fldCharType="separate"/>
      </w:r>
      <w:r>
        <w:rPr>
          <w:color w:val="418BCA"/>
        </w:rPr>
        <w:t>位置的特性</w:t>
      </w:r>
      <w:r>
        <w:rPr>
          <w:color w:val="418BCA"/>
        </w:rPr>
        <w:fldChar w:fldCharType="end"/>
      </w:r>
    </w:p>
    <w:p>
      <w:pPr>
        <w:pStyle w:val="7"/>
        <w:spacing w:line="439" w:lineRule="exact"/>
        <w:ind w:left="484"/>
      </w:pPr>
      <w:r>
        <w:fldChar w:fldCharType="begin"/>
      </w:r>
      <w:r>
        <w:instrText xml:space="preserve"> HYPERLINK \l "_bookmark33" </w:instrText>
      </w:r>
      <w:r>
        <w:fldChar w:fldCharType="separate"/>
      </w:r>
      <w:r>
        <w:rPr>
          <w:color w:val="418BCA"/>
        </w:rPr>
        <w:t>几个应用实例分析</w:t>
      </w:r>
      <w:r>
        <w:rPr>
          <w:color w:val="418BCA"/>
        </w:rPr>
        <w:fldChar w:fldCharType="end"/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178" o:spid="_x0000_s1178" o:spt="20" style="position:absolute;left:0pt;margin-left:48.2pt;margin-top:16.7pt;height:0pt;width:498.75pt;mso-position-horizontal-relative:page;mso-wrap-distance-bottom:0pt;mso-wrap-distance-top:0pt;z-index:204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62" w:name="2.1. 什么是位置呢？"/>
      <w:bookmarkEnd w:id="62"/>
      <w:bookmarkStart w:id="63" w:name="_bookmark27"/>
      <w:bookmarkEnd w:id="63"/>
      <w:bookmarkStart w:id="64" w:name="_bookmark27"/>
      <w:bookmarkEnd w:id="64"/>
      <w:r>
        <w:rPr>
          <w:color w:val="B93825"/>
        </w:rPr>
        <w:t>什么是位置呢？</w:t>
      </w:r>
    </w:p>
    <w:p>
      <w:pPr>
        <w:pStyle w:val="7"/>
        <w:spacing w:line="436" w:lineRule="exact"/>
      </w:pPr>
      <w:r>
        <w:rPr>
          <w:color w:val="333333"/>
        </w:rPr>
        <w:t>位置（锚）是相邻字符之间的位置。比如，下图中箭头所指的地方：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5372100" cy="174307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179" o:spid="_x0000_s1179" o:spt="20" style="position:absolute;left:0pt;margin-left:48.2pt;margin-top:165.95pt;height:0pt;width:498.75pt;mso-position-horizontal-relative:page;mso-wrap-distance-bottom:0pt;mso-wrap-distance-top:0pt;z-index:204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1"/>
        <w:ind w:left="0"/>
        <w:rPr>
          <w:sz w:val="13"/>
        </w:rPr>
      </w:pPr>
    </w:p>
    <w:p>
      <w:pPr>
        <w:pStyle w:val="7"/>
        <w:spacing w:before="19"/>
        <w:ind w:left="0"/>
        <w:rPr>
          <w:sz w:val="10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240" w:lineRule="auto"/>
        <w:ind w:left="1024" w:right="0" w:hanging="900"/>
        <w:jc w:val="left"/>
      </w:pPr>
      <w:bookmarkStart w:id="65" w:name="2.2. 如何匹配位置呢？"/>
      <w:bookmarkEnd w:id="65"/>
      <w:bookmarkStart w:id="66" w:name="_bookmark28"/>
      <w:bookmarkEnd w:id="66"/>
      <w:bookmarkStart w:id="67" w:name="_bookmark28"/>
      <w:bookmarkEnd w:id="67"/>
      <w:r>
        <w:rPr>
          <w:color w:val="B93825"/>
        </w:rPr>
        <w:t>如何匹配位置呢？</w:t>
      </w:r>
    </w:p>
    <w:p>
      <w:pPr>
        <w:pStyle w:val="7"/>
        <w:spacing w:before="16"/>
      </w:pPr>
      <w:r>
        <w:rPr>
          <w:color w:val="333333"/>
        </w:rPr>
        <w:t xml:space="preserve">在 </w:t>
      </w:r>
      <w:r>
        <w:rPr>
          <w:rFonts w:hint="eastAsia" w:ascii="Noto Sans Mono CJK JP Regular" w:eastAsia="Noto Sans Mono CJK JP Regular"/>
          <w:color w:val="333333"/>
        </w:rPr>
        <w:t xml:space="preserve">ES5 </w:t>
      </w:r>
      <w:r>
        <w:rPr>
          <w:color w:val="333333"/>
        </w:rPr>
        <w:t xml:space="preserve">中，共有 </w:t>
      </w:r>
      <w:r>
        <w:rPr>
          <w:rFonts w:hint="eastAsia" w:ascii="Noto Sans Mono CJK JP Regular" w:eastAsia="Noto Sans Mono CJK JP Regular"/>
          <w:color w:val="333333"/>
        </w:rPr>
        <w:t xml:space="preserve">6 </w:t>
      </w:r>
      <w:r>
        <w:rPr>
          <w:color w:val="333333"/>
        </w:rPr>
        <w:t>个锚：</w:t>
      </w:r>
    </w:p>
    <w:p>
      <w:pPr>
        <w:pStyle w:val="7"/>
        <w:spacing w:before="166"/>
        <w:rPr>
          <w:rFonts w:hint="eastAsia" w:ascii="Noto Sans Mono CJK JP Regular" w:eastAsia="Noto Sans Mono CJK JP Regular"/>
        </w:rPr>
      </w:pPr>
      <w:r>
        <w:rPr>
          <w:rFonts w:hint="eastAsia" w:ascii="Noto Sans Mono CJK JP Regular" w:eastAsia="Noto Sans Mono CJK JP Regular"/>
          <w:color w:val="B02045"/>
        </w:rPr>
        <w:t>^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$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\b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\B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(?=p)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(?!p)</w:t>
      </w:r>
    </w:p>
    <w:p>
      <w:pPr>
        <w:pStyle w:val="7"/>
        <w:spacing w:before="131"/>
      </w:pPr>
      <w:r>
        <w:rPr>
          <w:color w:val="333333"/>
        </w:rPr>
        <w:t>相应的可视化形式是：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309995" cy="97917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124" cy="97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footerReference r:id="rId5" w:type="default"/>
          <w:pgSz w:w="11910" w:h="16840"/>
          <w:pgMar w:top="500" w:right="840" w:bottom="520" w:left="840" w:header="253" w:footer="323" w:gutter="0"/>
          <w:pgNumType w:start="17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180" o:spid="_x0000_s1180" o:spt="203" style="height:0.25pt;width:498.8pt;" coordsize="9976,5">
            <o:lock v:ext="edit"/>
            <v:line id="_x0000_s1181" o:spid="_x0000_s1181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spacing w:before="0"/>
        <w:ind w:left="124" w:right="0" w:firstLine="0"/>
        <w:jc w:val="left"/>
        <w:rPr>
          <w:rFonts w:ascii="Arial" w:eastAsia="Arial"/>
          <w:b/>
          <w:sz w:val="26"/>
        </w:rPr>
      </w:pPr>
      <w:bookmarkStart w:id="68" w:name="2.2.1. ^ 和 $"/>
      <w:bookmarkEnd w:id="68"/>
      <w:bookmarkStart w:id="69" w:name="_bookmark29"/>
      <w:bookmarkEnd w:id="69"/>
      <w:r>
        <w:rPr>
          <w:rFonts w:ascii="Arial" w:eastAsia="Arial"/>
          <w:b/>
          <w:color w:val="B93825"/>
          <w:sz w:val="26"/>
        </w:rPr>
        <w:t xml:space="preserve">2.2.1. ^ </w:t>
      </w:r>
      <w:r>
        <w:rPr>
          <w:color w:val="B93825"/>
          <w:sz w:val="26"/>
        </w:rPr>
        <w:t xml:space="preserve">和 </w:t>
      </w:r>
      <w:r>
        <w:rPr>
          <w:rFonts w:ascii="Arial" w:eastAsia="Arial"/>
          <w:b/>
          <w:color w:val="B93825"/>
          <w:sz w:val="26"/>
        </w:rPr>
        <w:t>$</w:t>
      </w:r>
    </w:p>
    <w:p>
      <w:pPr>
        <w:pStyle w:val="7"/>
        <w:spacing w:before="58"/>
      </w:pPr>
      <w:r>
        <w:rPr>
          <w:rFonts w:hint="eastAsia" w:ascii="Noto Sans Mono CJK JP Regular" w:eastAsia="Noto Sans Mono CJK JP Regular"/>
          <w:color w:val="B02045"/>
        </w:rPr>
        <w:t>^</w:t>
      </w:r>
      <w:r>
        <w:rPr>
          <w:color w:val="333333"/>
        </w:rPr>
        <w:t>（脱字符）匹配开头，在多行匹配中匹配行开头。</w:t>
      </w:r>
    </w:p>
    <w:p>
      <w:pPr>
        <w:pStyle w:val="7"/>
        <w:spacing w:before="166"/>
      </w:pPr>
      <w:r>
        <w:rPr>
          <w:rFonts w:hint="eastAsia" w:ascii="Noto Sans Mono CJK JP Regular" w:eastAsia="Noto Sans Mono CJK JP Regular"/>
          <w:color w:val="B02045"/>
        </w:rPr>
        <w:t>$</w:t>
      </w:r>
      <w:r>
        <w:rPr>
          <w:color w:val="333333"/>
        </w:rPr>
        <w:t>（美元符号）匹配结尾，在多行匹配中匹配行结尾。</w:t>
      </w:r>
    </w:p>
    <w:p>
      <w:pPr>
        <w:pStyle w:val="7"/>
        <w:spacing w:before="166"/>
      </w:pPr>
      <w:r>
        <w:rPr>
          <w:color w:val="333333"/>
        </w:rPr>
        <w:t xml:space="preserve">比如我们把字符串的开头和结尾用 </w:t>
      </w:r>
      <w:r>
        <w:rPr>
          <w:rFonts w:hint="eastAsia" w:ascii="Noto Sans Mono CJK JP Regular" w:eastAsia="Noto Sans Mono CJK JP Regular"/>
          <w:color w:val="B02045"/>
        </w:rPr>
        <w:t xml:space="preserve">"#" </w:t>
      </w:r>
      <w:r>
        <w:rPr>
          <w:color w:val="333333"/>
        </w:rPr>
        <w:t>替换（位置可以替换成字符的！）：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82" o:spid="_x0000_s1182" o:spt="203" style="position:absolute;left:0pt;margin-left:47.85pt;margin-top:10.35pt;height:67pt;width:499.55pt;mso-position-horizontal-relative:page;mso-wrap-distance-bottom:0pt;mso-wrap-distance-top:0pt;z-index:2048;mso-width-relative:page;mso-height-relative:page;" coordorigin="957,207" coordsize="9991,1340">
            <o:lock v:ext="edit"/>
            <v:shape id="_x0000_s1183" o:spid="_x0000_s1183" style="position:absolute;left:964;top:214;height:1325;width:9976;" fillcolor="#F5F5F5" filled="t" stroked="f" coordorigin="965,215" coordsize="9976,1325" path="m10861,215l1045,215,1014,221,988,238,971,263,965,295,965,1459,971,1490,988,1515,1014,1533,1045,1539,10861,1539,10892,1533,10917,1515,10935,1490,10941,1459,10941,295,10935,263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84" o:spid="_x0000_s1184" style="position:absolute;left:964;top:214;height:1325;width:9976;" filled="f" stroked="t" coordorigin="965,215" coordsize="9976,1325" path="m1045,215l10861,215,10892,221,10917,238,10935,263,10941,295,10941,1459,10935,1490,10917,1515,10892,1533,10861,1539,1045,1539,1014,1533,988,1515,971,1490,965,1459,965,295,971,263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85" o:spid="_x0000_s1185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1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"hello"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/^|$/g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'#'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"#hello#"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多行匹配模式（即有修饰符 </w:t>
      </w:r>
      <w:r>
        <w:rPr>
          <w:rFonts w:hint="eastAsia" w:ascii="Noto Sans Mono CJK JP Regular" w:eastAsia="Noto Sans Mono CJK JP Regular"/>
          <w:color w:val="B02045"/>
        </w:rPr>
        <w:t>m</w:t>
      </w:r>
      <w:r>
        <w:rPr>
          <w:color w:val="333333"/>
        </w:rPr>
        <w:t>）时，二者是行的概念，这一点需要我们注意：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186" o:spid="_x0000_s1186" o:spt="203" style="position:absolute;left:0pt;margin-left:47.85pt;margin-top:10.35pt;height:125.95pt;width:499.55pt;mso-position-horizontal-relative:page;mso-wrap-distance-bottom:0pt;mso-wrap-distance-top:0pt;z-index:2048;mso-width-relative:page;mso-height-relative:page;" coordorigin="957,207" coordsize="9991,2519">
            <o:lock v:ext="edit"/>
            <v:shape id="_x0000_s1187" o:spid="_x0000_s1187" style="position:absolute;left:964;top:214;height:2504;width:9976;" fillcolor="#F5F5F5" filled="t" stroked="f" coordorigin="965,215" coordsize="9976,2504" path="m10861,215l1045,215,1014,221,988,238,971,264,965,295,965,2638,971,2670,988,2695,1014,2712,1045,2718,10861,2718,10892,2712,10917,2695,10935,2670,10941,2638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188" o:spid="_x0000_s1188" style="position:absolute;left:964;top:214;height:2504;width:9976;" filled="f" stroked="t" coordorigin="965,215" coordsize="9976,2504" path="m1045,215l10861,215,10892,221,10917,238,10935,264,10941,295,10941,2638,10935,2670,10917,2695,10892,2712,10861,2718,1045,2718,1014,2712,988,2695,971,2670,965,2638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189" o:spid="_x0000_s1189" o:spt="202" type="#_x0000_t202" style="position:absolute;left:972;top:222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345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"I\nlove\njavascript"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/^|$/gm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'#'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2" w:line="151" w:lineRule="auto"/>
                      <w:ind w:left="212" w:right="939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/* #I#</w:t>
                    </w:r>
                  </w:p>
                  <w:p>
                    <w:pPr>
                      <w:spacing w:before="1" w:line="151" w:lineRule="auto"/>
                      <w:ind w:left="212" w:right="84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#love# #javascript#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*/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spacing w:before="0" w:line="546" w:lineRule="exact"/>
        <w:ind w:left="124" w:right="0" w:firstLine="0"/>
        <w:jc w:val="left"/>
        <w:rPr>
          <w:rFonts w:ascii="Arial" w:eastAsia="Arial"/>
          <w:b/>
          <w:sz w:val="26"/>
        </w:rPr>
      </w:pPr>
      <w:bookmarkStart w:id="70" w:name="2.2.2. \b 和 \B"/>
      <w:bookmarkEnd w:id="70"/>
      <w:bookmarkStart w:id="71" w:name="_bookmark30"/>
      <w:bookmarkEnd w:id="71"/>
      <w:r>
        <w:rPr>
          <w:rFonts w:ascii="Arial" w:eastAsia="Arial"/>
          <w:b/>
          <w:color w:val="B93825"/>
          <w:w w:val="110"/>
          <w:sz w:val="26"/>
        </w:rPr>
        <w:t xml:space="preserve">2.2.2. \b </w:t>
      </w:r>
      <w:r>
        <w:rPr>
          <w:color w:val="B93825"/>
          <w:w w:val="110"/>
          <w:sz w:val="26"/>
        </w:rPr>
        <w:t xml:space="preserve">和 </w:t>
      </w:r>
      <w:r>
        <w:rPr>
          <w:rFonts w:ascii="Arial" w:eastAsia="Arial"/>
          <w:b/>
          <w:color w:val="B93825"/>
          <w:w w:val="110"/>
          <w:sz w:val="26"/>
        </w:rPr>
        <w:t>\B</w:t>
      </w:r>
    </w:p>
    <w:p>
      <w:pPr>
        <w:pStyle w:val="7"/>
        <w:spacing w:before="58" w:line="328" w:lineRule="auto"/>
        <w:ind w:right="123"/>
      </w:pPr>
      <w:r>
        <w:pict>
          <v:group id="_x0000_s1190" o:spid="_x0000_s1190" o:spt="203" style="position:absolute;left:0pt;margin-left:47.85pt;margin-top:66.05pt;height:67pt;width:499.55pt;mso-position-horizontal-relative:page;mso-wrap-distance-bottom:0pt;mso-wrap-distance-top:0pt;z-index:2048;mso-width-relative:page;mso-height-relative:page;" coordorigin="957,1321" coordsize="9991,1340">
            <o:lock v:ext="edit"/>
            <v:shape id="_x0000_s1191" o:spid="_x0000_s1191" style="position:absolute;left:964;top:1328;height:1325;width:9976;" fillcolor="#F5F5F5" filled="t" stroked="f" coordorigin="965,1329" coordsize="9976,1325" path="m10861,1329l1045,1329,1014,1335,988,1352,971,1378,965,1409,965,2573,971,2604,988,2630,1014,2647,1045,2653,10861,2653,10892,2647,10917,2630,10935,2604,10941,2573,10941,1409,10935,1378,10917,1352,10892,1335,10861,1329xe">
              <v:path arrowok="t"/>
              <v:fill on="t" focussize="0,0"/>
              <v:stroke on="f"/>
              <v:imagedata o:title=""/>
              <o:lock v:ext="edit"/>
            </v:shape>
            <v:shape id="_x0000_s1192" o:spid="_x0000_s1192" style="position:absolute;left:964;top:1328;height:1325;width:9976;" filled="f" stroked="t" coordorigin="965,1329" coordsize="9976,1325" path="m1045,1329l10861,1329,10892,1335,10917,1352,10935,1378,10941,1409,10941,2573,10935,2604,10917,2630,10892,2647,10861,2653,1045,2653,1014,2647,988,2630,971,2604,965,2573,965,1409,971,1378,988,1352,1014,1335,1045,1329xe">
              <v:path arrowok="t"/>
              <v:fill on="f" focussize="0,0"/>
              <v:stroke color="#CCCCCC"/>
              <v:imagedata o:title=""/>
              <o:lock v:ext="edit"/>
            </v:shape>
            <v:shape id="_x0000_s1193" o:spid="_x0000_s1193" o:spt="202" type="#_x0000_t202" style="position:absolute;left:972;top:1336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37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"[JS] Lesson_01.mp4"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/\b/g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'#'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"[#JS#] #Lesson_01#.#mp4#"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eastAsia" w:ascii="Noto Sans Mono CJK JP Regular" w:eastAsia="Noto Sans Mono CJK JP Regular"/>
          <w:color w:val="B02045"/>
        </w:rPr>
        <w:t xml:space="preserve">\b </w:t>
      </w:r>
      <w:r>
        <w:rPr>
          <w:color w:val="333333"/>
        </w:rPr>
        <w:t xml:space="preserve">是单词边界，具体就是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之间的位置，也包括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 xml:space="preserve">^ </w:t>
      </w:r>
      <w:r>
        <w:rPr>
          <w:color w:val="333333"/>
        </w:rPr>
        <w:t xml:space="preserve">之间的位置，和 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 </w:t>
      </w:r>
      <w:r>
        <w:rPr>
          <w:rFonts w:hint="eastAsia" w:ascii="Noto Sans Mono CJK JP Regular" w:eastAsia="Noto Sans Mono CJK JP Regular"/>
          <w:color w:val="B02045"/>
        </w:rPr>
        <w:t xml:space="preserve">$ </w:t>
      </w:r>
      <w:r>
        <w:rPr>
          <w:color w:val="333333"/>
        </w:rPr>
        <w:t xml:space="preserve">之间的位置。比如考察文件名 </w:t>
      </w:r>
      <w:r>
        <w:rPr>
          <w:rFonts w:hint="eastAsia" w:ascii="Noto Sans Mono CJK JP Regular" w:eastAsia="Noto Sans Mono CJK JP Regular"/>
          <w:color w:val="B02045"/>
        </w:rPr>
        <w:t xml:space="preserve">"[JS] Lesson_01.mp4" </w:t>
      </w:r>
      <w:r>
        <w:rPr>
          <w:color w:val="333333"/>
        </w:rPr>
        <w:t xml:space="preserve">中的 </w:t>
      </w:r>
      <w:r>
        <w:rPr>
          <w:rFonts w:hint="eastAsia" w:ascii="Noto Sans Mono CJK JP Regular" w:eastAsia="Noto Sans Mono CJK JP Regular"/>
          <w:color w:val="B02045"/>
        </w:rPr>
        <w:t>\b</w:t>
      </w:r>
      <w:r>
        <w:rPr>
          <w:color w:val="333333"/>
        </w:rPr>
        <w:t>，如下：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为什么是这样呢？这需要仔细看看。</w:t>
      </w:r>
    </w:p>
    <w:p>
      <w:pPr>
        <w:pStyle w:val="7"/>
        <w:spacing w:before="16"/>
        <w:ind w:left="0"/>
        <w:rPr>
          <w:sz w:val="10"/>
        </w:rPr>
      </w:pPr>
    </w:p>
    <w:p>
      <w:pPr>
        <w:pStyle w:val="7"/>
        <w:spacing w:line="192" w:lineRule="auto"/>
        <w:ind w:right="333"/>
      </w:pPr>
      <w:r>
        <w:rPr>
          <w:color w:val="333333"/>
        </w:rPr>
        <w:t>首先，我们知道，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是字符组 </w:t>
      </w:r>
      <w:r>
        <w:rPr>
          <w:rFonts w:hint="eastAsia" w:ascii="Noto Sans Mono CJK JP Regular" w:eastAsia="Noto Sans Mono CJK JP Regular"/>
          <w:color w:val="B02045"/>
        </w:rPr>
        <w:t xml:space="preserve">[0-9a-zA-Z_] </w:t>
      </w:r>
      <w:r>
        <w:rPr>
          <w:color w:val="333333"/>
        </w:rPr>
        <w:t xml:space="preserve">的简写形式，即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是字母数字或者下划线的中任何一个字符。而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是排除字符组 </w:t>
      </w:r>
      <w:r>
        <w:rPr>
          <w:rFonts w:hint="eastAsia" w:ascii="Noto Sans Mono CJK JP Regular" w:eastAsia="Noto Sans Mono CJK JP Regular"/>
          <w:color w:val="B02045"/>
        </w:rPr>
        <w:t xml:space="preserve">[^0-9a-zA-Z_] </w:t>
      </w:r>
      <w:r>
        <w:rPr>
          <w:color w:val="333333"/>
        </w:rPr>
        <w:t xml:space="preserve">的简写形式，即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是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>以外的任何一个字符。</w:t>
      </w:r>
    </w:p>
    <w:p>
      <w:pPr>
        <w:pStyle w:val="7"/>
        <w:spacing w:before="192"/>
      </w:pPr>
      <w:r>
        <w:rPr>
          <w:color w:val="333333"/>
        </w:rPr>
        <w:t xml:space="preserve">此时我们可以看看 </w:t>
      </w:r>
      <w:r>
        <w:rPr>
          <w:rFonts w:hint="eastAsia" w:ascii="Noto Sans Mono CJK JP Regular" w:eastAsia="Noto Sans Mono CJK JP Regular"/>
          <w:color w:val="B02045"/>
        </w:rPr>
        <w:t xml:space="preserve">"[#JS#] #Lesson_01#.#mp4#" </w:t>
      </w:r>
      <w:r>
        <w:rPr>
          <w:color w:val="333333"/>
        </w:rPr>
        <w:t>中的每一个井号 ，是怎么来的。</w:t>
      </w:r>
    </w:p>
    <w:p>
      <w:pPr>
        <w:pStyle w:val="7"/>
        <w:spacing w:before="166"/>
        <w:ind w:left="484"/>
      </w:pPr>
      <w:r>
        <w:rPr>
          <w:color w:val="333333"/>
        </w:rPr>
        <w:t xml:space="preserve">第 </w:t>
      </w:r>
      <w:r>
        <w:rPr>
          <w:rFonts w:hint="eastAsia" w:ascii="Noto Sans Mono CJK JP Regular" w:eastAsia="Noto Sans Mono CJK JP Regular"/>
          <w:color w:val="333333"/>
        </w:rPr>
        <w:t xml:space="preserve">1 </w:t>
      </w:r>
      <w:r>
        <w:rPr>
          <w:color w:val="333333"/>
        </w:rPr>
        <w:t xml:space="preserve">个，两边字符是 </w:t>
      </w:r>
      <w:r>
        <w:rPr>
          <w:rFonts w:hint="eastAsia" w:ascii="Noto Sans Mono CJK JP Regular" w:eastAsia="Noto Sans Mono CJK JP Regular"/>
          <w:color w:val="B02045"/>
        </w:rPr>
        <w:t xml:space="preserve">"["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>"J"</w:t>
      </w:r>
      <w:r>
        <w:rPr>
          <w:color w:val="333333"/>
        </w:rPr>
        <w:t xml:space="preserve">，是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>之间的位置。</w:t>
      </w:r>
    </w:p>
    <w:p>
      <w:pPr>
        <w:pStyle w:val="7"/>
        <w:spacing w:before="46" w:line="264" w:lineRule="auto"/>
        <w:ind w:left="484" w:right="3438"/>
        <w:jc w:val="both"/>
      </w:pPr>
      <w:r>
        <w:rPr>
          <w:color w:val="333333"/>
        </w:rPr>
        <w:t xml:space="preserve">第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 xml:space="preserve">个，两边字符是 </w:t>
      </w:r>
      <w:r>
        <w:rPr>
          <w:rFonts w:hint="eastAsia" w:ascii="Noto Sans Mono CJK JP Regular" w:eastAsia="Noto Sans Mono CJK JP Regular"/>
          <w:color w:val="B02045"/>
        </w:rPr>
        <w:t xml:space="preserve">"S"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>"]"</w:t>
      </w:r>
      <w:r>
        <w:rPr>
          <w:color w:val="333333"/>
        </w:rPr>
        <w:t xml:space="preserve">，也就是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之间的位置。第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个，两边字符是空格与  </w:t>
      </w:r>
      <w:r>
        <w:rPr>
          <w:rFonts w:hint="eastAsia" w:ascii="Noto Sans Mono CJK JP Regular" w:eastAsia="Noto Sans Mono CJK JP Regular"/>
          <w:color w:val="B02045"/>
        </w:rPr>
        <w:t>"L"</w:t>
      </w:r>
      <w:r>
        <w:rPr>
          <w:color w:val="333333"/>
        </w:rPr>
        <w:t xml:space="preserve">，也就是 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之间的位置。第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个，两边字符是 </w:t>
      </w:r>
      <w:r>
        <w:rPr>
          <w:rFonts w:hint="eastAsia" w:ascii="Noto Sans Mono CJK JP Regular" w:eastAsia="Noto Sans Mono CJK JP Regular"/>
          <w:color w:val="B02045"/>
        </w:rPr>
        <w:t xml:space="preserve">"1"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>"."</w:t>
      </w:r>
      <w:r>
        <w:rPr>
          <w:color w:val="333333"/>
        </w:rPr>
        <w:t xml:space="preserve">，也就是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>之间的位置。</w:t>
      </w:r>
    </w:p>
    <w:p>
      <w:pPr>
        <w:spacing w:after="0" w:line="264" w:lineRule="auto"/>
        <w:jc w:val="both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194" o:spid="_x0000_s1194" o:spt="203" style="height:0.25pt;width:498.8pt;" coordsize="9976,5">
            <o:lock v:ext="edit"/>
            <v:line id="_x0000_s1195" o:spid="_x0000_s1195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55"/>
        <w:ind w:left="484"/>
      </w:pPr>
      <w:r>
        <w:rPr>
          <w:color w:val="333333"/>
        </w:rPr>
        <w:t xml:space="preserve">第 </w:t>
      </w:r>
      <w:r>
        <w:rPr>
          <w:rFonts w:hint="eastAsia" w:ascii="Noto Sans Mono CJK JP Regular" w:eastAsia="Noto Sans Mono CJK JP Regular"/>
          <w:color w:val="333333"/>
        </w:rPr>
        <w:t xml:space="preserve">5 </w:t>
      </w:r>
      <w:r>
        <w:rPr>
          <w:color w:val="333333"/>
        </w:rPr>
        <w:t xml:space="preserve">个，两边字符是 </w:t>
      </w:r>
      <w:r>
        <w:rPr>
          <w:rFonts w:hint="eastAsia" w:ascii="Noto Sans Mono CJK JP Regular" w:eastAsia="Noto Sans Mono CJK JP Regular"/>
          <w:color w:val="B02045"/>
        </w:rPr>
        <w:t xml:space="preserve">"."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>"m"</w:t>
      </w:r>
      <w:r>
        <w:rPr>
          <w:color w:val="333333"/>
        </w:rPr>
        <w:t xml:space="preserve">，也就是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>\w</w:t>
      </w:r>
      <w:r>
        <w:rPr>
          <w:color w:val="333333"/>
        </w:rPr>
        <w:t>之间的位置。</w:t>
      </w:r>
    </w:p>
    <w:p>
      <w:pPr>
        <w:pStyle w:val="7"/>
        <w:spacing w:before="46" w:line="328" w:lineRule="auto"/>
        <w:ind w:right="3018" w:firstLine="360"/>
      </w:pPr>
      <w:r>
        <w:rPr>
          <w:color w:val="333333"/>
        </w:rPr>
        <w:t xml:space="preserve">第 </w:t>
      </w:r>
      <w:r>
        <w:rPr>
          <w:rFonts w:hint="eastAsia" w:ascii="Noto Sans Mono CJK JP Regular" w:eastAsia="Noto Sans Mono CJK JP Regular"/>
          <w:color w:val="333333"/>
        </w:rPr>
        <w:t xml:space="preserve">6 </w:t>
      </w:r>
      <w:r>
        <w:rPr>
          <w:color w:val="333333"/>
        </w:rPr>
        <w:t xml:space="preserve">个，位于结尾，前面的字符 </w:t>
      </w:r>
      <w:r>
        <w:rPr>
          <w:rFonts w:hint="eastAsia" w:ascii="Noto Sans Mono CJK JP Regular" w:eastAsia="Noto Sans Mono CJK JP Regular"/>
          <w:color w:val="B02045"/>
        </w:rPr>
        <w:t xml:space="preserve">"4" </w:t>
      </w:r>
      <w:r>
        <w:rPr>
          <w:color w:val="333333"/>
        </w:rPr>
        <w:t xml:space="preserve">是 </w:t>
      </w:r>
      <w:r>
        <w:rPr>
          <w:rFonts w:hint="eastAsia" w:ascii="Noto Sans Mono CJK JP Regular" w:eastAsia="Noto Sans Mono CJK JP Regular"/>
          <w:color w:val="B02045"/>
        </w:rPr>
        <w:t>\w</w:t>
      </w:r>
      <w:r>
        <w:rPr>
          <w:color w:val="333333"/>
        </w:rPr>
        <w:t xml:space="preserve">，即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 </w:t>
      </w:r>
      <w:r>
        <w:rPr>
          <w:rFonts w:hint="eastAsia" w:ascii="Noto Sans Mono CJK JP Regular" w:eastAsia="Noto Sans Mono CJK JP Regular"/>
          <w:color w:val="B02045"/>
        </w:rPr>
        <w:t xml:space="preserve">$ </w:t>
      </w:r>
      <w:r>
        <w:rPr>
          <w:color w:val="333333"/>
        </w:rPr>
        <w:t xml:space="preserve">之间的位置。知道了 </w:t>
      </w:r>
      <w:r>
        <w:rPr>
          <w:rFonts w:hint="eastAsia" w:ascii="Noto Sans Mono CJK JP Regular" w:eastAsia="Noto Sans Mono CJK JP Regular"/>
          <w:color w:val="B02045"/>
        </w:rPr>
        <w:t xml:space="preserve">\b </w:t>
      </w:r>
      <w:r>
        <w:rPr>
          <w:color w:val="333333"/>
        </w:rPr>
        <w:t xml:space="preserve">的概念后，那么 </w:t>
      </w:r>
      <w:r>
        <w:rPr>
          <w:rFonts w:hint="eastAsia" w:ascii="Noto Sans Mono CJK JP Regular" w:eastAsia="Noto Sans Mono CJK JP Regular"/>
          <w:color w:val="B02045"/>
        </w:rPr>
        <w:t xml:space="preserve">\B </w:t>
      </w:r>
      <w:r>
        <w:rPr>
          <w:color w:val="333333"/>
        </w:rPr>
        <w:t>也就相对好理解了。</w:t>
      </w:r>
    </w:p>
    <w:p>
      <w:pPr>
        <w:pStyle w:val="7"/>
        <w:spacing w:before="3" w:line="328" w:lineRule="auto"/>
        <w:ind w:right="648"/>
      </w:pPr>
      <w:r>
        <w:rPr>
          <w:rFonts w:hint="eastAsia" w:ascii="Noto Sans Mono CJK JP Regular" w:eastAsia="Noto Sans Mono CJK JP Regular"/>
          <w:color w:val="B02045"/>
        </w:rPr>
        <w:t xml:space="preserve">\B </w:t>
      </w:r>
      <w:r>
        <w:rPr>
          <w:color w:val="333333"/>
        </w:rPr>
        <w:t xml:space="preserve">就是 </w:t>
      </w:r>
      <w:r>
        <w:rPr>
          <w:rFonts w:hint="eastAsia" w:ascii="Noto Sans Mono CJK JP Regular" w:eastAsia="Noto Sans Mono CJK JP Regular"/>
          <w:color w:val="B02045"/>
        </w:rPr>
        <w:t xml:space="preserve">\b </w:t>
      </w:r>
      <w:r>
        <w:rPr>
          <w:color w:val="333333"/>
        </w:rPr>
        <w:t xml:space="preserve">的反面的意思，非单词边界。例如在字符串中所有位置中，扣掉 </w:t>
      </w:r>
      <w:r>
        <w:rPr>
          <w:rFonts w:hint="eastAsia" w:ascii="Noto Sans Mono CJK JP Regular" w:eastAsia="Noto Sans Mono CJK JP Regular"/>
          <w:color w:val="B02045"/>
        </w:rPr>
        <w:t>\b</w:t>
      </w:r>
      <w:r>
        <w:rPr>
          <w:color w:val="333333"/>
        </w:rPr>
        <w:t xml:space="preserve">，剩下的都是 </w:t>
      </w:r>
      <w:r>
        <w:rPr>
          <w:rFonts w:hint="eastAsia" w:ascii="Noto Sans Mono CJK JP Regular" w:eastAsia="Noto Sans Mono CJK JP Regular"/>
          <w:color w:val="B02045"/>
        </w:rPr>
        <w:t xml:space="preserve">\B </w:t>
      </w:r>
      <w:r>
        <w:rPr>
          <w:color w:val="333333"/>
        </w:rPr>
        <w:t xml:space="preserve">的。具体说来就是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>\w</w:t>
      </w:r>
      <w:r>
        <w:rPr>
          <w:color w:val="333333"/>
        </w:rPr>
        <w:t xml:space="preserve">、 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>\W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^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>\W</w:t>
      </w:r>
      <w:r>
        <w:rPr>
          <w:color w:val="333333"/>
        </w:rPr>
        <w:t>，</w:t>
      </w:r>
      <w:r>
        <w:rPr>
          <w:rFonts w:hint="eastAsia" w:ascii="Noto Sans Mono CJK JP Regular" w:eastAsia="Noto Sans Mono CJK JP Regular"/>
          <w:color w:val="B02045"/>
        </w:rPr>
        <w:t xml:space="preserve">\W </w:t>
      </w:r>
      <w:r>
        <w:rPr>
          <w:color w:val="333333"/>
        </w:rPr>
        <w:t xml:space="preserve">与 </w:t>
      </w:r>
      <w:r>
        <w:rPr>
          <w:rFonts w:hint="eastAsia" w:ascii="Noto Sans Mono CJK JP Regular" w:eastAsia="Noto Sans Mono CJK JP Regular"/>
          <w:color w:val="B02045"/>
        </w:rPr>
        <w:t xml:space="preserve">$ </w:t>
      </w:r>
      <w:r>
        <w:rPr>
          <w:color w:val="333333"/>
        </w:rPr>
        <w:t>之间的位置。</w:t>
      </w:r>
    </w:p>
    <w:p>
      <w:pPr>
        <w:pStyle w:val="7"/>
        <w:spacing w:before="3"/>
      </w:pPr>
      <w:r>
        <w:rPr>
          <w:color w:val="333333"/>
        </w:rPr>
        <w:t xml:space="preserve">比如上面的例子，把所有 </w:t>
      </w:r>
      <w:r>
        <w:rPr>
          <w:rFonts w:hint="eastAsia" w:ascii="Noto Sans Mono CJK JP Regular" w:eastAsia="Noto Sans Mono CJK JP Regular"/>
          <w:color w:val="B02045"/>
        </w:rPr>
        <w:t xml:space="preserve">\B </w:t>
      </w:r>
      <w:r>
        <w:rPr>
          <w:color w:val="333333"/>
        </w:rPr>
        <w:t xml:space="preserve">替换成 </w:t>
      </w:r>
      <w:r>
        <w:rPr>
          <w:rFonts w:hint="eastAsia" w:ascii="Noto Sans Mono CJK JP Regular" w:eastAsia="Noto Sans Mono CJK JP Regular"/>
          <w:color w:val="B02045"/>
        </w:rPr>
        <w:t>"#"</w:t>
      </w:r>
      <w:r>
        <w:rPr>
          <w:color w:val="333333"/>
        </w:rPr>
        <w:t>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196" o:spid="_x0000_s1196" o:spt="203" style="position:absolute;left:0pt;margin-left:47.85pt;margin-top:10.3pt;height:67pt;width:499.55pt;mso-position-horizontal-relative:page;mso-wrap-distance-bottom:0pt;mso-wrap-distance-top:0pt;z-index:2048;mso-width-relative:page;mso-height-relative:page;" coordorigin="957,207" coordsize="9991,1340">
            <o:lock v:ext="edit"/>
            <v:shape id="_x0000_s1197" o:spid="_x0000_s1197" style="position:absolute;left:964;top:214;height:1325;width:9976;" fillcolor="#F5F5F5" filled="t" stroked="f" coordorigin="965,214" coordsize="9976,1325" path="m10861,214l1045,214,1014,221,988,238,971,263,965,294,965,1459,971,1490,988,1515,1014,1532,1045,1539,10861,1539,10892,1532,10917,1515,10935,1490,10941,145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198" o:spid="_x0000_s1198" style="position:absolute;left:964;top:214;height:1325;width:9976;" filled="f" stroked="t" coordorigin="965,214" coordsize="9976,1325" path="m1045,214l10861,214,10892,221,10917,238,10935,263,10941,294,10941,1459,10935,1490,10917,1515,10892,1532,10861,1539,1045,1539,1014,1532,988,1515,971,1490,965,145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199" o:spid="_x0000_s1199" o:spt="202" type="#_x0000_t202" style="position:absolute;left:972;top:221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37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"[JS] Lesson_01.mp4"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/\B/g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'#'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"#[J#S]# L#e#s#s#o#n#_#0#1.m#p#4"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spacing w:before="0" w:line="546" w:lineRule="exact"/>
        <w:ind w:left="124" w:right="0" w:firstLine="0"/>
        <w:jc w:val="left"/>
        <w:rPr>
          <w:rFonts w:ascii="Arial" w:eastAsia="Arial"/>
          <w:b/>
          <w:sz w:val="26"/>
        </w:rPr>
      </w:pPr>
      <w:bookmarkStart w:id="72" w:name="_bookmark31"/>
      <w:bookmarkEnd w:id="72"/>
      <w:bookmarkStart w:id="73" w:name="2.2.3. (?=p) 和 (?!p)"/>
      <w:bookmarkEnd w:id="73"/>
      <w:r>
        <w:rPr>
          <w:rFonts w:ascii="Arial" w:eastAsia="Arial"/>
          <w:b/>
          <w:color w:val="B93825"/>
          <w:w w:val="110"/>
          <w:sz w:val="26"/>
        </w:rPr>
        <w:t xml:space="preserve">2.2.3. (?=p) </w:t>
      </w:r>
      <w:r>
        <w:rPr>
          <w:color w:val="B93825"/>
          <w:w w:val="110"/>
          <w:sz w:val="26"/>
        </w:rPr>
        <w:t xml:space="preserve">和 </w:t>
      </w:r>
      <w:r>
        <w:rPr>
          <w:rFonts w:ascii="Arial" w:eastAsia="Arial"/>
          <w:b/>
          <w:color w:val="B93825"/>
          <w:w w:val="110"/>
          <w:sz w:val="26"/>
        </w:rPr>
        <w:t>(?!p)</w:t>
      </w:r>
    </w:p>
    <w:p>
      <w:pPr>
        <w:pStyle w:val="7"/>
        <w:spacing w:before="58" w:line="328" w:lineRule="auto"/>
        <w:ind w:right="1803"/>
      </w:pPr>
      <w:r>
        <w:pict>
          <v:group id="_x0000_s1200" o:spid="_x0000_s1200" o:spt="203" style="position:absolute;left:0pt;margin-left:47.85pt;margin-top:66.05pt;height:67pt;width:499.55pt;mso-position-horizontal-relative:page;mso-wrap-distance-bottom:0pt;mso-wrap-distance-top:0pt;z-index:2048;mso-width-relative:page;mso-height-relative:page;" coordorigin="957,1321" coordsize="9991,1340">
            <o:lock v:ext="edit"/>
            <v:shape id="_x0000_s1201" o:spid="_x0000_s1201" style="position:absolute;left:964;top:1328;height:1325;width:9976;" fillcolor="#F5F5F5" filled="t" stroked="f" coordorigin="965,1329" coordsize="9976,1325" path="m10861,1329l1045,1329,1014,1335,988,1352,971,1378,965,1409,965,2573,971,2604,988,2630,1014,2647,1045,2653,10861,2653,10892,2647,10917,2630,10935,2604,10941,2573,10941,1409,10935,1378,10917,1352,10892,1335,10861,1329xe">
              <v:path arrowok="t"/>
              <v:fill on="t" focussize="0,0"/>
              <v:stroke on="f"/>
              <v:imagedata o:title=""/>
              <o:lock v:ext="edit"/>
            </v:shape>
            <v:shape id="_x0000_s1202" o:spid="_x0000_s1202" style="position:absolute;left:964;top:1328;height:1325;width:9976;" filled="f" stroked="t" coordorigin="965,1329" coordsize="9976,1325" path="m1045,1329l10861,1329,10892,1335,10917,1352,10935,1378,10941,1409,10941,2573,10935,2604,10917,2630,10892,2647,10861,2653,1045,2653,1014,2647,988,2630,971,2604,965,2573,965,1409,971,1378,988,1352,1014,1335,1045,1329xe">
              <v:path arrowok="t"/>
              <v:fill on="f" focussize="0,0"/>
              <v:stroke color="#CCCCCC"/>
              <v:imagedata o:title=""/>
              <o:lock v:ext="edit"/>
            </v:shape>
            <v:shape id="_x0000_s1203" o:spid="_x0000_s1203" o:spt="202" type="#_x0000_t202" style="position:absolute;left:972;top:1336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48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"hello"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/(?=l)/g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'#'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"he#l#lo"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eastAsia" w:ascii="Noto Sans Mono CJK JP Regular" w:eastAsia="Noto Sans Mono CJK JP Regular"/>
          <w:color w:val="B02045"/>
        </w:rPr>
        <w:t>(?=p)</w:t>
      </w:r>
      <w:r>
        <w:rPr>
          <w:color w:val="333333"/>
        </w:rPr>
        <w:t xml:space="preserve">，其中 </w:t>
      </w:r>
      <w:r>
        <w:rPr>
          <w:rFonts w:hint="eastAsia" w:ascii="Noto Sans Mono CJK JP Regular" w:eastAsia="Noto Sans Mono CJK JP Regular"/>
          <w:color w:val="B02045"/>
        </w:rPr>
        <w:t xml:space="preserve">p </w:t>
      </w:r>
      <w:r>
        <w:rPr>
          <w:color w:val="333333"/>
        </w:rPr>
        <w:t xml:space="preserve">是一个子模式，即 </w:t>
      </w:r>
      <w:r>
        <w:rPr>
          <w:rFonts w:hint="eastAsia" w:ascii="Noto Sans Mono CJK JP Regular" w:eastAsia="Noto Sans Mono CJK JP Regular"/>
          <w:color w:val="B02045"/>
        </w:rPr>
        <w:t xml:space="preserve">p </w:t>
      </w:r>
      <w:r>
        <w:rPr>
          <w:color w:val="333333"/>
        </w:rPr>
        <w:t xml:space="preserve">前面的位置，或者说，该位置后面的字符要匹配 </w:t>
      </w:r>
      <w:r>
        <w:rPr>
          <w:rFonts w:hint="eastAsia" w:ascii="Noto Sans Mono CJK JP Regular" w:eastAsia="Noto Sans Mono CJK JP Regular"/>
          <w:color w:val="B02045"/>
        </w:rPr>
        <w:t>p</w:t>
      </w:r>
      <w:r>
        <w:rPr>
          <w:color w:val="333333"/>
        </w:rPr>
        <w:t xml:space="preserve">。比如 </w:t>
      </w:r>
      <w:r>
        <w:rPr>
          <w:rFonts w:hint="eastAsia" w:ascii="Noto Sans Mono CJK JP Regular" w:eastAsia="Noto Sans Mono CJK JP Regular"/>
          <w:color w:val="B02045"/>
        </w:rPr>
        <w:t>(?=l)</w:t>
      </w:r>
      <w:r>
        <w:rPr>
          <w:color w:val="333333"/>
        </w:rPr>
        <w:t xml:space="preserve">，表示 </w:t>
      </w:r>
      <w:r>
        <w:rPr>
          <w:rFonts w:hint="eastAsia" w:ascii="Noto Sans Mono CJK JP Regular" w:eastAsia="Noto Sans Mono CJK JP Regular"/>
          <w:color w:val="B02045"/>
        </w:rPr>
        <w:t xml:space="preserve">"l" </w:t>
      </w:r>
      <w:r>
        <w:rPr>
          <w:color w:val="333333"/>
        </w:rPr>
        <w:t>字符前面的位置，例如：</w: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而 </w:t>
      </w:r>
      <w:r>
        <w:rPr>
          <w:rFonts w:hint="eastAsia" w:ascii="Noto Sans Mono CJK JP Regular" w:eastAsia="Noto Sans Mono CJK JP Regular"/>
          <w:color w:val="B02045"/>
        </w:rPr>
        <w:t xml:space="preserve">(?!p) </w:t>
      </w:r>
      <w:r>
        <w:rPr>
          <w:color w:val="333333"/>
        </w:rPr>
        <w:t xml:space="preserve">就是 </w:t>
      </w:r>
      <w:r>
        <w:rPr>
          <w:rFonts w:hint="eastAsia" w:ascii="Noto Sans Mono CJK JP Regular" w:eastAsia="Noto Sans Mono CJK JP Regular"/>
          <w:color w:val="B02045"/>
        </w:rPr>
        <w:t xml:space="preserve">(?=p) </w:t>
      </w:r>
      <w:r>
        <w:rPr>
          <w:color w:val="333333"/>
        </w:rPr>
        <w:t>的反面意思，比如：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04" o:spid="_x0000_s1204" o:spt="203" style="position:absolute;left:0pt;margin-left:47.85pt;margin-top:10.35pt;height:67pt;width:499.55pt;mso-position-horizontal-relative:page;mso-wrap-distance-bottom:0pt;mso-wrap-distance-top:0pt;z-index:2048;mso-width-relative:page;mso-height-relative:page;" coordorigin="957,207" coordsize="9991,1340">
            <o:lock v:ext="edit"/>
            <v:shape id="_x0000_s1205" o:spid="_x0000_s1205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06" o:spid="_x0000_s1206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07" o:spid="_x0000_s1207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48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"hello"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/(?!l)/g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'#'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"#h#ell#o#"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 w:line="312" w:lineRule="auto"/>
        <w:ind w:right="3903"/>
      </w:pPr>
      <w:r>
        <w:rPr>
          <w:color w:val="333333"/>
        </w:rPr>
        <w:t xml:space="preserve">二者的学名分别是 </w:t>
      </w:r>
      <w:r>
        <w:rPr>
          <w:rFonts w:hint="eastAsia" w:ascii="Noto Sans Mono CJK JP Regular" w:eastAsia="Noto Sans Mono CJK JP Regular"/>
          <w:color w:val="333333"/>
        </w:rPr>
        <w:t xml:space="preserve">positive lookahead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333333"/>
        </w:rPr>
        <w:t>negative lookahead</w:t>
      </w:r>
      <w:r>
        <w:rPr>
          <w:color w:val="333333"/>
        </w:rPr>
        <w:t>。中文翻译分别是正向先行断言和负向先行断言。</w:t>
      </w:r>
    </w:p>
    <w:p>
      <w:pPr>
        <w:pStyle w:val="7"/>
        <w:spacing w:before="31" w:line="328" w:lineRule="auto"/>
        <w:ind w:right="3063"/>
      </w:pPr>
      <w:r>
        <w:rPr>
          <w:rFonts w:hint="eastAsia" w:ascii="Noto Sans Mono CJK JP Regular" w:eastAsia="Noto Sans Mono CJK JP Regular"/>
          <w:color w:val="333333"/>
        </w:rPr>
        <w:t xml:space="preserve">ES5 </w:t>
      </w:r>
      <w:r>
        <w:rPr>
          <w:color w:val="333333"/>
        </w:rPr>
        <w:t xml:space="preserve">之后的版本，会支持 </w:t>
      </w:r>
      <w:r>
        <w:rPr>
          <w:rFonts w:hint="eastAsia" w:ascii="Noto Sans Mono CJK JP Regular" w:eastAsia="Noto Sans Mono CJK JP Regular"/>
          <w:color w:val="333333"/>
        </w:rPr>
        <w:t xml:space="preserve">positive lookbehind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333333"/>
        </w:rPr>
        <w:t>negative lookbehind</w:t>
      </w:r>
      <w:r>
        <w:rPr>
          <w:color w:val="333333"/>
        </w:rPr>
        <w:t xml:space="preserve">。具体是 </w:t>
      </w:r>
      <w:r>
        <w:rPr>
          <w:rFonts w:hint="eastAsia" w:ascii="Noto Sans Mono CJK JP Regular" w:eastAsia="Noto Sans Mono CJK JP Regular"/>
          <w:color w:val="B02045"/>
        </w:rPr>
        <w:t xml:space="preserve">(?&lt;=p)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>(?&lt;!p)</w:t>
      </w:r>
      <w:r>
        <w:rPr>
          <w:color w:val="333333"/>
        </w:rPr>
        <w:t>。</w:t>
      </w:r>
    </w:p>
    <w:p>
      <w:pPr>
        <w:pStyle w:val="7"/>
        <w:spacing w:line="413" w:lineRule="exact"/>
      </w:pPr>
      <w:r>
        <w:rPr>
          <w:color w:val="333333"/>
        </w:rPr>
        <w:t>也有书上把这四个东西，翻译成环视，即看看右边和看看左边。</w:t>
      </w:r>
    </w:p>
    <w:p>
      <w:pPr>
        <w:pStyle w:val="7"/>
        <w:spacing w:before="131"/>
      </w:pPr>
      <w:r>
        <w:rPr>
          <w:color w:val="333333"/>
        </w:rPr>
        <w:t>但一般书上，没有很好强调这四者是个位置。</w:t>
      </w:r>
    </w:p>
    <w:p>
      <w:pPr>
        <w:pStyle w:val="7"/>
        <w:spacing w:before="166"/>
      </w:pPr>
      <w:r>
        <w:rPr>
          <w:color w:val="333333"/>
        </w:rPr>
        <w:t xml:space="preserve">比如 </w:t>
      </w:r>
      <w:r>
        <w:rPr>
          <w:rFonts w:hint="eastAsia" w:ascii="Noto Sans Mono CJK JP Regular" w:eastAsia="Noto Sans Mono CJK JP Regular"/>
          <w:color w:val="B02045"/>
        </w:rPr>
        <w:t>(?=p)</w:t>
      </w:r>
      <w:r>
        <w:rPr>
          <w:color w:val="333333"/>
        </w:rPr>
        <w:t xml:space="preserve">，一般都理解成：要求接下来的字符与 </w:t>
      </w:r>
      <w:r>
        <w:rPr>
          <w:rFonts w:hint="eastAsia" w:ascii="Noto Sans Mono CJK JP Regular" w:eastAsia="Noto Sans Mono CJK JP Regular"/>
          <w:color w:val="B02045"/>
        </w:rPr>
        <w:t xml:space="preserve">p </w:t>
      </w:r>
      <w:r>
        <w:rPr>
          <w:color w:val="333333"/>
        </w:rPr>
        <w:t xml:space="preserve">匹配，但不能包括 </w:t>
      </w:r>
      <w:r>
        <w:rPr>
          <w:rFonts w:hint="eastAsia" w:ascii="Noto Sans Mono CJK JP Regular" w:eastAsia="Noto Sans Mono CJK JP Regular"/>
          <w:color w:val="B02045"/>
        </w:rPr>
        <w:t xml:space="preserve">p </w:t>
      </w:r>
      <w:r>
        <w:rPr>
          <w:color w:val="333333"/>
        </w:rPr>
        <w:t>匹配的那些字符。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208" o:spid="_x0000_s1208" o:spt="203" style="height:0.25pt;width:498.8pt;" coordsize="9976,5">
            <o:lock v:ext="edit"/>
            <v:line id="_x0000_s1209" o:spid="_x0000_s1209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</w:pPr>
      <w:r>
        <w:rPr>
          <w:color w:val="333333"/>
        </w:rPr>
        <w:t>而在本人看来，</w:t>
      </w:r>
      <w:r>
        <w:rPr>
          <w:rFonts w:hint="eastAsia" w:ascii="Noto Sans Mono CJK JP Regular" w:eastAsia="Noto Sans Mono CJK JP Regular"/>
          <w:color w:val="B02045"/>
        </w:rPr>
        <w:t xml:space="preserve">(?=p) </w:t>
      </w:r>
      <w:r>
        <w:rPr>
          <w:color w:val="333333"/>
        </w:rPr>
        <w:t xml:space="preserve">就与 </w:t>
      </w:r>
      <w:r>
        <w:rPr>
          <w:rFonts w:hint="eastAsia" w:ascii="Noto Sans Mono CJK JP Regular" w:eastAsia="Noto Sans Mono CJK JP Regular"/>
          <w:color w:val="B02045"/>
        </w:rPr>
        <w:t xml:space="preserve">^ </w:t>
      </w:r>
      <w:r>
        <w:rPr>
          <w:color w:val="333333"/>
        </w:rPr>
        <w:t xml:space="preserve">一样好理解，就是 </w:t>
      </w:r>
      <w:r>
        <w:rPr>
          <w:rFonts w:hint="eastAsia" w:ascii="Noto Sans Mono CJK JP Regular" w:eastAsia="Noto Sans Mono CJK JP Regular"/>
          <w:color w:val="B02045"/>
        </w:rPr>
        <w:t xml:space="preserve">p </w:t>
      </w:r>
      <w:r>
        <w:rPr>
          <w:color w:val="333333"/>
        </w:rPr>
        <w:t>前面的那个位置。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210" o:spid="_x0000_s1210" o:spt="20" style="position:absolute;left:0pt;margin-left:48.2pt;margin-top:16.7pt;height:0pt;width:498.75pt;mso-position-horizontal-relative:page;mso-wrap-distance-bottom:0pt;mso-wrap-distance-top:0pt;z-index:204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8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74" w:name="2.3. 位置的特性"/>
      <w:bookmarkEnd w:id="74"/>
      <w:bookmarkStart w:id="75" w:name="_bookmark32"/>
      <w:bookmarkEnd w:id="75"/>
      <w:bookmarkStart w:id="76" w:name="_bookmark32"/>
      <w:bookmarkEnd w:id="76"/>
      <w:r>
        <w:rPr>
          <w:color w:val="B93825"/>
        </w:rPr>
        <w:t>位置的特性</w:t>
      </w:r>
    </w:p>
    <w:p>
      <w:pPr>
        <w:pStyle w:val="7"/>
        <w:spacing w:before="15" w:line="328" w:lineRule="auto"/>
        <w:ind w:right="5793"/>
      </w:pPr>
      <w:r>
        <w:pict>
          <v:group id="_x0000_s1211" o:spid="_x0000_s1211" o:spt="203" style="position:absolute;left:0pt;margin-left:47.85pt;margin-top:63.9pt;height:37.5pt;width:499.55pt;mso-position-horizontal-relative:page;mso-wrap-distance-bottom:0pt;mso-wrap-distance-top:0pt;z-index:2048;mso-width-relative:page;mso-height-relative:page;" coordorigin="957,1278" coordsize="9991,750">
            <o:lock v:ext="edit"/>
            <v:shape id="_x0000_s1212" o:spid="_x0000_s1212" style="position:absolute;left:964;top:1285;height:735;width:9976;" fillcolor="#F5F5F5" filled="t" stroked="f" coordorigin="965,1286" coordsize="9976,735" path="m10861,1286l1045,1286,1014,1292,988,1309,971,1335,965,1366,965,1941,971,1972,988,1997,1014,2014,1045,2021,10861,2021,10892,2014,10917,1997,10935,1972,10941,1941,10941,1366,10935,1335,10917,1309,10892,1292,10861,1286xe">
              <v:path arrowok="t"/>
              <v:fill on="t" focussize="0,0"/>
              <v:stroke on="f"/>
              <v:imagedata o:title=""/>
              <o:lock v:ext="edit"/>
            </v:shape>
            <v:shape id="_x0000_s1213" o:spid="_x0000_s1213" style="position:absolute;left:964;top:1285;height:735;width:9976;" filled="f" stroked="t" coordorigin="965,1286" coordsize="9976,735" path="m1045,1286l10861,1286,10892,1292,10917,1309,10935,1335,10941,1366,10941,1941,10935,1972,10917,1997,10892,2014,10861,2021,1045,2021,1014,2014,988,1997,971,1972,965,1941,965,1366,971,1335,988,1309,1014,1292,1045,1286xe">
              <v:path arrowok="t"/>
              <v:fill on="f" focussize="0,0"/>
              <v:stroke color="#CCCCCC"/>
              <v:imagedata o:title=""/>
              <o:lock v:ext="edit"/>
            </v:shape>
            <v:shape id="_x0000_s1214" o:spid="_x0000_s1214" o:spt="202" type="#_x0000_t202" style="position:absolute;left:972;top:1293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"hello"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==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"h"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"e"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"l"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"l"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"o"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对于位置的理解，我们可以理解成空字符 </w:t>
      </w:r>
      <w:r>
        <w:rPr>
          <w:rFonts w:hint="eastAsia" w:ascii="Noto Sans Mono CJK JP Regular" w:eastAsia="Noto Sans Mono CJK JP Regular"/>
          <w:color w:val="B02045"/>
        </w:rPr>
        <w:t>""</w:t>
      </w:r>
      <w:r>
        <w:rPr>
          <w:color w:val="333333"/>
        </w:rPr>
        <w:t xml:space="preserve">。比如 </w:t>
      </w:r>
      <w:r>
        <w:rPr>
          <w:rFonts w:hint="eastAsia" w:ascii="Noto Sans Mono CJK JP Regular" w:eastAsia="Noto Sans Mono CJK JP Regular"/>
          <w:color w:val="B02045"/>
        </w:rPr>
        <w:t xml:space="preserve">"hello" </w:t>
      </w:r>
      <w:r>
        <w:rPr>
          <w:color w:val="333333"/>
        </w:rPr>
        <w:t>字符串等价于如下的形式：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也等价于：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215" o:spid="_x0000_s1215" o:spt="203" style="position:absolute;left:0pt;margin-left:47.85pt;margin-top:10.3pt;height:37.5pt;width:499.55pt;mso-position-horizontal-relative:page;mso-wrap-distance-bottom:0pt;mso-wrap-distance-top:0pt;z-index:2048;mso-width-relative:page;mso-height-relative:page;" coordorigin="957,207" coordsize="9991,750">
            <o:lock v:ext="edit"/>
            <v:shape id="_x0000_s1216" o:spid="_x0000_s1216" style="position:absolute;left:964;top:214;height:735;width:9976;" fillcolor="#F5F5F5" filled="t" stroked="f" coordorigin="965,214" coordsize="9976,735" path="m10861,214l1045,214,1014,221,988,238,971,263,965,294,965,869,971,900,988,926,1014,943,1045,949,10861,949,10892,943,10917,926,10935,900,10941,86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217" o:spid="_x0000_s1217" style="position:absolute;left:964;top:214;height:735;width:9976;" filled="f" stroked="t" coordorigin="965,214" coordsize="9976,735" path="m1045,214l10861,214,10892,221,10917,238,10935,263,10941,294,10941,869,10935,900,10917,926,10892,943,10861,949,1045,949,1014,943,988,926,971,900,965,86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218" o:spid="_x0000_s1218" o:spt="202" type="#_x0000_t202" style="position:absolute;left:972;top:221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"hello"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==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"hello"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因此，把 </w:t>
      </w:r>
      <w:r>
        <w:rPr>
          <w:rFonts w:hint="eastAsia" w:ascii="Noto Sans Mono CJK JP Regular" w:eastAsia="Noto Sans Mono CJK JP Regular"/>
          <w:color w:val="B02045"/>
        </w:rPr>
        <w:t xml:space="preserve">/^hello$/ </w:t>
      </w:r>
      <w:r>
        <w:rPr>
          <w:color w:val="333333"/>
        </w:rPr>
        <w:t xml:space="preserve">写成 </w:t>
      </w:r>
      <w:r>
        <w:rPr>
          <w:rFonts w:hint="eastAsia" w:ascii="Noto Sans Mono CJK JP Regular" w:eastAsia="Noto Sans Mono CJK JP Regular"/>
          <w:color w:val="B02045"/>
        </w:rPr>
        <w:t>/^^hello$$$/</w:t>
      </w:r>
      <w:r>
        <w:rPr>
          <w:color w:val="333333"/>
        </w:rPr>
        <w:t>，是没有任何问题的：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19" o:spid="_x0000_s1219" o:spt="203" style="position:absolute;left:0pt;margin-left:47.85pt;margin-top:10.35pt;height:67pt;width:499.55pt;mso-position-horizontal-relative:page;mso-wrap-distance-bottom:0pt;mso-wrap-distance-top:0pt;z-index:2048;mso-width-relative:page;mso-height-relative:page;" coordorigin="957,207" coordsize="9991,1340">
            <o:lock v:ext="edit"/>
            <v:shape id="_x0000_s1220" o:spid="_x0000_s1220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21" o:spid="_x0000_s1221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22" o:spid="_x0000_s1222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32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/^^hello$$$/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"hello"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  <w:rPr>
          <w:rFonts w:hint="eastAsia" w:ascii="Noto Sans Mono CJK JP Regular" w:eastAsia="Noto Sans Mono CJK JP Regular"/>
        </w:rPr>
      </w:pPr>
      <w:r>
        <w:rPr>
          <w:color w:val="333333"/>
        </w:rPr>
        <w:t>甚至可以写成更复杂的</w:t>
      </w:r>
      <w:r>
        <w:rPr>
          <w:rFonts w:hint="eastAsia" w:ascii="Noto Sans Mono CJK JP Regular" w:eastAsia="Noto Sans Mono CJK JP Regular"/>
          <w:color w:val="333333"/>
        </w:rPr>
        <w:t>:</w:t>
      </w:r>
    </w:p>
    <w:p>
      <w:pPr>
        <w:pStyle w:val="7"/>
        <w:spacing w:before="19"/>
        <w:ind w:left="0"/>
        <w:rPr>
          <w:rFonts w:ascii="Noto Sans Mono CJK JP Regular"/>
          <w:sz w:val="7"/>
        </w:rPr>
      </w:pPr>
      <w:r>
        <w:pict>
          <v:group id="_x0000_s1223" o:spid="_x0000_s1223" o:spt="203" style="position:absolute;left:0pt;margin-left:47.85pt;margin-top:10.35pt;height:67pt;width:499.55pt;mso-position-horizontal-relative:page;mso-wrap-distance-bottom:0pt;mso-wrap-distance-top:0pt;z-index:3072;mso-width-relative:page;mso-height-relative:page;" coordorigin="957,207" coordsize="9991,1340">
            <o:lock v:ext="edit"/>
            <v:shape id="_x0000_s1224" o:spid="_x0000_s1224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25" o:spid="_x0000_s1225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26" o:spid="_x0000_s1226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36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/(?=he)^^he(?=\w)llo$\b\b$/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"hello"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rFonts w:ascii="Noto Sans Mono CJK JP Regular"/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也就是说字符之间的位置，可以写成多个。</w:t>
      </w:r>
    </w:p>
    <w:p>
      <w:pPr>
        <w:pStyle w:val="7"/>
        <w:spacing w:before="10"/>
        <w:ind w:left="0"/>
        <w:rPr>
          <w:sz w:val="10"/>
        </w:rPr>
      </w:pPr>
    </w:p>
    <w:p>
      <w:pPr>
        <w:pStyle w:val="7"/>
        <w:tabs>
          <w:tab w:val="left" w:pos="1159"/>
        </w:tabs>
        <w:spacing w:line="435" w:lineRule="exact"/>
        <w:ind w:left="364"/>
      </w:pPr>
      <w:r>
        <w:pict>
          <v:line id="_x0000_s1227" o:spid="_x0000_s1227" o:spt="20" style="position:absolute;left:0pt;margin-left:87.95pt;margin-top:-0.35pt;height:24.8pt;width:0pt;mso-position-horizontal-relative:page;z-index:-12902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</v:line>
        </w:pict>
      </w:r>
      <w:r>
        <w:rPr>
          <w:rFonts w:ascii="Arial" w:eastAsia="Arial"/>
          <w:b/>
          <w:color w:val="333333"/>
          <w:position w:val="-2"/>
        </w:rPr>
        <w:t>TIP</w:t>
      </w:r>
      <w:r>
        <w:rPr>
          <w:rFonts w:ascii="Arial" w:eastAsia="Arial"/>
          <w:b/>
          <w:color w:val="333333"/>
          <w:position w:val="-2"/>
        </w:rPr>
        <w:tab/>
      </w:r>
      <w:r>
        <w:rPr>
          <w:color w:val="333333"/>
        </w:rPr>
        <w:t>把位置理解空字符，是对位置非常有效的理解方式。</w:t>
      </w:r>
    </w:p>
    <w:p>
      <w:pPr>
        <w:pStyle w:val="7"/>
        <w:spacing w:before="9"/>
        <w:ind w:left="0"/>
        <w:rPr>
          <w:sz w:val="17"/>
        </w:rPr>
      </w:pPr>
      <w:r>
        <w:pict>
          <v:line id="_x0000_s1228" o:spid="_x0000_s1228" o:spt="20" style="position:absolute;left:0pt;margin-left:48.2pt;margin-top:20.7pt;height:0pt;width:498.75pt;mso-position-horizontal-relative:page;mso-wrap-distance-bottom:0pt;mso-wrap-distance-top:0pt;z-index:3072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8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77" w:name="2.4. 相关案例"/>
      <w:bookmarkEnd w:id="77"/>
      <w:bookmarkStart w:id="78" w:name="_bookmark33"/>
      <w:bookmarkEnd w:id="78"/>
      <w:bookmarkStart w:id="79" w:name="_bookmark33"/>
      <w:bookmarkEnd w:id="79"/>
      <w:r>
        <w:rPr>
          <w:color w:val="B93825"/>
        </w:rPr>
        <w:t>相关案例</w:t>
      </w:r>
    </w:p>
    <w:p>
      <w:pPr>
        <w:pStyle w:val="4"/>
        <w:numPr>
          <w:ilvl w:val="2"/>
          <w:numId w:val="8"/>
        </w:numPr>
        <w:tabs>
          <w:tab w:val="left" w:pos="1035"/>
        </w:tabs>
        <w:spacing w:before="22" w:after="0" w:line="240" w:lineRule="auto"/>
        <w:ind w:left="1034" w:right="0" w:hanging="910"/>
        <w:jc w:val="left"/>
      </w:pPr>
      <w:bookmarkStart w:id="80" w:name="2.4.1. 不匹配任何东西的正则"/>
      <w:bookmarkEnd w:id="80"/>
      <w:bookmarkStart w:id="81" w:name="_bookmark34"/>
      <w:bookmarkEnd w:id="81"/>
      <w:bookmarkStart w:id="82" w:name="_bookmark34"/>
      <w:bookmarkEnd w:id="82"/>
      <w:r>
        <w:rPr>
          <w:color w:val="B93825"/>
        </w:rPr>
        <w:t>不匹配任何东西的正则</w:t>
      </w:r>
    </w:p>
    <w:p>
      <w:pPr>
        <w:pStyle w:val="7"/>
        <w:spacing w:before="23"/>
      </w:pPr>
      <w:r>
        <w:rPr>
          <w:color w:val="333333"/>
        </w:rPr>
        <w:t>让你写个正则不匹配任何东西</w:t>
      </w:r>
    </w:p>
    <w:p>
      <w:pPr>
        <w:pStyle w:val="7"/>
        <w:spacing w:before="166"/>
      </w:pPr>
      <w:r>
        <w:rPr>
          <w:rFonts w:hint="eastAsia" w:ascii="Noto Sans Mono CJK JP Regular" w:eastAsia="Noto Sans Mono CJK JP Regular"/>
          <w:color w:val="333333"/>
        </w:rPr>
        <w:t>easy</w:t>
      </w:r>
      <w:r>
        <w:rPr>
          <w:color w:val="333333"/>
        </w:rPr>
        <w:t>，</w:t>
      </w:r>
      <w:r>
        <w:rPr>
          <w:rFonts w:hint="eastAsia" w:ascii="Noto Sans Mono CJK JP Regular" w:eastAsia="Noto Sans Mono CJK JP Regular"/>
          <w:color w:val="B02045"/>
        </w:rPr>
        <w:t>/.^/</w:t>
      </w:r>
      <w:r>
        <w:rPr>
          <w:color w:val="333333"/>
        </w:rPr>
        <w:t>。</w:t>
      </w:r>
    </w:p>
    <w:p>
      <w:pPr>
        <w:pStyle w:val="7"/>
        <w:spacing w:before="132"/>
      </w:pPr>
      <w:r>
        <w:rPr>
          <w:color w:val="333333"/>
        </w:rPr>
        <w:t>因为此正则要求只有一个字符，但该字符后面是开头，而这样的字符串是不存在的。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229" o:spid="_x0000_s1229" o:spt="203" style="height:0.25pt;width:498.8pt;" coordsize="9976,5">
            <o:lock v:ext="edit"/>
            <v:line id="_x0000_s1230" o:spid="_x0000_s1230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4"/>
        <w:numPr>
          <w:ilvl w:val="2"/>
          <w:numId w:val="9"/>
        </w:numPr>
        <w:tabs>
          <w:tab w:val="left" w:pos="905"/>
        </w:tabs>
        <w:spacing w:before="0" w:after="0" w:line="240" w:lineRule="auto"/>
        <w:ind w:left="904" w:right="0" w:hanging="780"/>
        <w:jc w:val="left"/>
      </w:pPr>
      <w:bookmarkStart w:id="83" w:name="2.4.2 数字的千位分隔符表示法"/>
      <w:bookmarkEnd w:id="83"/>
      <w:bookmarkStart w:id="84" w:name="_bookmark35"/>
      <w:bookmarkEnd w:id="84"/>
      <w:bookmarkStart w:id="85" w:name="_bookmark35"/>
      <w:bookmarkEnd w:id="85"/>
      <w:r>
        <w:rPr>
          <w:color w:val="B93825"/>
        </w:rPr>
        <w:t>数字的千位分隔符表示法</w:t>
      </w:r>
    </w:p>
    <w:p>
      <w:pPr>
        <w:pStyle w:val="7"/>
        <w:spacing w:before="58"/>
      </w:pPr>
      <w:r>
        <w:rPr>
          <w:color w:val="333333"/>
        </w:rPr>
        <w:t xml:space="preserve">比如把 </w:t>
      </w:r>
      <w:r>
        <w:rPr>
          <w:rFonts w:hint="eastAsia" w:ascii="Noto Sans Mono CJK JP Regular" w:eastAsia="Noto Sans Mono CJK JP Regular"/>
          <w:color w:val="B02045"/>
        </w:rPr>
        <w:t>"12345678"</w:t>
      </w:r>
      <w:r>
        <w:rPr>
          <w:color w:val="333333"/>
        </w:rPr>
        <w:t xml:space="preserve">，变成 </w:t>
      </w:r>
      <w:r>
        <w:rPr>
          <w:rFonts w:hint="eastAsia" w:ascii="Noto Sans Mono CJK JP Regular" w:eastAsia="Noto Sans Mono CJK JP Regular"/>
          <w:color w:val="B02045"/>
        </w:rPr>
        <w:t>"12,345,678"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 xml:space="preserve">可见是需要把相应的位置替换成 </w:t>
      </w:r>
      <w:r>
        <w:rPr>
          <w:rFonts w:hint="eastAsia" w:ascii="Noto Sans Mono CJK JP Regular" w:eastAsia="Noto Sans Mono CJK JP Regular"/>
          <w:color w:val="B02045"/>
        </w:rPr>
        <w:t>","</w:t>
      </w:r>
      <w:r>
        <w:rPr>
          <w:color w:val="333333"/>
        </w:rPr>
        <w:t>。</w:t>
      </w:r>
    </w:p>
    <w:p>
      <w:pPr>
        <w:pStyle w:val="7"/>
        <w:spacing w:before="131"/>
      </w:pPr>
      <w:r>
        <w:rPr>
          <w:color w:val="333333"/>
        </w:rPr>
        <w:t>思路是什么呢？</w:t>
      </w:r>
    </w:p>
    <w:p>
      <w:pPr>
        <w:pStyle w:val="14"/>
        <w:numPr>
          <w:ilvl w:val="3"/>
          <w:numId w:val="9"/>
        </w:numPr>
        <w:tabs>
          <w:tab w:val="left" w:pos="1070"/>
        </w:tabs>
        <w:spacing w:before="199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弄出最后一个逗号</w:t>
      </w:r>
    </w:p>
    <w:p>
      <w:pPr>
        <w:pStyle w:val="7"/>
        <w:spacing w:before="79"/>
      </w:pPr>
      <w:r>
        <w:rPr>
          <w:color w:val="333333"/>
        </w:rPr>
        <w:t xml:space="preserve">使用 </w:t>
      </w:r>
      <w:r>
        <w:rPr>
          <w:rFonts w:hint="eastAsia" w:ascii="Noto Sans Mono CJK JP Regular" w:eastAsia="Noto Sans Mono CJK JP Regular"/>
          <w:color w:val="B02045"/>
        </w:rPr>
        <w:t xml:space="preserve">(?=\d{3}$) </w:t>
      </w:r>
      <w:r>
        <w:rPr>
          <w:color w:val="333333"/>
        </w:rPr>
        <w:t>就可以做到：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31" o:spid="_x0000_s1231" o:spt="203" style="position:absolute;left:0pt;margin-left:47.85pt;margin-top:10.35pt;height:67pt;width:499.55pt;mso-position-horizontal-relative:page;mso-wrap-distance-bottom:0pt;mso-wrap-distance-top:0pt;z-index:3072;mso-width-relative:page;mso-height-relative:page;" coordorigin="957,208" coordsize="9991,1340">
            <o:lock v:ext="edit"/>
            <v:shape id="_x0000_s1232" o:spid="_x0000_s1232" style="position:absolute;left:964;top:215;height:1325;width:9976;" fillcolor="#F5F5F5" filled="t" stroked="f" coordorigin="965,215" coordsize="9976,1325" path="m10861,215l1045,215,1014,221,988,238,971,264,965,295,965,1459,971,1491,988,1516,1014,1533,1045,1539,10861,1539,10892,1533,10917,1516,10935,1491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33" o:spid="_x0000_s1233" style="position:absolute;left:964;top:215;height:1325;width:9976;" filled="f" stroked="t" coordorigin="965,215" coordsize="9976,1325" path="m1045,215l10861,215,10892,221,10917,238,10935,264,10941,295,10941,1459,10935,1491,10917,1516,10892,1533,10861,1539,1045,1539,1014,1533,988,1516,971,1491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34" o:spid="_x0000_s1234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411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"12345678"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/(?=\d{3}$)/g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','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"12345,678"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>其中，</w:t>
      </w:r>
      <w:r>
        <w:rPr>
          <w:rFonts w:hint="eastAsia" w:ascii="Noto Sans Mono CJK JP Regular" w:eastAsia="Noto Sans Mono CJK JP Regular"/>
          <w:color w:val="B02045"/>
        </w:rPr>
        <w:t xml:space="preserve">(?=\d{3}$) </w:t>
      </w:r>
      <w:r>
        <w:rPr>
          <w:color w:val="333333"/>
        </w:rPr>
        <w:t xml:space="preserve">匹配 </w:t>
      </w:r>
      <w:r>
        <w:rPr>
          <w:rFonts w:hint="eastAsia" w:ascii="Noto Sans Mono CJK JP Regular" w:eastAsia="Noto Sans Mono CJK JP Regular"/>
          <w:color w:val="B02045"/>
        </w:rPr>
        <w:t xml:space="preserve">\d{3}$ </w:t>
      </w:r>
      <w:r>
        <w:rPr>
          <w:color w:val="333333"/>
        </w:rPr>
        <w:t xml:space="preserve">前面的位置。而 </w:t>
      </w:r>
      <w:r>
        <w:rPr>
          <w:rFonts w:hint="eastAsia" w:ascii="Noto Sans Mono CJK JP Regular" w:eastAsia="Noto Sans Mono CJK JP Regular"/>
          <w:color w:val="B02045"/>
        </w:rPr>
        <w:t xml:space="preserve">\d{3}$ </w:t>
      </w:r>
      <w:r>
        <w:rPr>
          <w:color w:val="333333"/>
        </w:rPr>
        <w:t xml:space="preserve">匹配的是目标字符串最后那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位数字。</w:t>
      </w:r>
    </w:p>
    <w:p>
      <w:pPr>
        <w:pStyle w:val="14"/>
        <w:numPr>
          <w:ilvl w:val="3"/>
          <w:numId w:val="9"/>
        </w:numPr>
        <w:tabs>
          <w:tab w:val="left" w:pos="1070"/>
        </w:tabs>
        <w:spacing w:before="199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弄出所有的逗号</w:t>
      </w:r>
    </w:p>
    <w:p>
      <w:pPr>
        <w:pStyle w:val="7"/>
        <w:spacing w:before="79" w:line="328" w:lineRule="auto"/>
        <w:ind w:right="2748"/>
      </w:pPr>
      <w:r>
        <w:pict>
          <v:group id="_x0000_s1235" o:spid="_x0000_s1235" o:spt="203" style="position:absolute;left:0pt;margin-left:47.85pt;margin-top:67.1pt;height:67pt;width:499.55pt;mso-position-horizontal-relative:page;mso-wrap-distance-bottom:0pt;mso-wrap-distance-top:0pt;z-index:3072;mso-width-relative:page;mso-height-relative:page;" coordorigin="957,1342" coordsize="9991,1340">
            <o:lock v:ext="edit"/>
            <v:shape id="_x0000_s1236" o:spid="_x0000_s1236" style="position:absolute;left:964;top:1349;height:1325;width:9976;" fillcolor="#F5F5F5" filled="t" stroked="f" coordorigin="965,1350" coordsize="9976,1325" path="m10861,1350l1045,1350,1014,1356,988,1373,971,1399,965,1430,965,2594,971,2625,988,2651,1014,2668,1045,2674,10861,2674,10892,2668,10917,2651,10935,2625,10941,2594,10941,1430,10935,1399,10917,1373,10892,1356,10861,1350xe">
              <v:path arrowok="t"/>
              <v:fill on="t" focussize="0,0"/>
              <v:stroke on="f"/>
              <v:imagedata o:title=""/>
              <o:lock v:ext="edit"/>
            </v:shape>
            <v:shape id="_x0000_s1237" o:spid="_x0000_s1237" style="position:absolute;left:964;top:1349;height:1325;width:9976;" filled="f" stroked="t" coordorigin="965,1350" coordsize="9976,1325" path="m1045,1350l10861,1350,10892,1356,10917,1373,10935,1399,10941,1430,10941,2594,10935,2625,10917,2651,10892,2668,10861,2674,1045,2674,1014,2668,988,2651,971,2625,965,2594,965,1430,971,1399,988,1373,1014,1356,1045,1350xe">
              <v:path arrowok="t"/>
              <v:fill on="f" focussize="0,0"/>
              <v:stroke color="#CCCCCC"/>
              <v:imagedata o:title=""/>
              <o:lock v:ext="edit"/>
            </v:shape>
            <v:shape id="_x0000_s1238" o:spid="_x0000_s1238" o:spt="202" type="#_x0000_t202" style="position:absolute;left:972;top:1357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37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"12345678"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/(?=(\d{3})+$)/g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','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"12,345,678"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因为逗号出现的位置，要求后面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个数字一组，也就是 </w:t>
      </w:r>
      <w:r>
        <w:rPr>
          <w:rFonts w:hint="eastAsia" w:ascii="Noto Sans Mono CJK JP Regular" w:eastAsia="Noto Sans Mono CJK JP Regular"/>
          <w:color w:val="B02045"/>
        </w:rPr>
        <w:t xml:space="preserve">\d{3} </w:t>
      </w:r>
      <w:r>
        <w:rPr>
          <w:color w:val="333333"/>
        </w:rPr>
        <w:t xml:space="preserve">至少出现一次。此时可以使用量词 </w:t>
      </w:r>
      <w:r>
        <w:rPr>
          <w:rFonts w:hint="eastAsia" w:ascii="Noto Sans Mono CJK JP Regular" w:eastAsia="Noto Sans Mono CJK JP Regular"/>
          <w:color w:val="B02045"/>
        </w:rPr>
        <w:t>+</w:t>
      </w:r>
      <w:r>
        <w:rPr>
          <w:color w:val="333333"/>
        </w:rPr>
        <w:t>：</w:t>
      </w:r>
    </w:p>
    <w:p>
      <w:pPr>
        <w:pStyle w:val="7"/>
        <w:spacing w:before="3"/>
        <w:ind w:left="0"/>
        <w:rPr>
          <w:sz w:val="8"/>
        </w:rPr>
      </w:pPr>
    </w:p>
    <w:p>
      <w:pPr>
        <w:pStyle w:val="14"/>
        <w:numPr>
          <w:ilvl w:val="3"/>
          <w:numId w:val="9"/>
        </w:numPr>
        <w:tabs>
          <w:tab w:val="left" w:pos="1070"/>
        </w:tabs>
        <w:spacing w:before="15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匹配其余案例</w:t>
      </w:r>
    </w:p>
    <w:p>
      <w:pPr>
        <w:pStyle w:val="7"/>
        <w:spacing w:before="44"/>
      </w:pPr>
      <w:r>
        <w:rPr>
          <w:color w:val="333333"/>
        </w:rPr>
        <w:t>写完正则后，要多验证几个案例，此时我们会发现问题：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39" o:spid="_x0000_s1239" o:spt="203" style="position:absolute;left:0pt;margin-left:47.85pt;margin-top:10.35pt;height:67pt;width:499.55pt;mso-position-horizontal-relative:page;mso-wrap-distance-bottom:0pt;mso-wrap-distance-top:0pt;z-index:3072;mso-width-relative:page;mso-height-relative:page;" coordorigin="957,207" coordsize="9991,1340">
            <o:lock v:ext="edit"/>
            <v:shape id="_x0000_s1240" o:spid="_x0000_s1240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41" o:spid="_x0000_s1241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42" o:spid="_x0000_s1242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36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"123456789"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/(?=(\d{3})+$)/g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','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",123,456,789"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77" w:line="192" w:lineRule="auto"/>
        <w:ind w:right="123"/>
      </w:pPr>
      <w:r>
        <w:rPr>
          <w:color w:val="333333"/>
        </w:rPr>
        <w:t xml:space="preserve">因为上面的正则，仅仅表示把从结尾向前数，一但是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的倍数，就把其前面的位置替换成逗号。因此才会出现这个问题。</w:t>
      </w:r>
    </w:p>
    <w:p>
      <w:pPr>
        <w:pStyle w:val="7"/>
        <w:spacing w:before="157"/>
      </w:pPr>
      <w:r>
        <w:rPr>
          <w:color w:val="333333"/>
        </w:rPr>
        <w:t>怎么解决呢？我们要求匹配的到这个位置不能是开头。</w:t>
      </w:r>
    </w:p>
    <w:p>
      <w:pPr>
        <w:pStyle w:val="7"/>
        <w:spacing w:before="166"/>
      </w:pPr>
      <w:r>
        <w:rPr>
          <w:color w:val="333333"/>
        </w:rPr>
        <w:t xml:space="preserve">我们知道匹配开头可以使用 </w:t>
      </w:r>
      <w:r>
        <w:rPr>
          <w:rFonts w:hint="eastAsia" w:ascii="Noto Sans Mono CJK JP Regular" w:eastAsia="Noto Sans Mono CJK JP Regular"/>
          <w:color w:val="B02045"/>
        </w:rPr>
        <w:t>^</w:t>
      </w:r>
      <w:r>
        <w:rPr>
          <w:color w:val="333333"/>
        </w:rPr>
        <w:t>，但要求这个位置不是开头怎么办？</w:t>
      </w:r>
    </w:p>
    <w:p>
      <w:pPr>
        <w:pStyle w:val="7"/>
        <w:spacing w:before="167"/>
      </w:pPr>
      <w:r>
        <w:rPr>
          <w:rFonts w:hint="eastAsia" w:ascii="Noto Sans Mono CJK JP Regular" w:eastAsia="Noto Sans Mono CJK JP Regular"/>
          <w:color w:val="333333"/>
        </w:rPr>
        <w:t>easy</w:t>
      </w:r>
      <w:r>
        <w:rPr>
          <w:color w:val="333333"/>
        </w:rPr>
        <w:t>，</w:t>
      </w:r>
      <w:r>
        <w:rPr>
          <w:rFonts w:hint="eastAsia" w:ascii="Noto Sans Mono CJK JP Regular" w:eastAsia="Noto Sans Mono CJK JP Regular"/>
          <w:color w:val="B02045"/>
        </w:rPr>
        <w:t>(?!^)</w:t>
      </w:r>
      <w:r>
        <w:rPr>
          <w:color w:val="333333"/>
        </w:rPr>
        <w:t>，你想到了吗？测试如下：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243" o:spid="_x0000_s1243" o:spt="203" style="height:155.45pt;width:499.55pt;" coordsize="9991,3109">
            <o:lock v:ext="edit"/>
            <v:shape id="_x0000_s1244" o:spid="_x0000_s1244" style="position:absolute;left:7;top:7;height:3094;width:9976;" fillcolor="#F5F5F5" filled="t" stroked="f" coordorigin="8,8" coordsize="9976,3094" path="m9904,8l88,8,56,14,31,31,14,56,8,88,8,3021,14,3052,31,3077,56,3094,88,3101,9904,3101,9935,3094,9960,3077,9977,3052,9984,3021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245" o:spid="_x0000_s1245" style="position:absolute;left:7;top:7;height:3094;width:9976;" filled="f" stroked="t" coordorigin="8,8" coordsize="9976,3094" path="m88,8l9904,8,9935,14,9960,31,9977,56,9984,88,9984,3021,9977,3052,9960,3077,9935,3094,9904,3101,88,3101,56,3094,31,3077,14,3052,8,3021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246" o:spid="_x0000_s1246" o:spt="202" type="#_x0000_t202" style="position:absolute;left:15;top:15;height:307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/(?!^)(?=(\d{3})+$)/g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44" w:line="151" w:lineRule="auto"/>
                      <w:ind w:left="212" w:right="499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"12345678"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.replace(regex,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','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"12,345,678"</w:t>
                    </w:r>
                  </w:p>
                  <w:p>
                    <w:pPr>
                      <w:spacing w:before="243" w:line="151" w:lineRule="auto"/>
                      <w:ind w:left="212" w:right="521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"123456789"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.replace(regex,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','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"123,456,789"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"/>
        <w:ind w:left="0"/>
        <w:rPr>
          <w:sz w:val="8"/>
        </w:rPr>
      </w:pPr>
    </w:p>
    <w:p>
      <w:pPr>
        <w:pStyle w:val="14"/>
        <w:numPr>
          <w:ilvl w:val="3"/>
          <w:numId w:val="9"/>
        </w:numPr>
        <w:tabs>
          <w:tab w:val="left" w:pos="1070"/>
        </w:tabs>
        <w:spacing w:before="15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支持其他形式</w:t>
      </w:r>
    </w:p>
    <w:p>
      <w:pPr>
        <w:pStyle w:val="7"/>
        <w:spacing w:before="79"/>
      </w:pPr>
      <w:r>
        <w:rPr>
          <w:color w:val="333333"/>
        </w:rPr>
        <w:t xml:space="preserve">如果要把 </w:t>
      </w:r>
      <w:r>
        <w:rPr>
          <w:rFonts w:hint="eastAsia" w:ascii="Noto Sans Mono CJK JP Regular" w:eastAsia="Noto Sans Mono CJK JP Regular"/>
          <w:color w:val="B02045"/>
        </w:rPr>
        <w:t xml:space="preserve">"12345678 123456789" </w:t>
      </w:r>
      <w:r>
        <w:rPr>
          <w:color w:val="333333"/>
        </w:rPr>
        <w:t xml:space="preserve">替换成 </w:t>
      </w:r>
      <w:r>
        <w:rPr>
          <w:rFonts w:hint="eastAsia" w:ascii="Noto Sans Mono CJK JP Regular" w:eastAsia="Noto Sans Mono CJK JP Regular"/>
          <w:color w:val="B02045"/>
        </w:rPr>
        <w:t>"12,345,678 123,456,789"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 xml:space="preserve">此时我们需要修改正则，把里面的开头 </w:t>
      </w:r>
      <w:r>
        <w:rPr>
          <w:rFonts w:hint="eastAsia" w:ascii="Noto Sans Mono CJK JP Regular" w:eastAsia="Noto Sans Mono CJK JP Regular"/>
          <w:color w:val="B02045"/>
        </w:rPr>
        <w:t xml:space="preserve">^ </w:t>
      </w:r>
      <w:r>
        <w:rPr>
          <w:color w:val="333333"/>
        </w:rPr>
        <w:t xml:space="preserve">和结尾 </w:t>
      </w:r>
      <w:r>
        <w:rPr>
          <w:rFonts w:hint="eastAsia" w:ascii="Noto Sans Mono CJK JP Regular" w:eastAsia="Noto Sans Mono CJK JP Regular"/>
          <w:color w:val="B02045"/>
        </w:rPr>
        <w:t>$</w:t>
      </w:r>
      <w:r>
        <w:rPr>
          <w:color w:val="333333"/>
        </w:rPr>
        <w:t xml:space="preserve">，修改成 </w:t>
      </w:r>
      <w:r>
        <w:rPr>
          <w:rFonts w:hint="eastAsia" w:ascii="Noto Sans Mono CJK JP Regular" w:eastAsia="Noto Sans Mono CJK JP Regular"/>
          <w:color w:val="B02045"/>
        </w:rPr>
        <w:t>\b</w:t>
      </w:r>
      <w:r>
        <w:rPr>
          <w:color w:val="333333"/>
        </w:rPr>
        <w:t>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47" o:spid="_x0000_s1247" o:spt="203" style="position:absolute;left:0pt;margin-left:47.85pt;margin-top:10.35pt;height:111.2pt;width:499.55pt;mso-position-horizontal-relative:page;mso-wrap-distance-bottom:0pt;mso-wrap-distance-top:0pt;z-index:3072;mso-width-relative:page;mso-height-relative:page;" coordorigin="957,207" coordsize="9991,2224">
            <o:lock v:ext="edit"/>
            <v:shape id="_x0000_s1248" o:spid="_x0000_s1248" style="position:absolute;left:964;top:214;height:2209;width:9976;" fillcolor="#F5F5F5" filled="t" stroked="f" coordorigin="965,215" coordsize="9976,2209" path="m10861,215l1045,215,1014,221,988,238,971,264,965,295,965,2344,971,2375,988,2400,1014,2417,1045,2424,10861,2424,10892,2417,10917,2400,10935,2375,10941,234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49" o:spid="_x0000_s1249" style="position:absolute;left:964;top:214;height:2209;width:9976;" filled="f" stroked="t" coordorigin="965,215" coordsize="9976,2209" path="m1045,215l10861,215,10892,221,10917,238,10935,264,10941,295,10941,2344,10935,2375,10917,2400,10892,2417,10861,2424,1045,2424,1014,2417,988,2400,971,2375,965,234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50" o:spid="_x0000_s1250" o:spt="202" type="#_x0000_t202" style="position:absolute;left:972;top:222;height:2194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9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"12345678 123456789"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/(?!\b)(?=(\d{3})+\b)/g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1" w:line="240" w:lineRule="auto"/>
                      <w:rPr>
                        <w:sz w:val="13"/>
                      </w:rPr>
                    </w:pPr>
                  </w:p>
                  <w:p>
                    <w:pPr>
                      <w:spacing w:before="0" w:line="151" w:lineRule="auto"/>
                      <w:ind w:left="212" w:right="543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string.replace(regex,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','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"12,345,678 123,456,789"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 </w:t>
      </w:r>
      <w:r>
        <w:rPr>
          <w:rFonts w:hint="eastAsia" w:ascii="Noto Sans Mono CJK JP Regular" w:eastAsia="Noto Sans Mono CJK JP Regular"/>
          <w:color w:val="B02045"/>
        </w:rPr>
        <w:t xml:space="preserve">(?!\b) </w:t>
      </w:r>
      <w:r>
        <w:rPr>
          <w:color w:val="333333"/>
        </w:rPr>
        <w:t>怎么理解呢？</w:t>
      </w:r>
    </w:p>
    <w:p>
      <w:pPr>
        <w:pStyle w:val="7"/>
        <w:spacing w:before="166"/>
      </w:pPr>
      <w:r>
        <w:rPr>
          <w:color w:val="333333"/>
        </w:rPr>
        <w:t xml:space="preserve">要求当前是一个位置，但不是 </w:t>
      </w:r>
      <w:r>
        <w:rPr>
          <w:rFonts w:hint="eastAsia" w:ascii="Noto Sans Mono CJK JP Regular" w:eastAsia="Noto Sans Mono CJK JP Regular"/>
          <w:color w:val="B02045"/>
        </w:rPr>
        <w:t xml:space="preserve">\b </w:t>
      </w:r>
      <w:r>
        <w:rPr>
          <w:color w:val="333333"/>
        </w:rPr>
        <w:t xml:space="preserve">前面的位置，其实 </w:t>
      </w:r>
      <w:r>
        <w:rPr>
          <w:rFonts w:hint="eastAsia" w:ascii="Noto Sans Mono CJK JP Regular" w:eastAsia="Noto Sans Mono CJK JP Regular"/>
          <w:color w:val="B02045"/>
        </w:rPr>
        <w:t xml:space="preserve">(?!\b) </w:t>
      </w:r>
      <w:r>
        <w:rPr>
          <w:color w:val="333333"/>
        </w:rPr>
        <w:t xml:space="preserve">说的就是 </w:t>
      </w:r>
      <w:r>
        <w:rPr>
          <w:rFonts w:hint="eastAsia" w:ascii="Noto Sans Mono CJK JP Regular" w:eastAsia="Noto Sans Mono CJK JP Regular"/>
          <w:color w:val="B02045"/>
        </w:rPr>
        <w:t>\B</w:t>
      </w:r>
      <w:r>
        <w:rPr>
          <w:color w:val="333333"/>
        </w:rPr>
        <w:t>。</w:t>
      </w:r>
    </w:p>
    <w:p>
      <w:pPr>
        <w:pStyle w:val="7"/>
        <w:spacing w:before="166" w:line="312" w:lineRule="auto"/>
        <w:ind w:right="5793"/>
      </w:pPr>
      <w:r>
        <w:drawing>
          <wp:anchor distT="0" distB="0" distL="0" distR="0" simplePos="0" relativeHeight="3072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890270</wp:posOffset>
            </wp:positionV>
            <wp:extent cx="4838700" cy="21145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因此最终正则变成了：</w:t>
      </w:r>
      <w:r>
        <w:rPr>
          <w:rFonts w:hint="eastAsia" w:ascii="Noto Sans Mono CJK JP Regular" w:eastAsia="Noto Sans Mono CJK JP Regular"/>
          <w:color w:val="B02045"/>
        </w:rPr>
        <w:t>/\B(?=(\d{3})+\b)/g</w:t>
      </w:r>
      <w:r>
        <w:rPr>
          <w:color w:val="333333"/>
        </w:rPr>
        <w:t>。可视化形式是：</w:t>
      </w:r>
    </w:p>
    <w:p>
      <w:pPr>
        <w:pStyle w:val="14"/>
        <w:numPr>
          <w:ilvl w:val="3"/>
          <w:numId w:val="9"/>
        </w:numPr>
        <w:tabs>
          <w:tab w:val="left" w:pos="1070"/>
        </w:tabs>
        <w:spacing w:before="195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格式化</w:t>
      </w:r>
    </w:p>
    <w:p>
      <w:pPr>
        <w:pStyle w:val="7"/>
        <w:spacing w:before="45" w:line="312" w:lineRule="auto"/>
        <w:ind w:right="5688"/>
      </w:pPr>
      <w:r>
        <w:rPr>
          <w:color w:val="333333"/>
        </w:rPr>
        <w:t>千分符表示法一个常见的应用就是货币格式化。比如把下面的字符串：</w:t>
      </w:r>
    </w:p>
    <w:p>
      <w:pPr>
        <w:spacing w:after="0" w:line="312" w:lineRule="auto"/>
        <w:sectPr>
          <w:headerReference r:id="rId6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251" o:spid="_x0000_s1251" o:spt="203" style="height:37.5pt;width:499.55pt;" coordsize="9991,750">
            <o:lock v:ext="edit"/>
            <v:shape id="_x0000_s1252" o:spid="_x0000_s1252" style="position:absolute;left:7;top:7;height:735;width:9976;" fillcolor="#F5F5F5" filled="t" stroked="f" coordorigin="8,8" coordsize="9976,735" path="m9904,8l88,8,56,14,31,31,14,56,8,88,8,662,14,693,31,719,56,736,88,742,9904,742,9935,736,9960,719,9977,693,9984,662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253" o:spid="_x0000_s1253" style="position:absolute;left:7;top:7;height:735;width:9976;" filled="f" stroked="t" coordorigin="8,8" coordsize="9976,735" path="m88,8l9904,8,9935,14,9960,31,9977,56,9984,88,9984,662,9977,693,9960,719,9935,736,9904,742,88,742,56,736,31,719,14,693,8,662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254" o:spid="_x0000_s1254" o:spt="202" type="#_x0000_t202" style="position:absolute;left:15;top:15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1888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7"/>
        <w:ind w:left="0"/>
        <w:rPr>
          <w:sz w:val="6"/>
        </w:rPr>
      </w:pPr>
    </w:p>
    <w:p>
      <w:pPr>
        <w:pStyle w:val="7"/>
        <w:spacing w:line="416" w:lineRule="exact"/>
      </w:pPr>
      <w:r>
        <w:rPr>
          <w:color w:val="333333"/>
        </w:rPr>
        <w:t>格式化成：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255" o:spid="_x0000_s1255" o:spt="203" style="position:absolute;left:0pt;margin-left:47.85pt;margin-top:10.3pt;height:37.5pt;width:499.55pt;mso-position-horizontal-relative:page;mso-wrap-distance-bottom:0pt;mso-wrap-distance-top:0pt;z-index:3072;mso-width-relative:page;mso-height-relative:page;" coordorigin="957,207" coordsize="9991,750">
            <o:lock v:ext="edit"/>
            <v:shape id="_x0000_s1256" o:spid="_x0000_s1256" style="position:absolute;left:964;top:214;height:735;width:9976;" fillcolor="#F5F5F5" filled="t" stroked="f" coordorigin="965,214" coordsize="9976,735" path="m10861,214l1045,214,1014,221,988,238,971,263,965,294,965,869,971,900,988,926,1014,943,1045,949,10861,949,10892,943,10917,926,10935,900,10941,86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257" o:spid="_x0000_s1257" style="position:absolute;left:964;top:214;height:735;width:9976;" filled="f" stroked="t" coordorigin="965,214" coordsize="9976,735" path="m1045,214l10861,214,10892,221,10917,238,10935,263,10941,294,10941,869,10935,900,10917,926,10892,943,10861,949,1045,949,1014,943,988,926,971,900,965,86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258" o:spid="_x0000_s1258" o:spt="202" type="#_x0000_t202" style="position:absolute;left:972;top:221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$ 1888.00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有了前面的铺垫，我们很容实现如下：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259" o:spid="_x0000_s1259" o:spt="203" style="position:absolute;left:0pt;margin-left:47.85pt;margin-top:10.3pt;height:96.45pt;width:499.55pt;mso-position-horizontal-relative:page;mso-wrap-distance-bottom:0pt;mso-wrap-distance-top:0pt;z-index:3072;mso-width-relative:page;mso-height-relative:page;" coordorigin="957,207" coordsize="9991,1929">
            <o:lock v:ext="edit"/>
            <v:shape id="_x0000_s1260" o:spid="_x0000_s1260" style="position:absolute;left:964;top:214;height:1914;width:9976;" fillcolor="#F5F5F5" filled="t" stroked="f" coordorigin="965,214" coordsize="9976,1914" path="m10861,214l1045,214,1014,221,988,238,971,263,965,294,965,2048,971,2080,988,2105,1014,2122,1045,2128,10861,2128,10892,2122,10917,2105,10935,2080,10941,2048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261" o:spid="_x0000_s1261" style="position:absolute;left:964;top:214;height:1914;width:9976;" filled="f" stroked="t" coordorigin="965,214" coordsize="9976,1914" path="m1045,214l10861,214,10892,221,10917,238,10935,263,10941,294,10941,2048,10935,2080,10917,2105,10892,2122,10861,2128,1045,2128,1014,2122,988,2105,971,2080,965,2048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262" o:spid="_x0000_s1262" o:spt="202" type="#_x0000_t202" style="position:absolute;left:972;top:221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format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(num) {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num.toFixed(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2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/\B(?=(\d{3})+\b)/g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","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"$$ 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format(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1888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"$ 1,888.00"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4"/>
        <w:numPr>
          <w:ilvl w:val="2"/>
          <w:numId w:val="10"/>
        </w:numPr>
        <w:tabs>
          <w:tab w:val="left" w:pos="1035"/>
        </w:tabs>
        <w:spacing w:before="0" w:after="0" w:line="546" w:lineRule="exact"/>
        <w:ind w:left="1034" w:right="0" w:hanging="910"/>
        <w:jc w:val="left"/>
      </w:pPr>
      <w:bookmarkStart w:id="86" w:name="2.4.3. 验证密码问题"/>
      <w:bookmarkEnd w:id="86"/>
      <w:bookmarkStart w:id="87" w:name="_bookmark36"/>
      <w:bookmarkEnd w:id="87"/>
      <w:bookmarkStart w:id="88" w:name="_bookmark36"/>
      <w:bookmarkEnd w:id="88"/>
      <w:r>
        <w:rPr>
          <w:color w:val="B93825"/>
        </w:rPr>
        <w:t>验证密码问题</w:t>
      </w:r>
    </w:p>
    <w:p>
      <w:pPr>
        <w:pStyle w:val="7"/>
        <w:spacing w:before="58" w:line="312" w:lineRule="auto"/>
        <w:ind w:right="2223"/>
      </w:pPr>
      <w:r>
        <w:rPr>
          <w:color w:val="333333"/>
        </w:rPr>
        <w:t xml:space="preserve">密码长度 </w:t>
      </w:r>
      <w:r>
        <w:rPr>
          <w:rFonts w:hint="eastAsia" w:ascii="Noto Sans Mono CJK JP Regular" w:eastAsia="Noto Sans Mono CJK JP Regular"/>
          <w:color w:val="333333"/>
        </w:rPr>
        <w:t xml:space="preserve">6-12 </w:t>
      </w:r>
      <w:r>
        <w:rPr>
          <w:color w:val="333333"/>
        </w:rPr>
        <w:t xml:space="preserve">位，由数字、小写字符和大写字母组成，但必须至少包括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>种字符。此题，如果写成多个正则来判断，比较容易。但要写成一个正则就比较困难。</w:t>
      </w:r>
    </w:p>
    <w:p>
      <w:pPr>
        <w:pStyle w:val="7"/>
        <w:spacing w:line="441" w:lineRule="exact"/>
      </w:pPr>
      <w:r>
        <w:rPr>
          <w:color w:val="333333"/>
        </w:rPr>
        <w:t>那么，我们就来挑战一下。看看我们对位置的理解是否深刻。</w:t>
      </w:r>
    </w:p>
    <w:p>
      <w:pPr>
        <w:pStyle w:val="14"/>
        <w:numPr>
          <w:ilvl w:val="3"/>
          <w:numId w:val="10"/>
        </w:numPr>
        <w:tabs>
          <w:tab w:val="left" w:pos="1070"/>
        </w:tabs>
        <w:spacing w:before="199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简化</w:t>
      </w:r>
    </w:p>
    <w:p>
      <w:pPr>
        <w:pStyle w:val="7"/>
        <w:spacing w:before="79"/>
      </w:pPr>
      <w:r>
        <w:rPr>
          <w:color w:val="333333"/>
          <w:w w:val="105"/>
        </w:rPr>
        <w:t>不考虑</w:t>
      </w:r>
      <w:r>
        <w:rPr>
          <w:color w:val="333333"/>
          <w:w w:val="190"/>
        </w:rPr>
        <w:t>“</w:t>
      </w:r>
      <w:r>
        <w:rPr>
          <w:color w:val="333333"/>
          <w:w w:val="105"/>
        </w:rPr>
        <w:t xml:space="preserve">但必须至少包括 </w:t>
      </w:r>
      <w:r>
        <w:rPr>
          <w:rFonts w:hint="eastAsia" w:ascii="Noto Sans Mono CJK JP Regular" w:hAnsi="Noto Sans Mono CJK JP Regular" w:eastAsia="Noto Sans Mono CJK JP Regular"/>
          <w:color w:val="333333"/>
          <w:w w:val="105"/>
        </w:rPr>
        <w:t xml:space="preserve">2 </w:t>
      </w:r>
      <w:r>
        <w:rPr>
          <w:color w:val="333333"/>
          <w:w w:val="105"/>
        </w:rPr>
        <w:t>种字符</w:t>
      </w:r>
      <w:r>
        <w:rPr>
          <w:color w:val="333333"/>
          <w:w w:val="190"/>
        </w:rPr>
        <w:t>”</w:t>
      </w:r>
      <w:r>
        <w:rPr>
          <w:color w:val="333333"/>
          <w:w w:val="105"/>
        </w:rPr>
        <w:t>这一条件。我们可以容易写出：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63" o:spid="_x0000_s1263" o:spt="203" style="position:absolute;left:0pt;margin-left:47.85pt;margin-top:10.35pt;height:37.5pt;width:499.55pt;mso-position-horizontal-relative:page;mso-wrap-distance-bottom:0pt;mso-wrap-distance-top:0pt;z-index:3072;mso-width-relative:page;mso-height-relative:page;" coordorigin="957,207" coordsize="9991,750">
            <o:lock v:ext="edit"/>
            <v:shape id="_x0000_s1264" o:spid="_x0000_s1264" style="position:absolute;left:964;top:214;height:735;width:9976;" fillcolor="#F5F5F5" filled="t" stroked="f" coordorigin="965,215" coordsize="9976,735" path="m10861,215l1045,215,1014,221,988,238,971,263,965,295,965,869,971,900,988,926,1014,943,1045,949,10861,949,10892,943,10917,926,10935,900,10941,869,10941,295,10935,263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65" o:spid="_x0000_s1265" style="position:absolute;left:964;top:214;height:735;width:9976;" filled="f" stroked="t" coordorigin="965,215" coordsize="9976,735" path="m1045,215l10861,215,10892,221,10917,238,10935,263,10941,295,10941,869,10935,900,10917,926,10892,943,10861,949,1045,949,1014,943,988,926,971,900,965,869,965,295,971,263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66" o:spid="_x0000_s1266" o:spt="202" type="#_x0000_t202" style="position:absolute;left:972;top:222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/^[0-9A-Za-z]{6,12}$/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3"/>
        <w:ind w:left="0"/>
        <w:rPr>
          <w:sz w:val="8"/>
        </w:rPr>
      </w:pPr>
    </w:p>
    <w:p>
      <w:pPr>
        <w:pStyle w:val="14"/>
        <w:numPr>
          <w:ilvl w:val="3"/>
          <w:numId w:val="10"/>
        </w:numPr>
        <w:tabs>
          <w:tab w:val="left" w:pos="1070"/>
        </w:tabs>
        <w:spacing w:before="15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判断是否包含有某一种字符</w:t>
      </w:r>
    </w:p>
    <w:p>
      <w:pPr>
        <w:pStyle w:val="7"/>
        <w:spacing w:before="79"/>
      </w:pPr>
      <w:r>
        <w:rPr>
          <w:color w:val="333333"/>
        </w:rPr>
        <w:t xml:space="preserve">假设，要求的必须包含数字，怎么办？此时我们可以使用 </w:t>
      </w:r>
      <w:r>
        <w:rPr>
          <w:rFonts w:hint="eastAsia" w:ascii="Noto Sans Mono CJK JP Regular" w:eastAsia="Noto Sans Mono CJK JP Regular"/>
          <w:color w:val="B02045"/>
        </w:rPr>
        <w:t xml:space="preserve">(?=.*[0-9]) </w:t>
      </w:r>
      <w:r>
        <w:rPr>
          <w:color w:val="333333"/>
        </w:rPr>
        <w:t>来做。</w:t>
      </w:r>
    </w:p>
    <w:p>
      <w:pPr>
        <w:pStyle w:val="7"/>
        <w:spacing w:before="131"/>
      </w:pPr>
      <w:r>
        <w:rPr>
          <w:color w:val="333333"/>
        </w:rPr>
        <w:t>因此正则变成：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67" o:spid="_x0000_s1267" o:spt="203" style="position:absolute;left:0pt;margin-left:47.85pt;margin-top:10.35pt;height:37.5pt;width:499.55pt;mso-position-horizontal-relative:page;mso-wrap-distance-bottom:0pt;mso-wrap-distance-top:0pt;z-index:3072;mso-width-relative:page;mso-height-relative:page;" coordorigin="957,208" coordsize="9991,750">
            <o:lock v:ext="edit"/>
            <v:shape id="_x0000_s1268" o:spid="_x0000_s1268" style="position:absolute;left:964;top:215;height:735;width:9976;" fillcolor="#F5F5F5" filled="t" stroked="f" coordorigin="965,215" coordsize="9976,735" path="m10861,215l1045,215,1014,221,988,238,971,264,965,295,965,870,971,901,988,926,1014,943,1045,950,10861,950,10892,943,10917,926,10935,901,10941,870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69" o:spid="_x0000_s1269" style="position:absolute;left:964;top:215;height:735;width:9976;" filled="f" stroked="t" coordorigin="965,215" coordsize="9976,735" path="m1045,215l10861,215,10892,221,10917,238,10935,264,10941,295,10941,870,10935,901,10917,926,10892,943,10861,950,1045,950,1014,943,988,926,971,901,965,870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70" o:spid="_x0000_s1270" o:spt="202" type="#_x0000_t202" style="position:absolute;left:972;top:222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/(?=.*[0-9])^[0-9A-Za-z]{6,12}$/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3"/>
        <w:ind w:left="0"/>
        <w:rPr>
          <w:sz w:val="8"/>
        </w:rPr>
      </w:pPr>
    </w:p>
    <w:p>
      <w:pPr>
        <w:pStyle w:val="14"/>
        <w:numPr>
          <w:ilvl w:val="3"/>
          <w:numId w:val="10"/>
        </w:numPr>
        <w:tabs>
          <w:tab w:val="left" w:pos="1070"/>
        </w:tabs>
        <w:spacing w:before="15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同时包含具体两种字符</w:t>
      </w:r>
    </w:p>
    <w:p>
      <w:pPr>
        <w:pStyle w:val="7"/>
        <w:spacing w:before="79"/>
      </w:pPr>
      <w:r>
        <w:rPr>
          <w:color w:val="333333"/>
        </w:rPr>
        <w:t xml:space="preserve">比如同时包含数字和小写字母，可以用 </w:t>
      </w:r>
      <w:r>
        <w:rPr>
          <w:rFonts w:hint="eastAsia" w:ascii="Noto Sans Mono CJK JP Regular" w:eastAsia="Noto Sans Mono CJK JP Regular"/>
          <w:color w:val="B02045"/>
        </w:rPr>
        <w:t xml:space="preserve">(?=.*[0-9])(?=.*[a-z]) </w:t>
      </w:r>
      <w:r>
        <w:rPr>
          <w:color w:val="333333"/>
        </w:rPr>
        <w:t>来做。</w:t>
      </w:r>
    </w:p>
    <w:p>
      <w:pPr>
        <w:pStyle w:val="7"/>
        <w:spacing w:before="131"/>
      </w:pPr>
      <w:r>
        <w:rPr>
          <w:color w:val="333333"/>
        </w:rPr>
        <w:t>因此正则变成：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71" o:spid="_x0000_s1271" o:spt="203" style="position:absolute;left:0pt;margin-left:47.85pt;margin-top:10.35pt;height:37.5pt;width:499.55pt;mso-position-horizontal-relative:page;mso-wrap-distance-bottom:0pt;mso-wrap-distance-top:0pt;z-index:3072;mso-width-relative:page;mso-height-relative:page;" coordorigin="957,208" coordsize="9991,750">
            <o:lock v:ext="edit"/>
            <v:shape id="_x0000_s1272" o:spid="_x0000_s1272" style="position:absolute;left:964;top:215;height:735;width:9976;" fillcolor="#F5F5F5" filled="t" stroked="f" coordorigin="965,215" coordsize="9976,735" path="m10861,215l1045,215,1014,221,988,238,971,264,965,295,965,870,971,901,988,926,1014,944,1045,950,10861,950,10892,944,10917,926,10935,901,10941,870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73" o:spid="_x0000_s1273" style="position:absolute;left:964;top:215;height:735;width:9976;" filled="f" stroked="t" coordorigin="965,215" coordsize="9976,735" path="m1045,215l10861,215,10892,221,10917,238,10935,264,10941,295,10941,870,10935,901,10917,926,10892,944,10861,950,1045,950,1014,944,988,926,971,901,965,870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74" o:spid="_x0000_s1274" o:spt="202" type="#_x0000_t202" style="position:absolute;left:972;top:222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/(?=.*[0-9])(?=.*[a-z])^[0-9A-Za-z]{6,12}$/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275" o:spid="_x0000_s1275" o:spt="203" style="height:0.25pt;width:498.8pt;" coordsize="9976,5">
            <o:lock v:ext="edit"/>
            <v:line id="_x0000_s1276" o:spid="_x0000_s1276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14"/>
        <w:numPr>
          <w:ilvl w:val="3"/>
          <w:numId w:val="10"/>
        </w:numPr>
        <w:tabs>
          <w:tab w:val="left" w:pos="1070"/>
        </w:tabs>
        <w:spacing w:before="0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解答</w:t>
      </w:r>
    </w:p>
    <w:p>
      <w:pPr>
        <w:pStyle w:val="7"/>
        <w:spacing w:before="44"/>
      </w:pPr>
      <w:r>
        <w:rPr>
          <w:color w:val="333333"/>
        </w:rPr>
        <w:t>我们可以把原题变成下列几种情况之一：</w:t>
      </w:r>
    </w:p>
    <w:p>
      <w:pPr>
        <w:pStyle w:val="7"/>
        <w:spacing w:before="132" w:line="247" w:lineRule="auto"/>
        <w:ind w:left="484" w:right="7428"/>
      </w:pPr>
      <w:r>
        <w:rPr>
          <w:color w:val="333333"/>
        </w:rPr>
        <w:t>同时包含数字和小写字母同时包含数字和大写字母</w:t>
      </w:r>
    </w:p>
    <w:p>
      <w:pPr>
        <w:pStyle w:val="7"/>
        <w:spacing w:line="441" w:lineRule="exact"/>
        <w:ind w:left="484"/>
      </w:pPr>
      <w:r>
        <w:rPr>
          <w:color w:val="333333"/>
        </w:rPr>
        <w:t>同时包含小写字母和大写字母</w:t>
      </w:r>
    </w:p>
    <w:p>
      <w:pPr>
        <w:pStyle w:val="7"/>
        <w:spacing w:before="11"/>
        <w:ind w:left="484"/>
      </w:pPr>
      <w:r>
        <w:rPr>
          <w:color w:val="333333"/>
        </w:rPr>
        <w:t>同时包含数字、小写字母和大写字母</w:t>
      </w:r>
    </w:p>
    <w:p>
      <w:pPr>
        <w:pStyle w:val="7"/>
        <w:spacing w:before="46" w:line="312" w:lineRule="auto"/>
        <w:ind w:right="4068" w:firstLine="360"/>
      </w:pPr>
      <w:r>
        <w:pict>
          <v:group id="_x0000_s1277" o:spid="_x0000_s1277" o:spt="203" style="position:absolute;left:0pt;margin-left:47.85pt;margin-top:63.7pt;height:141.55pt;width:499.55pt;mso-position-horizontal-relative:page;mso-wrap-distance-bottom:0pt;mso-wrap-distance-top:0pt;z-index:3072;mso-width-relative:page;mso-height-relative:page;" coordorigin="957,1275" coordsize="9991,2831">
            <o:lock v:ext="edit"/>
            <v:shape id="_x0000_s1278" o:spid="_x0000_s1278" style="position:absolute;left:964;top:1282;height:2816;width:9976;" fillcolor="#F5F5F5" filled="t" stroked="f" coordorigin="965,1282" coordsize="9976,2816" path="m10861,1282l1045,1282,1014,1288,988,1306,971,1331,965,1362,965,4018,971,4049,988,4074,1014,4091,1045,4098,10861,4098,10892,4091,10917,4074,10935,4049,10941,4018,10941,1362,10935,1331,10917,1306,10892,1288,10861,1282xe">
              <v:path arrowok="t"/>
              <v:fill on="t" focussize="0,0"/>
              <v:stroke on="f"/>
              <v:imagedata o:title=""/>
              <o:lock v:ext="edit"/>
            </v:shape>
            <v:shape id="_x0000_s1279" o:spid="_x0000_s1279" style="position:absolute;left:964;top:1282;height:2816;width:9976;" filled="f" stroked="t" coordorigin="965,1282" coordsize="9976,2816" path="m1045,1282l10861,1282,10892,1288,10917,1306,10935,1331,10941,1362,10941,4018,10935,4049,10917,4074,10892,4091,10861,4098,1045,4098,1014,4091,988,4074,971,4049,965,4018,965,1362,971,1331,988,1306,1014,1288,1045,1282xe">
              <v:path arrowok="t"/>
              <v:fill on="f" focussize="0,0"/>
              <v:stroke color="#CCCCCC"/>
              <v:imagedata o:title=""/>
              <o:lock v:ext="edit"/>
            </v:shape>
            <v:shape id="_x0000_s1280" o:spid="_x0000_s1280" o:spt="202" type="#_x0000_t202" style="position:absolute;left:972;top:1289;height:2801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1056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/((?=.*[0-9])(?=.*[a-z])|(?=.*[0-9])(?=.*[A-Z])|(?=.*[a-z])(?=.*[A- Z]))^[0-9A-Za-z]{6,12}$/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292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"1234567"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false </w:t>
                    </w:r>
                    <w:r>
                      <w:rPr>
                        <w:color w:val="999999"/>
                        <w:sz w:val="22"/>
                      </w:rPr>
                      <w:t>全是数字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"abcdef"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false </w:t>
                    </w:r>
                    <w:r>
                      <w:rPr>
                        <w:color w:val="999999"/>
                        <w:sz w:val="22"/>
                      </w:rPr>
                      <w:t>全是小写字母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"ABCDEFGH"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false </w:t>
                    </w:r>
                    <w:r>
                      <w:rPr>
                        <w:color w:val="999999"/>
                        <w:sz w:val="22"/>
                      </w:rPr>
                      <w:t>全是大写字母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"ab23C"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false </w:t>
                    </w:r>
                    <w:r>
                      <w:rPr>
                        <w:color w:val="999999"/>
                        <w:sz w:val="22"/>
                      </w:rPr>
                      <w:t>不足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>6</w:t>
                    </w:r>
                    <w:r>
                      <w:rPr>
                        <w:color w:val="999999"/>
                        <w:sz w:val="22"/>
                      </w:rPr>
                      <w:t>位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"ABCDEF234"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color w:val="999999"/>
                        <w:sz w:val="22"/>
                      </w:rPr>
                      <w:t>大写字母和数字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"abcdEF234"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color w:val="999999"/>
                        <w:sz w:val="22"/>
                      </w:rPr>
                      <w:t>三者都有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以上的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种情况是或的关系（实际上，可以不用第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>条）。最终答案是：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可视化形式是：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3072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362700" cy="302514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94" cy="3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3"/>
          <w:numId w:val="10"/>
        </w:numPr>
        <w:tabs>
          <w:tab w:val="left" w:pos="1070"/>
        </w:tabs>
        <w:spacing w:before="175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解惑</w:t>
      </w:r>
    </w:p>
    <w:p>
      <w:pPr>
        <w:pStyle w:val="7"/>
        <w:spacing w:before="44"/>
      </w:pPr>
      <w:r>
        <w:rPr>
          <w:color w:val="333333"/>
        </w:rPr>
        <w:t>上面的正则看起来比较复杂，只要理解了第二步，其余就全部理解了。</w:t>
      </w:r>
    </w:p>
    <w:p>
      <w:pPr>
        <w:pStyle w:val="7"/>
        <w:spacing w:before="166"/>
        <w:rPr>
          <w:rFonts w:ascii="Noto Sans Mono CJK JP Regular"/>
        </w:rPr>
      </w:pPr>
      <w:r>
        <w:rPr>
          <w:rFonts w:ascii="Noto Sans Mono CJK JP Regular"/>
          <w:color w:val="B02045"/>
        </w:rPr>
        <w:t>/(?=.*[0-9])^[0-9A-Za-z]{6,12}$/</w:t>
      </w:r>
    </w:p>
    <w:p>
      <w:pPr>
        <w:pStyle w:val="7"/>
        <w:spacing w:before="150"/>
      </w:pPr>
      <w:r>
        <w:rPr>
          <w:color w:val="333333"/>
        </w:rPr>
        <w:t xml:space="preserve">对于这个正则，我们只需要弄明白 </w:t>
      </w:r>
      <w:r>
        <w:rPr>
          <w:rFonts w:hint="eastAsia" w:ascii="Noto Sans Mono CJK JP Regular" w:eastAsia="Noto Sans Mono CJK JP Regular"/>
          <w:color w:val="B02045"/>
        </w:rPr>
        <w:t xml:space="preserve">(?=.*[0-9])^ </w:t>
      </w:r>
      <w:r>
        <w:rPr>
          <w:color w:val="333333"/>
        </w:rPr>
        <w:t>即可。</w:t>
      </w:r>
    </w:p>
    <w:p>
      <w:pPr>
        <w:spacing w:after="0"/>
        <w:sectPr>
          <w:headerReference r:id="rId7" w:type="default"/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281" o:spid="_x0000_s1281" o:spt="203" style="height:0.25pt;width:498.8pt;" coordsize="9976,5">
            <o:lock v:ext="edit"/>
            <v:line id="_x0000_s1282" o:spid="_x0000_s1282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</w:pPr>
      <w:r>
        <w:rPr>
          <w:color w:val="333333"/>
        </w:rPr>
        <w:t xml:space="preserve">分开来看就是 </w:t>
      </w:r>
      <w:r>
        <w:rPr>
          <w:rFonts w:hint="eastAsia" w:ascii="Noto Sans Mono CJK JP Regular" w:eastAsia="Noto Sans Mono CJK JP Regular"/>
          <w:color w:val="B02045"/>
        </w:rPr>
        <w:t xml:space="preserve">(?=.*[0-9])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>^</w:t>
      </w:r>
      <w:r>
        <w:rPr>
          <w:color w:val="333333"/>
        </w:rPr>
        <w:t>。</w:t>
      </w:r>
    </w:p>
    <w:p>
      <w:pPr>
        <w:pStyle w:val="7"/>
        <w:spacing w:before="131"/>
      </w:pPr>
      <w:r>
        <w:rPr>
          <w:color w:val="333333"/>
        </w:rPr>
        <w:t>表示开头前面还有个位置（当然也是开头，即同一个位置，想想之前的空字符类比）。</w:t>
      </w:r>
    </w:p>
    <w:p>
      <w:pPr>
        <w:pStyle w:val="7"/>
        <w:spacing w:before="166"/>
      </w:pPr>
      <w:r>
        <w:rPr>
          <w:rFonts w:hint="eastAsia" w:ascii="Noto Sans Mono CJK JP Regular" w:eastAsia="Noto Sans Mono CJK JP Regular"/>
          <w:color w:val="B02045"/>
        </w:rPr>
        <w:t xml:space="preserve">(?=.*[0-9]) </w:t>
      </w:r>
      <w:r>
        <w:rPr>
          <w:color w:val="333333"/>
        </w:rPr>
        <w:t xml:space="preserve">表示该位置后面的字符匹配 </w:t>
      </w:r>
      <w:r>
        <w:rPr>
          <w:rFonts w:hint="eastAsia" w:ascii="Noto Sans Mono CJK JP Regular" w:eastAsia="Noto Sans Mono CJK JP Regular"/>
          <w:color w:val="B02045"/>
        </w:rPr>
        <w:t>.*[0-9]</w:t>
      </w:r>
      <w:r>
        <w:rPr>
          <w:color w:val="333333"/>
        </w:rPr>
        <w:t>，即，有任何多个任意字符，后面再跟个数字。</w:t>
      </w:r>
    </w:p>
    <w:p>
      <w:pPr>
        <w:pStyle w:val="7"/>
        <w:spacing w:before="132"/>
      </w:pPr>
      <w:r>
        <w:rPr>
          <w:color w:val="333333"/>
        </w:rPr>
        <w:t>翻译成大白话，就是接下来的字符，必须包含个数字。</w:t>
      </w:r>
    </w:p>
    <w:p>
      <w:pPr>
        <w:pStyle w:val="14"/>
        <w:numPr>
          <w:ilvl w:val="3"/>
          <w:numId w:val="10"/>
        </w:numPr>
        <w:tabs>
          <w:tab w:val="left" w:pos="1070"/>
        </w:tabs>
        <w:spacing w:before="199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另外一种解法</w:t>
      </w:r>
    </w:p>
    <w:p>
      <w:pPr>
        <w:pStyle w:val="7"/>
        <w:spacing w:before="44" w:line="389" w:lineRule="exact"/>
      </w:pPr>
      <w:r>
        <w:rPr>
          <w:color w:val="333333"/>
        </w:rPr>
        <w:t>“至少包含两种字符”的意思就是说，不能全部都是数字，也不能全部都是小写字母，也不能全部都是大写</w:t>
      </w:r>
    </w:p>
    <w:p>
      <w:pPr>
        <w:pStyle w:val="7"/>
        <w:spacing w:line="389" w:lineRule="exact"/>
      </w:pPr>
      <w:r>
        <w:rPr>
          <w:color w:val="333333"/>
        </w:rPr>
        <w:t>字母。</w:t>
      </w:r>
    </w:p>
    <w:p>
      <w:pPr>
        <w:pStyle w:val="7"/>
        <w:spacing w:before="166" w:line="312" w:lineRule="auto"/>
        <w:ind w:right="4533"/>
      </w:pPr>
      <w:r>
        <w:pict>
          <v:group id="_x0000_s1283" o:spid="_x0000_s1283" o:spt="203" style="position:absolute;left:0pt;margin-left:47.85pt;margin-top:69.7pt;height:37.5pt;width:499.55pt;mso-position-horizontal-relative:page;mso-wrap-distance-bottom:0pt;mso-wrap-distance-top:0pt;z-index:3072;mso-width-relative:page;mso-height-relative:page;" coordorigin="957,1395" coordsize="9991,750">
            <o:lock v:ext="edit"/>
            <v:shape id="_x0000_s1284" o:spid="_x0000_s1284" style="position:absolute;left:964;top:1402;height:735;width:9976;" fillcolor="#F5F5F5" filled="t" stroked="f" coordorigin="965,1402" coordsize="9976,735" path="m10861,1402l1045,1402,1014,1409,988,1426,971,1451,965,1482,965,2057,971,2088,988,2114,1014,2131,1045,2137,10861,2137,10892,2131,10917,2114,10935,2088,10941,2057,10941,1482,10935,1451,10917,1426,10892,1409,10861,1402xe">
              <v:path arrowok="t"/>
              <v:fill on="t" focussize="0,0"/>
              <v:stroke on="f"/>
              <v:imagedata o:title=""/>
              <o:lock v:ext="edit"/>
            </v:shape>
            <v:shape id="_x0000_s1285" o:spid="_x0000_s1285" style="position:absolute;left:964;top:1402;height:735;width:9976;" filled="f" stroked="t" coordorigin="965,1402" coordsize="9976,735" path="m1045,1402l10861,1402,10892,1409,10917,1426,10935,1451,10941,1482,10941,2057,10935,2088,10917,2114,10892,2131,10861,2137,1045,2137,1014,2131,988,2114,971,2088,965,2057,965,1482,971,1451,988,1426,1014,1409,1045,1402xe">
              <v:path arrowok="t"/>
              <v:fill on="f" focussize="0,0"/>
              <v:stroke color="#CCCCCC"/>
              <v:imagedata o:title=""/>
              <o:lock v:ext="edit"/>
            </v:shape>
            <v:shape id="_x0000_s1286" o:spid="_x0000_s1286" o:spt="202" type="#_x0000_t202" style="position:absolute;left:972;top:1409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/(?!^[0-9]{6,12}$)^[0-9A-Za-z]{6,12}$/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>那么要求</w:t>
      </w:r>
      <w:r>
        <w:rPr>
          <w:color w:val="333333"/>
          <w:w w:val="210"/>
        </w:rPr>
        <w:t>“</w:t>
      </w:r>
      <w:r>
        <w:rPr>
          <w:color w:val="333333"/>
        </w:rPr>
        <w:t>不能全部都是数字</w:t>
      </w:r>
      <w:r>
        <w:rPr>
          <w:color w:val="333333"/>
          <w:w w:val="210"/>
        </w:rPr>
        <w:t>”</w:t>
      </w:r>
      <w:r>
        <w:rPr>
          <w:color w:val="333333"/>
        </w:rPr>
        <w:t xml:space="preserve">，怎么做呢？  </w:t>
      </w:r>
      <w:r>
        <w:rPr>
          <w:rFonts w:hint="eastAsia" w:ascii="Noto Sans Mono CJK JP Regular" w:hAnsi="Noto Sans Mono CJK JP Regular" w:eastAsia="Noto Sans Mono CJK JP Regular"/>
          <w:color w:val="B02045"/>
        </w:rPr>
        <w:t xml:space="preserve">(?!p) </w:t>
      </w:r>
      <w:r>
        <w:rPr>
          <w:color w:val="333333"/>
        </w:rPr>
        <w:t>出马！</w:t>
      </w:r>
      <w:r>
        <w:rPr>
          <w:color w:val="333333"/>
          <w:w w:val="105"/>
        </w:rPr>
        <w:t>对应的正则是：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  <w:w w:val="110"/>
        </w:rPr>
        <w:t>三种</w:t>
      </w:r>
      <w:r>
        <w:rPr>
          <w:color w:val="333333"/>
          <w:w w:val="190"/>
        </w:rPr>
        <w:t>“</w:t>
      </w:r>
      <w:r>
        <w:rPr>
          <w:color w:val="333333"/>
          <w:w w:val="110"/>
        </w:rPr>
        <w:t>都不能</w:t>
      </w:r>
      <w:r>
        <w:rPr>
          <w:color w:val="333333"/>
          <w:w w:val="190"/>
        </w:rPr>
        <w:t>”</w:t>
      </w:r>
      <w:r>
        <w:rPr>
          <w:color w:val="333333"/>
          <w:w w:val="110"/>
        </w:rPr>
        <w:t>呢？</w:t>
      </w:r>
    </w:p>
    <w:p>
      <w:pPr>
        <w:pStyle w:val="7"/>
        <w:spacing w:before="131"/>
      </w:pPr>
      <w:r>
        <w:rPr>
          <w:color w:val="333333"/>
        </w:rPr>
        <w:t>最终答案是：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287" o:spid="_x0000_s1287" o:spt="203" style="position:absolute;left:0pt;margin-left:47.85pt;margin-top:10.35pt;height:126.8pt;width:499.55pt;mso-position-horizontal-relative:page;mso-wrap-distance-bottom:0pt;mso-wrap-distance-top:0pt;z-index:3072;mso-width-relative:page;mso-height-relative:page;" coordorigin="957,207" coordsize="9991,2536">
            <o:lock v:ext="edit"/>
            <v:shape id="_x0000_s1288" o:spid="_x0000_s1288" style="position:absolute;left:964;top:214;height:2521;width:9976;" fillcolor="#F5F5F5" filled="t" stroked="f" coordorigin="965,215" coordsize="9976,2521" path="m10861,215l1045,215,1014,221,988,238,971,264,965,295,965,2656,971,2687,988,2712,1014,2729,1045,2736,10861,2736,10892,2729,10917,2712,10935,2687,10941,2656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289" o:spid="_x0000_s1289" style="position:absolute;left:964;top:214;height:2521;width:9976;" filled="f" stroked="t" coordorigin="965,215" coordsize="9976,2521" path="m1045,215l10861,215,10892,221,10917,238,10935,264,10941,295,10941,2656,10935,2687,10917,2712,10892,2729,10861,2736,1045,2736,1014,2729,988,2712,971,2687,965,2656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290" o:spid="_x0000_s1290" o:spt="202" type="#_x0000_t202" style="position:absolute;left:972;top:222;height:2506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/(?!^[0-9]{6,12}$)(?!^[a-z]{6,12}$)(?!^[A-Z]{6,12}$)^[0-9A-Za-z]{6,12}$/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292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"1234567"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false </w:t>
                    </w:r>
                    <w:r>
                      <w:rPr>
                        <w:color w:val="999999"/>
                        <w:sz w:val="22"/>
                      </w:rPr>
                      <w:t>全是数字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"abcdef"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false </w:t>
                    </w:r>
                    <w:r>
                      <w:rPr>
                        <w:color w:val="999999"/>
                        <w:sz w:val="22"/>
                      </w:rPr>
                      <w:t>全是小写字母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"ABCDEFGH"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false </w:t>
                    </w:r>
                    <w:r>
                      <w:rPr>
                        <w:color w:val="999999"/>
                        <w:sz w:val="22"/>
                      </w:rPr>
                      <w:t>全是大写字母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"ab23C"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false </w:t>
                    </w:r>
                    <w:r>
                      <w:rPr>
                        <w:color w:val="999999"/>
                        <w:sz w:val="22"/>
                      </w:rPr>
                      <w:t>不足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>6</w:t>
                    </w:r>
                    <w:r>
                      <w:rPr>
                        <w:color w:val="999999"/>
                        <w:sz w:val="22"/>
                      </w:rPr>
                      <w:t>位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"ABCDEF234"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color w:val="999999"/>
                        <w:sz w:val="22"/>
                      </w:rPr>
                      <w:t>大写字母和数字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"abcdEF234"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) 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color w:val="999999"/>
                        <w:sz w:val="22"/>
                      </w:rPr>
                      <w:t>三者都有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其可视化形式是：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3072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379845" cy="121412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656" cy="121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291" o:spid="_x0000_s1291" o:spt="20" style="position:absolute;left:0pt;margin-left:48.2pt;margin-top:123.65pt;height:0pt;width:498.75pt;mso-position-horizontal-relative:page;mso-wrap-distance-bottom:0pt;mso-wrap-distance-top:0pt;z-index:3072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9"/>
        <w:ind w:left="0"/>
        <w:rPr>
          <w:sz w:val="12"/>
        </w:rPr>
      </w:pPr>
    </w:p>
    <w:p>
      <w:pPr>
        <w:pStyle w:val="7"/>
        <w:spacing w:before="19"/>
        <w:ind w:left="0"/>
        <w:rPr>
          <w:sz w:val="10"/>
        </w:rPr>
      </w:pPr>
    </w:p>
    <w:p>
      <w:pPr>
        <w:spacing w:before="0"/>
        <w:ind w:left="124" w:right="0" w:firstLine="0"/>
        <w:jc w:val="left"/>
        <w:rPr>
          <w:sz w:val="36"/>
        </w:rPr>
      </w:pPr>
      <w:bookmarkStart w:id="89" w:name="2.5. 本章小结"/>
      <w:bookmarkEnd w:id="89"/>
      <w:bookmarkStart w:id="90" w:name="_bookmark37"/>
      <w:bookmarkEnd w:id="90"/>
      <w:r>
        <w:rPr>
          <w:rFonts w:ascii="Arial" w:eastAsia="Arial"/>
          <w:b/>
          <w:color w:val="B93825"/>
          <w:w w:val="105"/>
          <w:sz w:val="36"/>
        </w:rPr>
        <w:t>2.5.</w:t>
      </w:r>
      <w:r>
        <w:rPr>
          <w:rFonts w:ascii="Arial" w:eastAsia="Arial"/>
          <w:b/>
          <w:color w:val="B93825"/>
          <w:spacing w:val="74"/>
          <w:w w:val="105"/>
          <w:sz w:val="36"/>
        </w:rPr>
        <w:t xml:space="preserve"> </w:t>
      </w:r>
      <w:r>
        <w:rPr>
          <w:color w:val="B93825"/>
          <w:w w:val="105"/>
          <w:sz w:val="36"/>
        </w:rPr>
        <w:t>本章小结</w:t>
      </w:r>
    </w:p>
    <w:p>
      <w:pPr>
        <w:pStyle w:val="7"/>
        <w:spacing w:before="16"/>
      </w:pPr>
      <w:r>
        <w:rPr>
          <w:color w:val="333333"/>
        </w:rPr>
        <w:t xml:space="preserve">重点掌握匹配位置的这 </w:t>
      </w:r>
      <w:r>
        <w:rPr>
          <w:rFonts w:hint="eastAsia" w:ascii="Noto Sans Mono CJK JP Regular" w:eastAsia="Noto Sans Mono CJK JP Regular"/>
          <w:color w:val="333333"/>
        </w:rPr>
        <w:t xml:space="preserve">6 </w:t>
      </w:r>
      <w:r>
        <w:rPr>
          <w:color w:val="333333"/>
        </w:rPr>
        <w:t>个锚，给我们的解决正则问题工具箱内添加了新工具。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2"/>
        <w:numPr>
          <w:ilvl w:val="0"/>
          <w:numId w:val="7"/>
        </w:numPr>
        <w:tabs>
          <w:tab w:val="left" w:pos="784"/>
          <w:tab w:val="left" w:pos="785"/>
          <w:tab w:val="left" w:pos="2324"/>
        </w:tabs>
        <w:spacing w:before="0" w:after="0" w:line="889" w:lineRule="exact"/>
        <w:ind w:left="784" w:right="0" w:hanging="660"/>
        <w:jc w:val="left"/>
      </w:pPr>
      <w:r>
        <w:pict>
          <v:line id="_x0000_s1292" o:spid="_x0000_s1292" o:spt="20" style="position:absolute;left:0pt;margin-left:48.2pt;margin-top:4.75pt;height:0pt;width:498.75pt;mso-position-horizontal-relative:page;z-index:-129024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91" w:name="_bookmark38"/>
      <w:bookmarkEnd w:id="91"/>
      <w:bookmarkStart w:id="92" w:name="_bookmark38"/>
      <w:bookmarkEnd w:id="92"/>
      <w:bookmarkStart w:id="93" w:name="3. 第三章 正则表达式括号的作用"/>
      <w:bookmarkEnd w:id="93"/>
      <w:r>
        <w:rPr>
          <w:color w:val="B93825"/>
        </w:rPr>
        <w:t>第三章</w:t>
      </w:r>
      <w:r>
        <w:rPr>
          <w:color w:val="B93825"/>
        </w:rPr>
        <w:tab/>
      </w:r>
      <w:r>
        <w:rPr>
          <w:color w:val="B93825"/>
        </w:rPr>
        <w:t>正则表达式括号的作用</w:t>
      </w:r>
    </w:p>
    <w:p>
      <w:pPr>
        <w:pStyle w:val="7"/>
        <w:spacing w:line="419" w:lineRule="exact"/>
      </w:pPr>
      <w:r>
        <w:rPr>
          <w:color w:val="333333"/>
        </w:rPr>
        <w:t>不管哪门语言中都有括号。正则表达式也是一门语言，而括号的存在使这门语言更为强大。</w:t>
      </w:r>
    </w:p>
    <w:p>
      <w:pPr>
        <w:pStyle w:val="7"/>
        <w:spacing w:before="131"/>
      </w:pPr>
      <w:r>
        <w:rPr>
          <w:color w:val="333333"/>
        </w:rPr>
        <w:t>对括号的使用是否得心应手，是衡量对正则的掌握水平的一个侧面标准。</w:t>
      </w:r>
    </w:p>
    <w:p>
      <w:pPr>
        <w:pStyle w:val="7"/>
        <w:spacing w:before="132"/>
      </w:pPr>
      <w:r>
        <w:rPr>
          <w:color w:val="333333"/>
        </w:rPr>
        <w:t>括号的作用，其实三言两语就能说明白，括号提供了分组，便于我们引用它。</w:t>
      </w:r>
    </w:p>
    <w:p>
      <w:pPr>
        <w:pStyle w:val="7"/>
        <w:spacing w:before="166" w:line="312" w:lineRule="auto"/>
        <w:ind w:right="2328"/>
      </w:pPr>
      <w:r>
        <w:rPr>
          <w:color w:val="333333"/>
        </w:rPr>
        <w:t xml:space="preserve">引用某个分组，会有两种情形：在 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>里引用它，在正则表达式里引用它。本章内容虽相对简单，但我也要写长点。</w:t>
      </w:r>
    </w:p>
    <w:p>
      <w:pPr>
        <w:pStyle w:val="7"/>
        <w:spacing w:line="441" w:lineRule="exact"/>
      </w:pPr>
      <w:r>
        <w:rPr>
          <w:color w:val="333333"/>
        </w:rPr>
        <w:t>内容包括：</w:t>
      </w:r>
    </w:p>
    <w:p>
      <w:pPr>
        <w:pStyle w:val="7"/>
        <w:spacing w:before="131" w:line="247" w:lineRule="auto"/>
        <w:ind w:left="484" w:right="8268"/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rPr>
          <w:color w:val="418BCA"/>
        </w:rPr>
        <w:t>分组和分支结构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"_bookmark42" </w:instrText>
      </w:r>
      <w:r>
        <w:fldChar w:fldCharType="separate"/>
      </w:r>
      <w:r>
        <w:rPr>
          <w:color w:val="418BCA"/>
        </w:rPr>
        <w:t>分组引用</w:t>
      </w:r>
      <w:r>
        <w:rPr>
          <w:color w:val="418BCA"/>
        </w:rPr>
        <w:fldChar w:fldCharType="end"/>
      </w:r>
    </w:p>
    <w:p>
      <w:pPr>
        <w:pStyle w:val="7"/>
        <w:spacing w:line="247" w:lineRule="auto"/>
        <w:ind w:left="484" w:right="8688"/>
      </w:pPr>
      <w:r>
        <w:fldChar w:fldCharType="begin"/>
      </w:r>
      <w:r>
        <w:instrText xml:space="preserve"> HYPERLINK \l "_bookmark45" </w:instrText>
      </w:r>
      <w:r>
        <w:fldChar w:fldCharType="separate"/>
      </w:r>
      <w:r>
        <w:rPr>
          <w:color w:val="418BCA"/>
        </w:rPr>
        <w:t>反 向 引 用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"_bookmark50" </w:instrText>
      </w:r>
      <w:r>
        <w:fldChar w:fldCharType="separate"/>
      </w:r>
      <w:r>
        <w:rPr>
          <w:color w:val="418BCA"/>
        </w:rPr>
        <w:t xml:space="preserve"> 非捕获括号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"_bookmark51" </w:instrText>
      </w:r>
      <w:r>
        <w:fldChar w:fldCharType="separate"/>
      </w:r>
      <w:r>
        <w:rPr>
          <w:color w:val="418BCA"/>
        </w:rPr>
        <w:t>相关案例</w:t>
      </w:r>
      <w:r>
        <w:rPr>
          <w:color w:val="418BCA"/>
        </w:rPr>
        <w:fldChar w:fldCharType="end"/>
      </w:r>
    </w:p>
    <w:p>
      <w:pPr>
        <w:pStyle w:val="7"/>
        <w:spacing w:before="15"/>
        <w:ind w:left="0"/>
        <w:rPr>
          <w:sz w:val="12"/>
        </w:rPr>
      </w:pPr>
      <w:r>
        <w:pict>
          <v:line id="_x0000_s1293" o:spid="_x0000_s1293" o:spt="20" style="position:absolute;left:0pt;margin-left:48.2pt;margin-top:15.65pt;height:0pt;width:498.75pt;mso-position-horizontal-relative:page;mso-wrap-distance-bottom:0pt;mso-wrap-distance-top:0pt;z-index:3072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94" w:name="_bookmark39"/>
      <w:bookmarkEnd w:id="94"/>
      <w:bookmarkStart w:id="95" w:name="_bookmark39"/>
      <w:bookmarkEnd w:id="95"/>
      <w:bookmarkStart w:id="96" w:name="3.1. 分组和分支结构"/>
      <w:bookmarkEnd w:id="96"/>
      <w:r>
        <w:rPr>
          <w:color w:val="B93825"/>
        </w:rPr>
        <w:t>分组和分支结构</w:t>
      </w:r>
    </w:p>
    <w:p>
      <w:pPr>
        <w:pStyle w:val="7"/>
        <w:spacing w:line="436" w:lineRule="exact"/>
      </w:pPr>
      <w:r>
        <w:rPr>
          <w:color w:val="333333"/>
        </w:rPr>
        <w:t>这二者是括号最直觉的作用，也是最原始的功能，强调括号内的正则是一个整体，即提供子表达式。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72" w:after="0" w:line="240" w:lineRule="auto"/>
        <w:ind w:left="1034" w:right="0" w:hanging="910"/>
        <w:jc w:val="left"/>
      </w:pPr>
      <w:bookmarkStart w:id="97" w:name="_bookmark40"/>
      <w:bookmarkEnd w:id="97"/>
      <w:bookmarkStart w:id="98" w:name="_bookmark40"/>
      <w:bookmarkEnd w:id="98"/>
      <w:bookmarkStart w:id="99" w:name="3.1.1. 分组"/>
      <w:bookmarkEnd w:id="99"/>
      <w:r>
        <w:rPr>
          <w:color w:val="B93825"/>
        </w:rPr>
        <w:t>分组</w:t>
      </w:r>
    </w:p>
    <w:p>
      <w:pPr>
        <w:pStyle w:val="7"/>
        <w:spacing w:before="58" w:line="328" w:lineRule="auto"/>
        <w:ind w:right="1698"/>
      </w:pPr>
      <w:r>
        <w:pict>
          <v:group id="_x0000_s1294" o:spid="_x0000_s1294" o:spt="203" style="position:absolute;left:0pt;margin-left:47.85pt;margin-top:66.05pt;height:81.75pt;width:499.55pt;mso-position-horizontal-relative:page;mso-wrap-distance-bottom:0pt;mso-wrap-distance-top:0pt;z-index:3072;mso-width-relative:page;mso-height-relative:page;" coordorigin="957,1321" coordsize="9991,1635">
            <o:lock v:ext="edit"/>
            <v:shape id="_x0000_s1295" o:spid="_x0000_s1295" style="position:absolute;left:964;top:1328;height:1620;width:9976;" fillcolor="#F5F5F5" filled="t" stroked="f" coordorigin="965,1329" coordsize="9976,1620" path="m10861,1329l1045,1329,1014,1335,988,1352,971,1378,965,1409,965,2868,971,2899,988,2925,1014,2942,1045,2948,10861,2948,10892,2942,10917,2925,10935,2899,10941,2868,10941,1409,10935,1378,10917,1352,10892,1335,10861,1329xe">
              <v:path arrowok="t"/>
              <v:fill on="t" focussize="0,0"/>
              <v:stroke on="f"/>
              <v:imagedata o:title=""/>
              <o:lock v:ext="edit"/>
            </v:shape>
            <v:shape id="_x0000_s1296" o:spid="_x0000_s1296" style="position:absolute;left:964;top:1328;height:1620;width:9976;" filled="f" stroked="t" coordorigin="965,1329" coordsize="9976,1620" path="m1045,1329l10861,1329,10892,1335,10917,1352,10935,1378,10941,1409,10941,2868,10935,2899,10917,2925,10892,2942,10861,2948,1045,2948,1014,2942,988,2925,971,2899,965,2868,965,1409,971,1378,988,1352,1014,1335,1045,1329xe">
              <v:path arrowok="t"/>
              <v:fill on="f" focussize="0,0"/>
              <v:stroke color="#CCCCCC"/>
              <v:imagedata o:title=""/>
              <o:lock v:ext="edit"/>
            </v:shape>
            <v:shape id="_x0000_s1297" o:spid="_x0000_s1297" o:spt="202" type="#_x0000_t202" style="position:absolute;left:972;top:1336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/(ab)+/g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"ababa abbb ababab"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["abab", "ab", "ababab"]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我们知道 </w:t>
      </w:r>
      <w:r>
        <w:rPr>
          <w:rFonts w:hint="eastAsia" w:ascii="Noto Sans Mono CJK JP Regular" w:eastAsia="Noto Sans Mono CJK JP Regular"/>
          <w:color w:val="B02045"/>
        </w:rPr>
        <w:t xml:space="preserve">/a+/ </w:t>
      </w:r>
      <w:r>
        <w:rPr>
          <w:color w:val="333333"/>
        </w:rPr>
        <w:t xml:space="preserve">匹配连续出现的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 xml:space="preserve">，而要匹配连续出现的 </w:t>
      </w:r>
      <w:r>
        <w:rPr>
          <w:rFonts w:hint="eastAsia" w:ascii="Noto Sans Mono CJK JP Regular" w:eastAsia="Noto Sans Mono CJK JP Regular"/>
          <w:color w:val="B02045"/>
        </w:rPr>
        <w:t xml:space="preserve">"ab" </w:t>
      </w:r>
      <w:r>
        <w:rPr>
          <w:color w:val="333333"/>
        </w:rPr>
        <w:t xml:space="preserve">时，需要使用 </w:t>
      </w:r>
      <w:r>
        <w:rPr>
          <w:rFonts w:hint="eastAsia" w:ascii="Noto Sans Mono CJK JP Regular" w:eastAsia="Noto Sans Mono CJK JP Regular"/>
          <w:color w:val="B02045"/>
        </w:rPr>
        <w:t>/(ab)+/</w:t>
      </w:r>
      <w:r>
        <w:rPr>
          <w:color w:val="333333"/>
        </w:rPr>
        <w:t xml:space="preserve">。其中括号是提供分组功能，使量词 </w:t>
      </w:r>
      <w:r>
        <w:rPr>
          <w:rFonts w:hint="eastAsia" w:ascii="Noto Sans Mono CJK JP Regular" w:eastAsia="Noto Sans Mono CJK JP Regular"/>
          <w:color w:val="B02045"/>
        </w:rPr>
        <w:t xml:space="preserve">+ </w:t>
      </w:r>
      <w:r>
        <w:rPr>
          <w:color w:val="333333"/>
        </w:rPr>
        <w:t xml:space="preserve">作用于 </w:t>
      </w:r>
      <w:r>
        <w:rPr>
          <w:rFonts w:hint="eastAsia" w:ascii="Noto Sans Mono CJK JP Regular" w:eastAsia="Noto Sans Mono CJK JP Regular"/>
          <w:color w:val="B02045"/>
        </w:rPr>
        <w:t xml:space="preserve">"ab" </w:t>
      </w:r>
      <w:r>
        <w:rPr>
          <w:color w:val="333333"/>
        </w:rPr>
        <w:t>这个整体，测试如下：</w: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4"/>
        <w:numPr>
          <w:ilvl w:val="2"/>
          <w:numId w:val="7"/>
        </w:numPr>
        <w:tabs>
          <w:tab w:val="left" w:pos="1035"/>
        </w:tabs>
        <w:spacing w:before="0" w:after="0" w:line="546" w:lineRule="exact"/>
        <w:ind w:left="1034" w:right="0" w:hanging="910"/>
        <w:jc w:val="left"/>
      </w:pPr>
      <w:bookmarkStart w:id="100" w:name="3.1.2. 分支结构"/>
      <w:bookmarkEnd w:id="100"/>
      <w:bookmarkStart w:id="101" w:name="_bookmark41"/>
      <w:bookmarkEnd w:id="101"/>
      <w:bookmarkStart w:id="102" w:name="_bookmark41"/>
      <w:bookmarkEnd w:id="102"/>
      <w:r>
        <w:rPr>
          <w:color w:val="B93825"/>
        </w:rPr>
        <w:t>分支结构</w:t>
      </w:r>
    </w:p>
    <w:p>
      <w:pPr>
        <w:pStyle w:val="7"/>
        <w:spacing w:before="58" w:line="312" w:lineRule="auto"/>
        <w:ind w:right="963"/>
      </w:pPr>
      <w:r>
        <w:pict>
          <v:group id="_x0000_s1298" o:spid="_x0000_s1298" o:spt="203" style="position:absolute;left:0pt;margin-left:47.85pt;margin-top:64.3pt;height:52.25pt;width:499.55pt;mso-position-horizontal-relative:page;mso-wrap-distance-bottom:0pt;mso-wrap-distance-top:0pt;z-index:4096;mso-width-relative:page;mso-height-relative:page;" coordorigin="957,1287" coordsize="9991,1045">
            <o:lock v:ext="edit"/>
            <v:shape id="_x0000_s1299" o:spid="_x0000_s1299" style="position:absolute;left:964;top:1294;height:1030;width:9976;" fillcolor="#F5F5F5" filled="t" stroked="f" coordorigin="965,1294" coordsize="9976,1030" path="m10861,1294l1045,1294,1014,1300,988,1318,971,1343,965,1374,965,2244,971,2275,988,2300,1014,2318,1045,2324,10861,2324,10892,2318,10917,2300,10935,2275,10941,2244,10941,1374,10935,1343,10917,1318,10892,1300,10861,1294xe">
              <v:path arrowok="t"/>
              <v:fill on="t" focussize="0,0"/>
              <v:stroke on="f"/>
              <v:imagedata o:title=""/>
              <o:lock v:ext="edit"/>
            </v:shape>
            <v:shape id="_x0000_s1300" o:spid="_x0000_s1300" style="position:absolute;left:964;top:1294;height:1030;width:9976;" filled="f" stroked="t" coordorigin="965,1294" coordsize="9976,1030" path="m1045,1294l10861,1294,10892,1300,10917,1318,10935,1343,10941,1374,10941,2244,10935,2275,10917,2300,10892,2318,10861,2324,1045,2324,1014,2318,988,2300,971,2275,965,2244,965,1374,971,1343,988,1318,1014,1300,1045,1294xe">
              <v:path arrowok="t"/>
              <v:fill on="f" focussize="0,0"/>
              <v:stroke color="#CCCCCC"/>
              <v:imagedata o:title=""/>
              <o:lock v:ext="edit"/>
            </v:shape>
            <v:shape id="_x0000_s1301" o:spid="_x0000_s1301" o:spt="202" type="#_x0000_t202" style="position:absolute;left:972;top:1301;height:101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I love JavaScript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I love Regular Expression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而在多选分支结构 </w:t>
      </w:r>
      <w:r>
        <w:rPr>
          <w:rFonts w:hint="eastAsia" w:ascii="Noto Sans Mono CJK JP Regular" w:eastAsia="Noto Sans Mono CJK JP Regular"/>
          <w:color w:val="B02045"/>
        </w:rPr>
        <w:t xml:space="preserve">(p1|p2) </w:t>
      </w:r>
      <w:r>
        <w:rPr>
          <w:color w:val="333333"/>
        </w:rPr>
        <w:t>中，此处括号的作用也是不言而喻的，提供了分支表达式的所有可能。比如，要匹配如下的字符串：</w:t>
      </w:r>
    </w:p>
    <w:p>
      <w:pPr>
        <w:spacing w:after="0" w:line="312" w:lineRule="auto"/>
        <w:sectPr>
          <w:footerReference r:id="rId8" w:type="default"/>
          <w:pgSz w:w="11910" w:h="16840"/>
          <w:pgMar w:top="500" w:right="840" w:bottom="520" w:left="840" w:header="253" w:footer="323" w:gutter="0"/>
          <w:pgNumType w:start="26"/>
        </w:sectPr>
      </w:pPr>
    </w:p>
    <w:p>
      <w:pPr>
        <w:pStyle w:val="7"/>
        <w:spacing w:before="34"/>
      </w:pPr>
      <w:r>
        <w:rPr>
          <w:color w:val="333333"/>
        </w:rPr>
        <w:t>可以使用正则：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302" o:spid="_x0000_s1302" o:spt="203" style="position:absolute;left:0pt;margin-left:47.85pt;margin-top:10.35pt;height:96.45pt;width:499.55pt;mso-position-horizontal-relative:page;mso-wrap-distance-bottom:0pt;mso-wrap-distance-top:0pt;z-index:4096;mso-width-relative:page;mso-height-relative:page;" coordorigin="957,207" coordsize="9991,1929">
            <o:lock v:ext="edit"/>
            <v:shape id="_x0000_s1303" o:spid="_x0000_s1303" style="position:absolute;left:964;top:214;height:1914;width:9976;" fillcolor="#F5F5F5" filled="t" stroked="f" coordorigin="965,215" coordsize="9976,1914" path="m10861,215l1045,215,1014,221,988,238,971,264,965,295,965,2049,971,2080,988,2106,1014,2123,1045,2129,10861,2129,10892,2123,10917,2106,10935,2080,10941,204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304" o:spid="_x0000_s1304" style="position:absolute;left:964;top:214;height:1914;width:9976;" filled="f" stroked="t" coordorigin="965,215" coordsize="9976,1914" path="m1045,215l10861,215,10892,221,10917,238,10935,264,10941,295,10941,2049,10935,2080,10917,2106,10892,2123,10861,2129,1045,2129,1014,2123,988,2106,971,2080,965,204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305" o:spid="_x0000_s1305" o:spt="202" type="#_x0000_t202" style="position:absolute;left:972;top:222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36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/^I love (JavaScript|Regular Expression)$/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"I love JavaScript"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 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"I love Regular Expression"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如果去掉正则中的括号，即：</w:t>
      </w:r>
    </w:p>
    <w:p>
      <w:pPr>
        <w:pStyle w:val="7"/>
        <w:spacing w:before="166"/>
      </w:pPr>
      <w:r>
        <w:rPr>
          <w:rFonts w:hint="eastAsia" w:ascii="Noto Sans Mono CJK JP Regular" w:eastAsia="Noto Sans Mono CJK JP Regular"/>
          <w:color w:val="B02045"/>
        </w:rPr>
        <w:t>/^I love JavaScript|Regular Expression$/</w:t>
      </w:r>
      <w:r>
        <w:rPr>
          <w:color w:val="333333"/>
        </w:rPr>
        <w:t>，</w:t>
      </w:r>
    </w:p>
    <w:p>
      <w:pPr>
        <w:pStyle w:val="7"/>
        <w:spacing w:before="166"/>
      </w:pPr>
      <w:r>
        <w:rPr>
          <w:color w:val="333333"/>
        </w:rPr>
        <w:t xml:space="preserve">匹配字符串是 </w:t>
      </w:r>
      <w:r>
        <w:rPr>
          <w:rFonts w:hint="eastAsia" w:ascii="Noto Sans Mono CJK JP Regular" w:eastAsia="Noto Sans Mono CJK JP Regular"/>
          <w:color w:val="B02045"/>
        </w:rPr>
        <w:t xml:space="preserve">"I love JavaScript"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>"Regular Expression"</w:t>
      </w:r>
      <w:r>
        <w:rPr>
          <w:color w:val="333333"/>
        </w:rPr>
        <w:t>，当然这不是我们想要的。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306" o:spid="_x0000_s1306" o:spt="20" style="position:absolute;left:0pt;margin-left:48.2pt;margin-top:16.7pt;height:0pt;width:498.75pt;mso-position-horizontal-relative:page;mso-wrap-distance-bottom:0pt;mso-wrap-distance-top:0pt;z-index:4096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103" w:name="3.2. 分组引用"/>
      <w:bookmarkEnd w:id="103"/>
      <w:bookmarkStart w:id="104" w:name="_bookmark42"/>
      <w:bookmarkEnd w:id="104"/>
      <w:bookmarkStart w:id="105" w:name="_bookmark42"/>
      <w:bookmarkEnd w:id="105"/>
      <w:r>
        <w:rPr>
          <w:color w:val="B93825"/>
        </w:rPr>
        <w:t>分组引用</w:t>
      </w:r>
    </w:p>
    <w:p>
      <w:pPr>
        <w:pStyle w:val="7"/>
        <w:spacing w:line="328" w:lineRule="auto"/>
        <w:ind w:right="1908"/>
      </w:pPr>
      <w:r>
        <w:rPr>
          <w:color w:val="333333"/>
        </w:rPr>
        <w:t xml:space="preserve">这是括号一个重要的作用，有了它，我们就可以进行数据提取，以及更强大的替换操作。而要使用它带来的好处，必须配合使用实现环境的 </w:t>
      </w:r>
      <w:r>
        <w:rPr>
          <w:rFonts w:hint="eastAsia" w:ascii="Noto Sans Mono CJK JP Regular" w:eastAsia="Noto Sans Mono CJK JP Regular"/>
          <w:color w:val="333333"/>
        </w:rPr>
        <w:t>API</w:t>
      </w:r>
      <w:r>
        <w:rPr>
          <w:color w:val="333333"/>
        </w:rPr>
        <w:t>。</w:t>
      </w:r>
    </w:p>
    <w:p>
      <w:pPr>
        <w:pStyle w:val="7"/>
      </w:pPr>
      <w:r>
        <w:rPr>
          <w:color w:val="333333"/>
        </w:rPr>
        <w:t xml:space="preserve">以日期为例。假设格式是 </w:t>
      </w:r>
      <w:r>
        <w:rPr>
          <w:rFonts w:hint="eastAsia" w:ascii="Noto Sans Mono CJK JP Regular" w:eastAsia="Noto Sans Mono CJK JP Regular"/>
          <w:color w:val="B02045"/>
        </w:rPr>
        <w:t xml:space="preserve">yyyy-mm-dd </w:t>
      </w:r>
      <w:r>
        <w:rPr>
          <w:color w:val="333333"/>
        </w:rPr>
        <w:t>的，我们可以先写一个简单的正则：</w:t>
      </w:r>
    </w:p>
    <w:p>
      <w:pPr>
        <w:pStyle w:val="7"/>
        <w:spacing w:before="12"/>
        <w:ind w:left="0"/>
        <w:rPr>
          <w:sz w:val="7"/>
        </w:rPr>
      </w:pPr>
      <w:r>
        <w:pict>
          <v:group id="_x0000_s1307" o:spid="_x0000_s1307" o:spt="203" style="position:absolute;left:0pt;margin-left:47.85pt;margin-top:10pt;height:37.5pt;width:499.55pt;mso-position-horizontal-relative:page;mso-wrap-distance-bottom:0pt;mso-wrap-distance-top:0pt;z-index:4096;mso-width-relative:page;mso-height-relative:page;" coordorigin="957,200" coordsize="9991,750">
            <o:lock v:ext="edit"/>
            <v:shape id="_x0000_s1308" o:spid="_x0000_s1308" style="position:absolute;left:964;top:207;height:735;width:9976;" fillcolor="#F5F5F5" filled="t" stroked="f" coordorigin="965,208" coordsize="9976,735" path="m10861,208l1045,208,1014,214,988,231,971,257,965,288,965,862,971,894,988,919,1014,936,1045,942,10861,942,10892,936,10917,919,10935,894,10941,862,10941,288,10935,257,10917,231,10892,214,10861,208xe">
              <v:path arrowok="t"/>
              <v:fill on="t" focussize="0,0"/>
              <v:stroke on="f"/>
              <v:imagedata o:title=""/>
              <o:lock v:ext="edit"/>
            </v:shape>
            <v:shape id="_x0000_s1309" o:spid="_x0000_s1309" style="position:absolute;left:964;top:207;height:735;width:9976;" filled="f" stroked="t" coordorigin="965,208" coordsize="9976,735" path="m1045,208l10861,208,10892,214,10917,231,10935,257,10941,288,10941,862,10935,894,10917,919,10892,936,10861,942,1045,942,1014,936,988,919,971,894,965,862,965,288,971,257,988,231,1014,214,1045,208xe">
              <v:path arrowok="t"/>
              <v:fill on="f" focussize="0,0"/>
              <v:stroke color="#CCCCCC"/>
              <v:imagedata o:title=""/>
              <o:lock v:ext="edit"/>
            </v:shape>
            <v:shape id="_x0000_s1310" o:spid="_x0000_s1310" o:spt="202" type="#_x0000_t202" style="position:absolute;left:972;top:215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/\d{4}-\d{2}-\d{2}/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其可视化形式是：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4096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3924300" cy="10477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28"/>
      </w:pPr>
      <w:r>
        <w:rPr>
          <w:color w:val="333333"/>
        </w:rPr>
        <w:t>然后再修改成括号版的：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311" o:spid="_x0000_s1311" o:spt="203" style="position:absolute;left:0pt;margin-left:47.85pt;margin-top:10.3pt;height:37.5pt;width:499.55pt;mso-position-horizontal-relative:page;mso-wrap-distance-bottom:0pt;mso-wrap-distance-top:0pt;z-index:4096;mso-width-relative:page;mso-height-relative:page;" coordorigin="957,207" coordsize="9991,750">
            <o:lock v:ext="edit"/>
            <v:shape id="_x0000_s1312" o:spid="_x0000_s1312" style="position:absolute;left:964;top:214;height:735;width:9976;" fillcolor="#F5F5F5" filled="t" stroked="f" coordorigin="965,214" coordsize="9976,735" path="m10861,214l1045,214,1014,221,988,238,971,263,965,294,965,869,971,900,988,926,1014,943,1045,949,10861,949,10892,943,10917,926,10935,900,10941,86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13" o:spid="_x0000_s1313" style="position:absolute;left:964;top:214;height:735;width:9976;" filled="f" stroked="t" coordorigin="965,214" coordsize="9976,735" path="m1045,214l10861,214,10892,221,10917,238,10935,263,10941,294,10941,869,10935,900,10917,926,10892,943,10861,949,1045,949,1014,943,988,926,971,900,965,86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14" o:spid="_x0000_s1314" o:spt="202" type="#_x0000_t202" style="position:absolute;left:972;top:221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/(\d{4})-(\d{2})-(\d{2})/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其可视化形式是：</w:t>
      </w:r>
    </w:p>
    <w:p>
      <w:pPr>
        <w:spacing w:after="0" w:line="416" w:lineRule="exact"/>
        <w:sectPr>
          <w:headerReference r:id="rId9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4495800" cy="146685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ind w:left="0"/>
        <w:rPr>
          <w:sz w:val="8"/>
        </w:rPr>
      </w:pPr>
    </w:p>
    <w:p>
      <w:pPr>
        <w:pStyle w:val="7"/>
        <w:spacing w:before="15"/>
      </w:pPr>
      <w:r>
        <w:rPr>
          <w:color w:val="333333"/>
        </w:rPr>
        <w:t xml:space="preserve">对比这两个可视化图片，我们发现，与前者相比，后者多了分组编号，如 </w:t>
      </w:r>
      <w:r>
        <w:rPr>
          <w:rFonts w:hint="eastAsia" w:ascii="Noto Sans Mono CJK JP Regular" w:eastAsia="Noto Sans Mono CJK JP Regular"/>
          <w:color w:val="B02045"/>
        </w:rPr>
        <w:t>Group #1</w:t>
      </w:r>
      <w:r>
        <w:rPr>
          <w:color w:val="333333"/>
        </w:rPr>
        <w:t>。</w:t>
      </w:r>
    </w:p>
    <w:p>
      <w:pPr>
        <w:pStyle w:val="7"/>
        <w:spacing w:before="131" w:line="389" w:lineRule="exact"/>
      </w:pPr>
      <w:r>
        <w:rPr>
          <w:color w:val="333333"/>
        </w:rPr>
        <w:t>其实正则引擎也是这么做的，在匹配过程中，给每一个分组都开辟一个空间，用来存储每一个分组匹配到的</w:t>
      </w:r>
    </w:p>
    <w:p>
      <w:pPr>
        <w:pStyle w:val="7"/>
        <w:spacing w:line="389" w:lineRule="exact"/>
      </w:pPr>
      <w:r>
        <w:rPr>
          <w:color w:val="333333"/>
        </w:rPr>
        <w:t>数据。</w:t>
      </w:r>
    </w:p>
    <w:p>
      <w:pPr>
        <w:pStyle w:val="7"/>
        <w:spacing w:before="132"/>
      </w:pPr>
      <w:r>
        <w:rPr>
          <w:color w:val="333333"/>
        </w:rPr>
        <w:t>既然分组可以捕获数据，那么我们就可以使用它们。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72" w:after="0" w:line="240" w:lineRule="auto"/>
        <w:ind w:left="1034" w:right="0" w:hanging="910"/>
        <w:jc w:val="left"/>
      </w:pPr>
      <w:bookmarkStart w:id="106" w:name="_bookmark43"/>
      <w:bookmarkEnd w:id="106"/>
      <w:bookmarkStart w:id="107" w:name="_bookmark43"/>
      <w:bookmarkEnd w:id="107"/>
      <w:bookmarkStart w:id="108" w:name="3.2.1. 提取数据"/>
      <w:bookmarkEnd w:id="108"/>
      <w:r>
        <w:rPr>
          <w:color w:val="B93825"/>
        </w:rPr>
        <w:t>提取数据</w:t>
      </w:r>
    </w:p>
    <w:p>
      <w:pPr>
        <w:pStyle w:val="7"/>
        <w:spacing w:before="24"/>
      </w:pPr>
      <w:r>
        <w:rPr>
          <w:color w:val="333333"/>
        </w:rPr>
        <w:t>比如提取出年、月、日，可以这么做：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315" o:spid="_x0000_s1315" o:spt="203" style="position:absolute;left:0pt;margin-left:47.85pt;margin-top:10.3pt;height:81.75pt;width:499.55pt;mso-position-horizontal-relative:page;mso-wrap-distance-bottom:0pt;mso-wrap-distance-top:0pt;z-index:4096;mso-width-relative:page;mso-height-relative:page;" coordorigin="957,207" coordsize="9991,1635">
            <o:lock v:ext="edit"/>
            <v:shape id="_x0000_s1316" o:spid="_x0000_s1316" style="position:absolute;left:964;top:214;height:1620;width:9976;" fillcolor="#F5F5F5" filled="t" stroked="f" coordorigin="965,214" coordsize="9976,1620" path="m10861,214l1045,214,1014,221,988,238,971,263,965,294,965,1753,971,1785,988,1810,1014,1827,1045,1833,10861,1833,10892,1827,10917,1810,10935,1785,10941,1753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17" o:spid="_x0000_s1317" style="position:absolute;left:964;top:214;height:1620;width:9976;" filled="f" stroked="t" coordorigin="965,214" coordsize="9976,1620" path="m1045,214l10861,214,10892,221,10917,238,10935,263,10941,294,10941,1753,10935,1785,10917,1810,10892,1827,10861,1833,1045,1833,1014,1827,988,1810,971,1785,965,1753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18" o:spid="_x0000_s1318" o:spt="202" type="#_x0000_t202" style="position:absolute;left:972;top:221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566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/(\d{4})-(\d{2})-(\d{2})/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9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["2017-06-12", "2017", "06", "12", index: 0, input: "2017-06-12"]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7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5"/>
        <w:ind w:left="0"/>
        <w:rPr>
          <w:sz w:val="23"/>
        </w:rPr>
      </w:pPr>
    </w:p>
    <w:p>
      <w:pPr>
        <w:pStyle w:val="6"/>
      </w:pPr>
      <w:r>
        <w:rPr>
          <w:color w:val="333333"/>
          <w:w w:val="75"/>
        </w:rPr>
        <w:t>NOTE</w:t>
      </w:r>
    </w:p>
    <w:p>
      <w:pPr>
        <w:pStyle w:val="7"/>
        <w:spacing w:before="78" w:line="192" w:lineRule="auto"/>
        <w:ind w:left="364" w:right="768"/>
        <w:jc w:val="both"/>
      </w:pPr>
      <w:r>
        <w:br w:type="column"/>
      </w:r>
      <w:r>
        <w:rPr>
          <w:rFonts w:hint="eastAsia" w:ascii="Noto Sans Mono CJK JP Regular" w:eastAsia="Noto Sans Mono CJK JP Regular"/>
          <w:color w:val="B02045"/>
        </w:rPr>
        <w:t xml:space="preserve">match </w:t>
      </w:r>
      <w:r>
        <w:rPr>
          <w:color w:val="333333"/>
        </w:rPr>
        <w:t xml:space="preserve">返回的一个数组，第一个元素是整体匹配结果，然后是各个分组（括号里）匹配的内容，然后是匹配下标，最后是输入的文本。另外，正则表达式是否有修饰符 </w:t>
      </w:r>
      <w:r>
        <w:rPr>
          <w:rFonts w:hint="eastAsia" w:ascii="Noto Sans Mono CJK JP Regular" w:eastAsia="Noto Sans Mono CJK JP Regular"/>
          <w:color w:val="B02045"/>
        </w:rPr>
        <w:t>g</w:t>
      </w:r>
      <w:r>
        <w:rPr>
          <w:color w:val="333333"/>
        </w:rPr>
        <w:t>，</w:t>
      </w:r>
      <w:r>
        <w:rPr>
          <w:rFonts w:hint="eastAsia" w:ascii="Noto Sans Mono CJK JP Regular" w:eastAsia="Noto Sans Mono CJK JP Regular"/>
          <w:color w:val="B02045"/>
        </w:rPr>
        <w:t xml:space="preserve">match </w:t>
      </w:r>
      <w:r>
        <w:rPr>
          <w:color w:val="333333"/>
        </w:rPr>
        <w:t>返回的数组格式是不一样的。</w:t>
      </w:r>
    </w:p>
    <w:p>
      <w:pPr>
        <w:spacing w:after="0" w:line="192" w:lineRule="auto"/>
        <w:jc w:val="both"/>
        <w:sectPr>
          <w:type w:val="continuous"/>
          <w:pgSz w:w="11910" w:h="16840"/>
          <w:pgMar w:top="1560" w:right="840" w:bottom="280" w:left="840" w:header="720" w:footer="720" w:gutter="0"/>
          <w:cols w:equalWidth="0" w:num="2">
            <w:col w:w="825" w:space="75"/>
            <w:col w:w="9330"/>
          </w:cols>
        </w:sectPr>
      </w:pPr>
    </w:p>
    <w:p>
      <w:pPr>
        <w:pStyle w:val="7"/>
        <w:ind w:left="0"/>
        <w:rPr>
          <w:sz w:val="12"/>
        </w:rPr>
      </w:pPr>
    </w:p>
    <w:p>
      <w:pPr>
        <w:pStyle w:val="7"/>
        <w:spacing w:before="16"/>
      </w:pPr>
      <w:r>
        <w:pict>
          <v:line id="_x0000_s1319" o:spid="_x0000_s1319" o:spt="20" style="position:absolute;left:0pt;margin-left:93.2pt;margin-top:-70.8pt;height:62.05pt;width:0pt;mso-position-horizontal-relative:page;z-index:614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</v:line>
        </w:pict>
      </w:r>
      <w:r>
        <w:rPr>
          <w:color w:val="333333"/>
        </w:rPr>
        <w:t xml:space="preserve">另外也可以使用正则实例对象的 </w:t>
      </w:r>
      <w:r>
        <w:rPr>
          <w:rFonts w:hint="eastAsia" w:ascii="Noto Sans Mono CJK JP Regular" w:eastAsia="Noto Sans Mono CJK JP Regular"/>
          <w:color w:val="B02045"/>
        </w:rPr>
        <w:t xml:space="preserve">exec </w:t>
      </w:r>
      <w:r>
        <w:rPr>
          <w:color w:val="333333"/>
        </w:rPr>
        <w:t>方法：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320" o:spid="_x0000_s1320" o:spt="203" style="position:absolute;left:0pt;margin-left:47.85pt;margin-top:10.3pt;height:81.75pt;width:499.55pt;mso-position-horizontal-relative:page;mso-wrap-distance-bottom:0pt;mso-wrap-distance-top:0pt;z-index:4096;mso-width-relative:page;mso-height-relative:page;" coordorigin="957,207" coordsize="9991,1635">
            <o:lock v:ext="edit"/>
            <v:shape id="_x0000_s1321" o:spid="_x0000_s1321" style="position:absolute;left:964;top:214;height:1620;width:9976;" fillcolor="#F5F5F5" filled="t" stroked="f" coordorigin="965,214" coordsize="9976,1620" path="m10861,214l1045,214,1014,221,988,238,971,263,965,294,965,1753,971,1785,988,1810,1014,1827,1045,1833,10861,1833,10892,1827,10917,1810,10935,1785,10941,1753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22" o:spid="_x0000_s1322" style="position:absolute;left:964;top:214;height:1620;width:9976;" filled="f" stroked="t" coordorigin="965,214" coordsize="9976,1620" path="m1045,214l10861,214,10892,221,10917,238,10935,263,10941,294,10941,1753,10935,1785,10917,1810,10892,1827,10861,1833,1045,1833,1014,1827,988,1810,971,1785,965,1753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23" o:spid="_x0000_s1323" o:spt="202" type="#_x0000_t202" style="position:absolute;left:972;top:221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566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/(\d{4})-(\d{2})-(\d{2})/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regex.exec(string) );</w:t>
                    </w:r>
                  </w:p>
                  <w:p>
                    <w:pPr>
                      <w:spacing w:before="0" w:line="349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["2017-06-12", "2017", "06", "12", index: 0, input: "2017-06-12"]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同时，也可以使用构造函数的全局属性 </w:t>
      </w:r>
      <w:r>
        <w:rPr>
          <w:rFonts w:hint="eastAsia" w:ascii="Noto Sans Mono CJK JP Regular" w:eastAsia="Noto Sans Mono CJK JP Regular"/>
          <w:color w:val="B02045"/>
        </w:rPr>
        <w:t xml:space="preserve">$1 </w:t>
      </w:r>
      <w:r>
        <w:rPr>
          <w:color w:val="333333"/>
        </w:rPr>
        <w:t xml:space="preserve">至 </w:t>
      </w:r>
      <w:r>
        <w:rPr>
          <w:rFonts w:hint="eastAsia" w:ascii="Noto Sans Mono CJK JP Regular" w:eastAsia="Noto Sans Mono CJK JP Regular"/>
          <w:color w:val="B02045"/>
        </w:rPr>
        <w:t xml:space="preserve">$9 </w:t>
      </w:r>
      <w:r>
        <w:rPr>
          <w:color w:val="333333"/>
        </w:rPr>
        <w:t>来获取：</w:t>
      </w:r>
    </w:p>
    <w:p>
      <w:pPr>
        <w:spacing w:after="0"/>
        <w:sectPr>
          <w:type w:val="continuous"/>
          <w:pgSz w:w="11910" w:h="16840"/>
          <w:pgMar w:top="1560" w:right="840" w:bottom="280" w:left="840" w:header="720" w:footer="720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324" o:spid="_x0000_s1324" o:spt="203" style="height:170.15pt;width:499.55pt;" coordsize="9991,3403">
            <o:lock v:ext="edit"/>
            <v:shape id="_x0000_s1325" o:spid="_x0000_s1325" style="position:absolute;left:7;top:7;height:3388;width:9976;" fillcolor="#F5F5F5" filled="t" stroked="f" coordorigin="8,8" coordsize="9976,3388" path="m9904,8l88,8,56,14,31,31,14,56,8,88,8,3315,14,3347,31,3372,56,3389,88,3395,9904,3395,9935,3389,9960,3372,9977,3347,9984,3315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326" o:spid="_x0000_s1326" style="position:absolute;left:7;top:7;height:3388;width:9976;" filled="f" stroked="t" coordorigin="8,8" coordsize="9976,3388" path="m88,8l9904,8,9935,14,9960,31,9977,56,9984,88,9984,3315,9977,3347,9960,3372,9935,3389,9904,3395,88,3395,56,3389,31,3372,14,3347,8,3315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327" o:spid="_x0000_s1327" o:spt="202" type="#_x0000_t202" style="position:absolute;left:15;top:15;height:3373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5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/(\d{4})-(\d{2})-(\d{2})/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176" w:line="381" w:lineRule="exact"/>
                      <w:ind w:left="21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regex.test(string); 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</w:t>
                    </w:r>
                    <w:r>
                      <w:rPr>
                        <w:color w:val="999999"/>
                        <w:sz w:val="22"/>
                      </w:rPr>
                      <w:t>正则操作即可，例如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//regex.exec(string);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//string.match(regex);</w:t>
                    </w:r>
                  </w:p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console.log(RegExp.$1);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"2017"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console.log(RegExp.$2);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"06"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console.log(RegExp.$3);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"12"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4"/>
        <w:ind w:left="0"/>
        <w:rPr>
          <w:sz w:val="8"/>
        </w:rPr>
      </w:pPr>
    </w:p>
    <w:p>
      <w:pPr>
        <w:pStyle w:val="4"/>
        <w:numPr>
          <w:ilvl w:val="2"/>
          <w:numId w:val="7"/>
        </w:numPr>
        <w:tabs>
          <w:tab w:val="left" w:pos="1035"/>
        </w:tabs>
        <w:spacing w:before="0" w:after="0" w:line="547" w:lineRule="exact"/>
        <w:ind w:left="1034" w:right="0" w:hanging="910"/>
        <w:jc w:val="left"/>
      </w:pPr>
      <w:bookmarkStart w:id="109" w:name="_bookmark44"/>
      <w:bookmarkEnd w:id="109"/>
      <w:bookmarkStart w:id="110" w:name="3.2.2. 替换"/>
      <w:bookmarkEnd w:id="110"/>
      <w:bookmarkStart w:id="111" w:name="_bookmark44"/>
      <w:bookmarkEnd w:id="111"/>
      <w:r>
        <w:rPr>
          <w:color w:val="B93825"/>
        </w:rPr>
        <w:t>替换</w:t>
      </w:r>
    </w:p>
    <w:p>
      <w:pPr>
        <w:pStyle w:val="7"/>
        <w:spacing w:before="58"/>
      </w:pPr>
      <w:r>
        <w:rPr>
          <w:color w:val="333333"/>
        </w:rPr>
        <w:t xml:space="preserve">比如，想把 </w:t>
      </w:r>
      <w:r>
        <w:rPr>
          <w:rFonts w:hint="eastAsia" w:ascii="Noto Sans Mono CJK JP Regular" w:eastAsia="Noto Sans Mono CJK JP Regular"/>
          <w:color w:val="B02045"/>
        </w:rPr>
        <w:t xml:space="preserve">yyyy-mm-dd </w:t>
      </w:r>
      <w:r>
        <w:rPr>
          <w:color w:val="333333"/>
        </w:rPr>
        <w:t xml:space="preserve">格式，替换成 </w:t>
      </w:r>
      <w:r>
        <w:rPr>
          <w:rFonts w:hint="eastAsia" w:ascii="Noto Sans Mono CJK JP Regular" w:eastAsia="Noto Sans Mono CJK JP Regular"/>
          <w:color w:val="B02045"/>
        </w:rPr>
        <w:t xml:space="preserve">mm/dd/yyyy </w:t>
      </w:r>
      <w:r>
        <w:rPr>
          <w:color w:val="333333"/>
        </w:rPr>
        <w:t>怎么做？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328" o:spid="_x0000_s1328" o:spt="203" style="position:absolute;left:0pt;margin-left:47.85pt;margin-top:10.3pt;height:96.45pt;width:499.55pt;mso-position-horizontal-relative:page;mso-wrap-distance-bottom:0pt;mso-wrap-distance-top:0pt;z-index:4096;mso-width-relative:page;mso-height-relative:page;" coordorigin="957,207" coordsize="9991,1929">
            <o:lock v:ext="edit"/>
            <v:shape id="_x0000_s1329" o:spid="_x0000_s1329" style="position:absolute;left:964;top:214;height:1914;width:9976;" fillcolor="#F5F5F5" filled="t" stroked="f" coordorigin="965,214" coordsize="9976,1914" path="m10861,214l1045,214,1014,221,988,238,971,263,965,294,965,2048,971,2079,988,2105,1014,2122,1045,2128,10861,2128,10892,2122,10917,2105,10935,2079,10941,2048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30" o:spid="_x0000_s1330" style="position:absolute;left:964;top:214;height:1914;width:9976;" filled="f" stroked="t" coordorigin="965,214" coordsize="9976,1914" path="m1045,214l10861,214,10892,221,10917,238,10935,263,10941,294,10941,2048,10935,2079,10917,2105,10892,2122,10861,2128,1045,2128,1014,2122,988,2105,971,2079,965,2048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31" o:spid="_x0000_s1331" o:spt="202" type="#_x0000_t202" style="position:absolute;left:972;top:221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5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/(\d{4})-(\d{2})-(\d{2})/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455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string.replace(regex,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"$2/$3/$1"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"06/12/2017"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 </w:t>
      </w:r>
      <w:r>
        <w:rPr>
          <w:rFonts w:hint="eastAsia" w:ascii="Noto Sans Mono CJK JP Regular" w:eastAsia="Noto Sans Mono CJK JP Regular"/>
          <w:color w:val="B02045"/>
        </w:rPr>
        <w:t xml:space="preserve">replace </w:t>
      </w:r>
      <w:r>
        <w:rPr>
          <w:color w:val="333333"/>
        </w:rPr>
        <w:t xml:space="preserve">中的，第二个参数里用 </w:t>
      </w:r>
      <w:r>
        <w:rPr>
          <w:rFonts w:hint="eastAsia" w:ascii="Noto Sans Mono CJK JP Regular" w:eastAsia="Noto Sans Mono CJK JP Regular"/>
          <w:color w:val="B02045"/>
        </w:rPr>
        <w:t>$1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$2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$3 </w:t>
      </w:r>
      <w:r>
        <w:rPr>
          <w:color w:val="333333"/>
        </w:rPr>
        <w:t>指代相应的分组。等价于如下的形式：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332" o:spid="_x0000_s1332" o:spt="203" style="position:absolute;left:0pt;margin-left:47.85pt;margin-top:10.35pt;height:125.95pt;width:499.55pt;mso-position-horizontal-relative:page;mso-wrap-distance-bottom:0pt;mso-wrap-distance-top:0pt;z-index:4096;mso-width-relative:page;mso-height-relative:page;" coordorigin="957,207" coordsize="9991,2519">
            <o:lock v:ext="edit"/>
            <v:shape id="_x0000_s1333" o:spid="_x0000_s1333" style="position:absolute;left:964;top:214;height:2504;width:9976;" fillcolor="#F5F5F5" filled="t" stroked="f" coordorigin="965,215" coordsize="9976,2504" path="m10861,215l1045,215,1014,221,988,238,971,264,965,295,965,2638,971,2670,988,2695,1014,2712,1045,2718,10861,2718,10892,2712,10917,2695,10935,2670,10941,2638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334" o:spid="_x0000_s1334" style="position:absolute;left:964;top:214;height:2504;width:9976;" filled="f" stroked="t" coordorigin="965,215" coordsize="9976,2504" path="m1045,215l10861,215,10892,221,10917,238,10935,264,10941,295,10941,2638,10935,2670,10917,2695,10892,2712,10861,2718,1045,2718,1014,2712,988,2695,971,2670,965,2638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335" o:spid="_x0000_s1335" o:spt="202" type="#_x0000_t202" style="position:absolute;left:972;top:222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5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/(\d{4})-(\d{2})-(\d{2})/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string.replace(regex,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() {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RegExp.$2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"/"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RegExp.$3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"/"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+ RegExp.$1;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console.log(result);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"06/12/2017"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也等价于：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336" o:spid="_x0000_s1336" o:spt="203" style="position:absolute;left:0pt;margin-left:47.85pt;margin-top:10.3pt;height:125.95pt;width:499.55pt;mso-position-horizontal-relative:page;mso-wrap-distance-bottom:0pt;mso-wrap-distance-top:0pt;z-index:4096;mso-width-relative:page;mso-height-relative:page;" coordorigin="957,207" coordsize="9991,2519">
            <o:lock v:ext="edit"/>
            <v:shape id="_x0000_s1337" o:spid="_x0000_s1337" style="position:absolute;left:964;top:214;height:2504;width:9976;" fillcolor="#F5F5F5" filled="t" stroked="f" coordorigin="965,214" coordsize="9976,2504" path="m10861,214l1045,214,1014,221,988,238,971,263,965,294,965,2638,971,2669,988,2695,1014,2712,1045,2718,10861,2718,10892,2712,10917,2695,10935,2669,10941,2638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38" o:spid="_x0000_s1338" style="position:absolute;left:964;top:214;height:2504;width:9976;" filled="f" stroked="t" coordorigin="965,214" coordsize="9976,2504" path="m1045,214l10861,214,10892,221,10917,238,10935,263,10941,294,10941,2638,10935,2669,10917,2695,10892,2712,10861,2718,1045,2718,1014,2712,988,2695,971,2669,965,2638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39" o:spid="_x0000_s1339" o:spt="202" type="#_x0000_t202" style="position:absolute;left:972;top:221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5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/(\d{4})-(\d{2})-(\d{2})/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652" w:right="191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string.replace(regex,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(match, year, month, day) {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month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"/"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day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"/"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+ year;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console.log(result);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"06/12/2017"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line id="_x0000_s1340" o:spid="_x0000_s1340" o:spt="20" style="position:absolute;left:0pt;margin-left:48.2pt;margin-top:153.85pt;height:0pt;width:498.75pt;mso-position-horizontal-relative:page;mso-wrap-distance-bottom:0pt;mso-wrap-distance-top:0pt;z-index:4096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3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600" w:right="840" w:bottom="520" w:left="840" w:header="253" w:footer="323" w:gutter="0"/>
        </w:sect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24" w:after="0" w:line="240" w:lineRule="auto"/>
        <w:ind w:left="1024" w:right="0" w:hanging="900"/>
        <w:jc w:val="left"/>
      </w:pPr>
      <w:r>
        <w:pict>
          <v:line id="_x0000_s1341" o:spid="_x0000_s1341" o:spt="20" style="position:absolute;left:0pt;margin-left:48.2pt;margin-top:4.7pt;height:0pt;width:498.75pt;mso-position-horizontal-relative:page;z-index:-128000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112" w:name="_bookmark45"/>
      <w:bookmarkEnd w:id="112"/>
      <w:bookmarkStart w:id="113" w:name="3.3. 反向引用"/>
      <w:bookmarkEnd w:id="113"/>
      <w:bookmarkStart w:id="114" w:name="_bookmark45"/>
      <w:bookmarkEnd w:id="114"/>
      <w:r>
        <w:rPr>
          <w:color w:val="B93825"/>
        </w:rPr>
        <w:t>反向引用</w:t>
      </w:r>
    </w:p>
    <w:p>
      <w:pPr>
        <w:pStyle w:val="7"/>
        <w:spacing w:before="16"/>
      </w:pPr>
      <w:r>
        <w:rPr>
          <w:color w:val="333333"/>
        </w:rPr>
        <w:t xml:space="preserve">除了使用相应 </w:t>
      </w:r>
      <w:r>
        <w:rPr>
          <w:rFonts w:hint="eastAsia" w:ascii="Noto Sans Mono CJK JP Regular" w:eastAsia="Noto Sans Mono CJK JP Regular"/>
          <w:color w:val="333333"/>
        </w:rPr>
        <w:t xml:space="preserve">API </w:t>
      </w:r>
      <w:r>
        <w:rPr>
          <w:color w:val="333333"/>
        </w:rPr>
        <w:t>来引用分组，也可以在正则本身里引用分组。但只能引用之前出现的分组，即反向引用。</w:t>
      </w:r>
    </w:p>
    <w:p>
      <w:pPr>
        <w:pStyle w:val="7"/>
        <w:spacing w:before="132"/>
      </w:pPr>
      <w:r>
        <w:rPr>
          <w:color w:val="333333"/>
        </w:rPr>
        <w:t>还是以日期为例。</w:t>
      </w:r>
    </w:p>
    <w:p>
      <w:pPr>
        <w:pStyle w:val="7"/>
        <w:spacing w:before="131"/>
      </w:pPr>
      <w:r>
        <w:rPr>
          <w:color w:val="333333"/>
        </w:rPr>
        <w:t>比如要写一个正则支持匹配如下三种格式：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342" o:spid="_x0000_s1342" o:spt="203" style="position:absolute;left:0pt;margin-left:47.85pt;margin-top:10.35pt;height:67pt;width:499.55pt;mso-position-horizontal-relative:page;mso-wrap-distance-bottom:0pt;mso-wrap-distance-top:0pt;z-index:4096;mso-width-relative:page;mso-height-relative:page;" coordorigin="957,207" coordsize="9991,1340">
            <o:lock v:ext="edit"/>
            <v:shape id="_x0000_s1343" o:spid="_x0000_s1343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344" o:spid="_x0000_s1344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345" o:spid="_x0000_s1345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2016-06-12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2016/06/12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2016.06.12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  <w:rPr>
          <w:rFonts w:hint="eastAsia" w:ascii="Noto Sans Mono CJK JP Regular" w:eastAsia="Noto Sans Mono CJK JP Regular"/>
        </w:rPr>
      </w:pPr>
      <w:r>
        <w:rPr>
          <w:color w:val="333333"/>
        </w:rPr>
        <w:t>最先可能想到的正则是</w:t>
      </w:r>
      <w:r>
        <w:rPr>
          <w:rFonts w:hint="eastAsia" w:ascii="Noto Sans Mono CJK JP Regular" w:eastAsia="Noto Sans Mono CJK JP Regular"/>
          <w:color w:val="333333"/>
        </w:rPr>
        <w:t>:</w:t>
      </w:r>
    </w:p>
    <w:p>
      <w:pPr>
        <w:pStyle w:val="7"/>
        <w:spacing w:before="19"/>
        <w:ind w:left="0"/>
        <w:rPr>
          <w:rFonts w:ascii="Noto Sans Mono CJK JP Regular"/>
          <w:sz w:val="7"/>
        </w:rPr>
      </w:pPr>
      <w:r>
        <w:pict>
          <v:group id="_x0000_s1346" o:spid="_x0000_s1346" o:spt="203" style="position:absolute;left:0pt;margin-left:47.85pt;margin-top:10.35pt;height:155.45pt;width:499.55pt;mso-position-horizontal-relative:page;mso-wrap-distance-bottom:0pt;mso-wrap-distance-top:0pt;z-index:4096;mso-width-relative:page;mso-height-relative:page;" coordorigin="957,207" coordsize="9991,3109">
            <o:lock v:ext="edit"/>
            <v:shape id="_x0000_s1347" o:spid="_x0000_s1347" style="position:absolute;left:964;top:214;height:3094;width:9976;" fillcolor="#F5F5F5" filled="t" stroked="f" coordorigin="965,215" coordsize="9976,3094" path="m10861,215l1045,215,1014,221,988,238,971,264,965,295,965,3228,971,3259,988,3285,1014,3302,1045,3308,10861,3308,10892,3302,10917,3285,10935,3259,10941,3228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348" o:spid="_x0000_s1348" style="position:absolute;left:964;top:214;height:3094;width:9976;" filled="f" stroked="t" coordorigin="965,215" coordsize="9976,3094" path="m1045,215l10861,215,10892,221,10917,238,10935,264,10941,295,10941,3228,10935,3259,10917,3285,10892,3302,10861,3308,1045,3308,1014,3302,988,3285,971,3259,965,3228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349" o:spid="_x0000_s1349" o:spt="202" type="#_x0000_t202" style="position:absolute;left:972;top:222;height:307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44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/\d{4}(-|\/|\.)\d{2}(-|\/|\.)\d{2}/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string1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677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string2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"2017/06/12"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string3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"2017.06.12"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string4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"2016-06/12"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501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regex.test(string1)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regex.test(string2)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regex.test(string3)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regex.test(string4)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rFonts w:ascii="Noto Sans Mono CJK JP Regular"/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 </w:t>
      </w:r>
      <w:r>
        <w:rPr>
          <w:rFonts w:hint="eastAsia" w:ascii="Noto Sans Mono CJK JP Regular" w:eastAsia="Noto Sans Mono CJK JP Regular"/>
          <w:color w:val="B02045"/>
        </w:rPr>
        <w:t xml:space="preserve">/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 xml:space="preserve">. </w:t>
      </w:r>
      <w:r>
        <w:rPr>
          <w:color w:val="333333"/>
        </w:rPr>
        <w:t xml:space="preserve">需要转义。虽然匹配了要求的情况，但也匹配 </w:t>
      </w:r>
      <w:r>
        <w:rPr>
          <w:rFonts w:hint="eastAsia" w:ascii="Noto Sans Mono CJK JP Regular" w:eastAsia="Noto Sans Mono CJK JP Regular"/>
          <w:color w:val="B02045"/>
        </w:rPr>
        <w:t xml:space="preserve">"2016-06/12" </w:t>
      </w:r>
      <w:r>
        <w:rPr>
          <w:color w:val="333333"/>
        </w:rPr>
        <w:t>这样的数据。</w:t>
      </w:r>
    </w:p>
    <w:p>
      <w:pPr>
        <w:pStyle w:val="7"/>
        <w:spacing w:before="132"/>
      </w:pPr>
      <w:r>
        <w:rPr>
          <w:color w:val="333333"/>
        </w:rPr>
        <w:t>假设我们想要求分割符前后一致怎么办？此时需要使用反向引用：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350" o:spid="_x0000_s1350" o:spt="203" style="position:absolute;left:0pt;margin-left:47.85pt;margin-top:10.3pt;height:155.45pt;width:499.55pt;mso-position-horizontal-relative:page;mso-wrap-distance-bottom:0pt;mso-wrap-distance-top:0pt;z-index:4096;mso-width-relative:page;mso-height-relative:page;" coordorigin="957,207" coordsize="9991,3109">
            <o:lock v:ext="edit"/>
            <v:shape id="_x0000_s1351" o:spid="_x0000_s1351" style="position:absolute;left:964;top:214;height:3094;width:9976;" fillcolor="#F5F5F5" filled="t" stroked="f" coordorigin="965,214" coordsize="9976,3094" path="m10861,214l1045,214,1014,221,988,238,971,263,965,294,965,3228,971,3259,988,3284,1014,3301,1045,3308,10861,3308,10892,3301,10917,3284,10935,3259,10941,3228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52" o:spid="_x0000_s1352" style="position:absolute;left:964;top:214;height:3094;width:9976;" filled="f" stroked="t" coordorigin="965,214" coordsize="9976,3094" path="m1045,214l10861,214,10892,221,10917,238,10935,263,10941,294,10941,3228,10935,3259,10917,3284,10892,3301,10861,3308,1045,3308,1014,3301,988,3284,971,3259,965,3228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53" o:spid="_x0000_s1353" o:spt="202" type="#_x0000_t202" style="position:absolute;left:972;top:221;height:307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21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/\d{4}(-|\/|\.)\d{2}\1\d{2}/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string1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677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string2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"2017/06/12"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string3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"2017.06.12"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string4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"2016-06/12"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490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regex.test(string1)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regex.test(string2)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regex.test(string3)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regex.test(string4)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false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其可视化形式是：</w:t>
      </w:r>
    </w:p>
    <w:p>
      <w:pPr>
        <w:spacing w:after="0" w:line="416" w:lineRule="exact"/>
        <w:sectPr>
          <w:headerReference r:id="rId10" w:type="default"/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5181600" cy="190500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ind w:left="0"/>
        <w:rPr>
          <w:sz w:val="8"/>
        </w:rPr>
      </w:pPr>
    </w:p>
    <w:p>
      <w:pPr>
        <w:pStyle w:val="7"/>
        <w:spacing w:before="77" w:line="192" w:lineRule="auto"/>
        <w:ind w:right="228"/>
      </w:pPr>
      <w:r>
        <w:rPr>
          <w:color w:val="333333"/>
        </w:rPr>
        <w:t xml:space="preserve">注意里面的 </w:t>
      </w:r>
      <w:r>
        <w:rPr>
          <w:rFonts w:hint="eastAsia" w:ascii="Noto Sans Mono CJK JP Regular" w:eastAsia="Noto Sans Mono CJK JP Regular"/>
          <w:color w:val="B02045"/>
        </w:rPr>
        <w:t>\1</w:t>
      </w:r>
      <w:r>
        <w:rPr>
          <w:color w:val="333333"/>
        </w:rPr>
        <w:t xml:space="preserve">，表示的引用之前的那个分组 </w:t>
      </w:r>
      <w:r>
        <w:rPr>
          <w:rFonts w:hint="eastAsia" w:ascii="Noto Sans Mono CJK JP Regular" w:eastAsia="Noto Sans Mono CJK JP Regular"/>
          <w:color w:val="B02045"/>
        </w:rPr>
        <w:t>(-|\/|\.)</w:t>
      </w:r>
      <w:r>
        <w:rPr>
          <w:color w:val="333333"/>
        </w:rPr>
        <w:t xml:space="preserve">。不管它匹配到什么（比如 </w:t>
      </w:r>
      <w:r>
        <w:rPr>
          <w:rFonts w:hint="eastAsia" w:ascii="Noto Sans Mono CJK JP Regular" w:eastAsia="Noto Sans Mono CJK JP Regular"/>
          <w:color w:val="B02045"/>
        </w:rPr>
        <w:t>-</w:t>
      </w:r>
      <w:r>
        <w:rPr>
          <w:color w:val="333333"/>
        </w:rPr>
        <w:t>），</w:t>
      </w:r>
      <w:r>
        <w:rPr>
          <w:rFonts w:hint="eastAsia" w:ascii="Noto Sans Mono CJK JP Regular" w:eastAsia="Noto Sans Mono CJK JP Regular"/>
          <w:color w:val="B02045"/>
        </w:rPr>
        <w:t xml:space="preserve">\1 </w:t>
      </w:r>
      <w:r>
        <w:rPr>
          <w:color w:val="333333"/>
        </w:rPr>
        <w:t>都匹配那个同样的具体某个字符。</w:t>
      </w:r>
    </w:p>
    <w:p>
      <w:pPr>
        <w:pStyle w:val="7"/>
        <w:spacing w:before="192" w:line="312" w:lineRule="auto"/>
        <w:ind w:right="1068"/>
      </w:pPr>
      <w:r>
        <w:rPr>
          <w:color w:val="333333"/>
        </w:rPr>
        <w:t xml:space="preserve">我们知道了 </w:t>
      </w:r>
      <w:r>
        <w:rPr>
          <w:rFonts w:hint="eastAsia" w:ascii="Noto Sans Mono CJK JP Regular" w:eastAsia="Noto Sans Mono CJK JP Regular"/>
          <w:color w:val="B02045"/>
        </w:rPr>
        <w:t xml:space="preserve">\1 </w:t>
      </w:r>
      <w:r>
        <w:rPr>
          <w:color w:val="333333"/>
        </w:rPr>
        <w:t xml:space="preserve">的含义后，那么 </w:t>
      </w:r>
      <w:r>
        <w:rPr>
          <w:rFonts w:hint="eastAsia" w:ascii="Noto Sans Mono CJK JP Regular" w:eastAsia="Noto Sans Mono CJK JP Regular"/>
          <w:color w:val="B02045"/>
        </w:rPr>
        <w:t xml:space="preserve">\2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 xml:space="preserve">\3 </w:t>
      </w:r>
      <w:r>
        <w:rPr>
          <w:color w:val="333333"/>
        </w:rPr>
        <w:t>的概念也就理解了，即分别指代第二个和第三个分组。看到这里，此时，恐怕你会有几个问题。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37" w:after="0" w:line="240" w:lineRule="auto"/>
        <w:ind w:left="1034" w:right="0" w:hanging="910"/>
        <w:jc w:val="left"/>
      </w:pPr>
      <w:bookmarkStart w:id="115" w:name="3.3.1. 括号嵌套怎么办？"/>
      <w:bookmarkEnd w:id="115"/>
      <w:bookmarkStart w:id="116" w:name="_bookmark46"/>
      <w:bookmarkEnd w:id="116"/>
      <w:bookmarkStart w:id="117" w:name="_bookmark46"/>
      <w:bookmarkEnd w:id="117"/>
      <w:r>
        <w:rPr>
          <w:color w:val="B93825"/>
        </w:rPr>
        <w:t>括号嵌套怎么办？</w:t>
      </w:r>
    </w:p>
    <w:p>
      <w:pPr>
        <w:pStyle w:val="7"/>
        <w:spacing w:before="23"/>
      </w:pPr>
      <w:r>
        <w:rPr>
          <w:color w:val="333333"/>
        </w:rPr>
        <w:t>以左括号（开括号）为准。比如：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354" o:spid="_x0000_s1354" o:spt="203" style="position:absolute;left:0pt;margin-left:47.85pt;margin-top:10.35pt;height:125.95pt;width:499.55pt;mso-position-horizontal-relative:page;mso-wrap-distance-bottom:0pt;mso-wrap-distance-top:0pt;z-index:4096;mso-width-relative:page;mso-height-relative:page;" coordorigin="957,207" coordsize="9991,2519">
            <o:lock v:ext="edit"/>
            <v:shape id="_x0000_s1355" o:spid="_x0000_s1355" style="position:absolute;left:964;top:214;height:2504;width:9976;" fillcolor="#F5F5F5" filled="t" stroked="f" coordorigin="965,215" coordsize="9976,2504" path="m10861,215l1045,215,1014,221,988,238,971,263,965,295,965,2638,971,2669,988,2695,1014,2712,1045,2718,10861,2718,10892,2712,10917,2695,10935,2669,10941,2638,10941,295,10935,263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356" o:spid="_x0000_s1356" style="position:absolute;left:964;top:214;height:2504;width:9976;" filled="f" stroked="t" coordorigin="965,215" coordsize="9976,2504" path="m1045,215l10861,215,10892,221,10917,238,10935,263,10941,295,10941,2638,10935,2669,10917,2695,10892,2712,10861,2718,1045,2718,1014,2712,988,2695,971,2669,965,2638,965,295,971,263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357" o:spid="_x0000_s1357" o:spt="202" type="#_x0000_t202" style="position:absolute;left:972;top:222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43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/^((\d)(\d(\d)))\1\2\3\4$/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"1231231233"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5126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RegExp.$1 );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123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RegExp.$2 );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1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RegExp.$3 );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23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RegExp.$4 );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3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我们可以看看这个正则匹配模式：</w:t>
      </w:r>
    </w:p>
    <w:p>
      <w:pPr>
        <w:pStyle w:val="7"/>
        <w:spacing w:before="166" w:line="264" w:lineRule="auto"/>
        <w:ind w:left="484" w:right="6588"/>
        <w:jc w:val="both"/>
      </w:pPr>
      <w:r>
        <w:rPr>
          <w:color w:val="333333"/>
        </w:rPr>
        <w:t xml:space="preserve">第一个字符是数字，比如说 </w:t>
      </w:r>
      <w:r>
        <w:rPr>
          <w:rFonts w:hint="eastAsia" w:ascii="Noto Sans Mono CJK JP Regular" w:eastAsia="Noto Sans Mono CJK JP Regular"/>
          <w:color w:val="B02045"/>
        </w:rPr>
        <w:t>"1"</w:t>
      </w:r>
      <w:r>
        <w:rPr>
          <w:color w:val="333333"/>
        </w:rPr>
        <w:t xml:space="preserve">， 第二个字符是数字，比如说 </w:t>
      </w:r>
      <w:r>
        <w:rPr>
          <w:rFonts w:hint="eastAsia" w:ascii="Noto Sans Mono CJK JP Regular" w:eastAsia="Noto Sans Mono CJK JP Regular"/>
          <w:color w:val="B02045"/>
        </w:rPr>
        <w:t>"2"</w:t>
      </w:r>
      <w:r>
        <w:rPr>
          <w:color w:val="333333"/>
        </w:rPr>
        <w:t xml:space="preserve">， 第三个字符是数字，比如说 </w:t>
      </w:r>
      <w:r>
        <w:rPr>
          <w:rFonts w:hint="eastAsia" w:ascii="Noto Sans Mono CJK JP Regular" w:eastAsia="Noto Sans Mono CJK JP Regular"/>
          <w:color w:val="B02045"/>
        </w:rPr>
        <w:t>"3"</w:t>
      </w:r>
      <w:r>
        <w:rPr>
          <w:color w:val="333333"/>
        </w:rPr>
        <w:t>，</w:t>
      </w:r>
    </w:p>
    <w:p>
      <w:pPr>
        <w:pStyle w:val="7"/>
        <w:spacing w:before="4" w:line="264" w:lineRule="auto"/>
        <w:ind w:left="484" w:right="1443"/>
      </w:pPr>
      <w:r>
        <w:rPr>
          <w:color w:val="333333"/>
        </w:rPr>
        <w:t xml:space="preserve">接下来的是 </w:t>
      </w:r>
      <w:r>
        <w:rPr>
          <w:rFonts w:hint="eastAsia" w:ascii="Noto Sans Mono CJK JP Regular" w:eastAsia="Noto Sans Mono CJK JP Regular"/>
          <w:color w:val="B02045"/>
        </w:rPr>
        <w:t>\1</w:t>
      </w:r>
      <w:r>
        <w:rPr>
          <w:color w:val="333333"/>
        </w:rPr>
        <w:t xml:space="preserve">，是第一个分组内容，那么看第一个开括号对应的分组是什么，是 </w:t>
      </w:r>
      <w:r>
        <w:rPr>
          <w:rFonts w:hint="eastAsia" w:ascii="Noto Sans Mono CJK JP Regular" w:eastAsia="Noto Sans Mono CJK JP Regular"/>
          <w:color w:val="B02045"/>
        </w:rPr>
        <w:t>"123"</w:t>
      </w:r>
      <w:r>
        <w:rPr>
          <w:color w:val="333333"/>
        </w:rPr>
        <w:t xml:space="preserve">， 接下来的是 </w:t>
      </w:r>
      <w:r>
        <w:rPr>
          <w:rFonts w:hint="eastAsia" w:ascii="Noto Sans Mono CJK JP Regular" w:eastAsia="Noto Sans Mono CJK JP Regular"/>
          <w:color w:val="B02045"/>
        </w:rPr>
        <w:t>\2</w:t>
      </w:r>
      <w:r>
        <w:rPr>
          <w:color w:val="333333"/>
        </w:rPr>
        <w:t>，找到第</w:t>
      </w:r>
      <w:r>
        <w:rPr>
          <w:rFonts w:hint="eastAsia" w:ascii="Noto Sans Mono CJK JP Regular" w:eastAsia="Noto Sans Mono CJK JP Regular"/>
          <w:color w:val="333333"/>
        </w:rPr>
        <w:t>2</w:t>
      </w:r>
      <w:r>
        <w:rPr>
          <w:color w:val="333333"/>
        </w:rPr>
        <w:t xml:space="preserve">个开括号，对应的分组，匹配的内容是 </w:t>
      </w:r>
      <w:r>
        <w:rPr>
          <w:rFonts w:hint="eastAsia" w:ascii="Noto Sans Mono CJK JP Regular" w:eastAsia="Noto Sans Mono CJK JP Regular"/>
          <w:color w:val="B02045"/>
        </w:rPr>
        <w:t>"1"</w:t>
      </w:r>
      <w:r>
        <w:rPr>
          <w:color w:val="333333"/>
        </w:rPr>
        <w:t>，</w:t>
      </w:r>
    </w:p>
    <w:p>
      <w:pPr>
        <w:pStyle w:val="7"/>
        <w:spacing w:before="4" w:line="264" w:lineRule="auto"/>
        <w:ind w:left="484" w:right="3123"/>
      </w:pPr>
      <w:r>
        <w:rPr>
          <w:color w:val="333333"/>
        </w:rPr>
        <w:t xml:space="preserve">接下来的是 </w:t>
      </w:r>
      <w:r>
        <w:rPr>
          <w:rFonts w:hint="eastAsia" w:ascii="Noto Sans Mono CJK JP Regular" w:eastAsia="Noto Sans Mono CJK JP Regular"/>
          <w:color w:val="B02045"/>
        </w:rPr>
        <w:t>\3</w:t>
      </w:r>
      <w:r>
        <w:rPr>
          <w:color w:val="333333"/>
        </w:rPr>
        <w:t>，找到第</w:t>
      </w:r>
      <w:r>
        <w:rPr>
          <w:rFonts w:hint="eastAsia" w:ascii="Noto Sans Mono CJK JP Regular" w:eastAsia="Noto Sans Mono CJK JP Regular"/>
          <w:color w:val="333333"/>
        </w:rPr>
        <w:t>3</w:t>
      </w:r>
      <w:r>
        <w:rPr>
          <w:color w:val="333333"/>
        </w:rPr>
        <w:t xml:space="preserve">个开括号，对应的分组，匹配的内容是 </w:t>
      </w:r>
      <w:r>
        <w:rPr>
          <w:rFonts w:hint="eastAsia" w:ascii="Noto Sans Mono CJK JP Regular" w:eastAsia="Noto Sans Mono CJK JP Regular"/>
          <w:color w:val="B02045"/>
        </w:rPr>
        <w:t>"23"</w:t>
      </w:r>
      <w:r>
        <w:rPr>
          <w:color w:val="333333"/>
        </w:rPr>
        <w:t xml:space="preserve">， 最后的是 </w:t>
      </w:r>
      <w:r>
        <w:rPr>
          <w:rFonts w:hint="eastAsia" w:ascii="Noto Sans Mono CJK JP Regular" w:eastAsia="Noto Sans Mono CJK JP Regular"/>
          <w:color w:val="B02045"/>
        </w:rPr>
        <w:t>\4</w:t>
      </w:r>
      <w:r>
        <w:rPr>
          <w:color w:val="333333"/>
        </w:rPr>
        <w:t>，找到第</w:t>
      </w:r>
      <w:r>
        <w:rPr>
          <w:rFonts w:hint="eastAsia" w:ascii="Noto Sans Mono CJK JP Regular" w:eastAsia="Noto Sans Mono CJK JP Regular"/>
          <w:color w:val="333333"/>
        </w:rPr>
        <w:t>3</w:t>
      </w:r>
      <w:r>
        <w:rPr>
          <w:color w:val="333333"/>
        </w:rPr>
        <w:t xml:space="preserve">个开括号，对应的分组，匹配的内容是 </w:t>
      </w:r>
      <w:r>
        <w:rPr>
          <w:rFonts w:hint="eastAsia" w:ascii="Noto Sans Mono CJK JP Regular" w:eastAsia="Noto Sans Mono CJK JP Regular"/>
          <w:color w:val="B02045"/>
        </w:rPr>
        <w:t>"3"</w:t>
      </w:r>
      <w:r>
        <w:rPr>
          <w:color w:val="333333"/>
        </w:rPr>
        <w:t>。</w:t>
      </w:r>
    </w:p>
    <w:p>
      <w:pPr>
        <w:pStyle w:val="7"/>
        <w:spacing w:before="88"/>
      </w:pPr>
      <w:r>
        <w:rPr>
          <w:color w:val="333333"/>
        </w:rPr>
        <w:t>此正则的可视化形式是：</w:t>
      </w:r>
    </w:p>
    <w:p>
      <w:pPr>
        <w:spacing w:after="0"/>
        <w:sectPr>
          <w:headerReference r:id="rId11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6363970" cy="1419225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195" cy="14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"/>
        <w:ind w:left="0"/>
        <w:rPr>
          <w:sz w:val="9"/>
        </w:rPr>
      </w:pPr>
    </w:p>
    <w:p>
      <w:pPr>
        <w:pStyle w:val="14"/>
        <w:numPr>
          <w:ilvl w:val="2"/>
          <w:numId w:val="7"/>
        </w:numPr>
        <w:tabs>
          <w:tab w:val="left" w:pos="1035"/>
        </w:tabs>
        <w:spacing w:before="0" w:after="0" w:line="547" w:lineRule="exact"/>
        <w:ind w:left="1034" w:right="0" w:hanging="910"/>
        <w:jc w:val="left"/>
        <w:rPr>
          <w:sz w:val="26"/>
        </w:rPr>
      </w:pPr>
      <w:bookmarkStart w:id="118" w:name="_bookmark47"/>
      <w:bookmarkEnd w:id="118"/>
      <w:bookmarkStart w:id="119" w:name="_bookmark47"/>
      <w:bookmarkEnd w:id="119"/>
      <w:bookmarkStart w:id="120" w:name="3.3.2. \10 表示什么呢？"/>
      <w:bookmarkEnd w:id="120"/>
      <w:r>
        <w:rPr>
          <w:rFonts w:ascii="Arial" w:eastAsia="Arial"/>
          <w:b/>
          <w:color w:val="B93825"/>
          <w:sz w:val="26"/>
        </w:rPr>
        <w:t>\10</w:t>
      </w:r>
      <w:r>
        <w:rPr>
          <w:rFonts w:ascii="Arial" w:eastAsia="Arial"/>
          <w:b/>
          <w:color w:val="B93825"/>
          <w:spacing w:val="57"/>
          <w:sz w:val="26"/>
        </w:rPr>
        <w:t xml:space="preserve"> </w:t>
      </w:r>
      <w:r>
        <w:rPr>
          <w:color w:val="B93825"/>
          <w:sz w:val="26"/>
        </w:rPr>
        <w:t>表示什么呢？</w:t>
      </w:r>
    </w:p>
    <w:p>
      <w:pPr>
        <w:pStyle w:val="7"/>
        <w:spacing w:before="58"/>
      </w:pPr>
      <w:r>
        <w:rPr>
          <w:color w:val="333333"/>
        </w:rPr>
        <w:t xml:space="preserve">另外一个疑问可能是，即 </w:t>
      </w:r>
      <w:r>
        <w:rPr>
          <w:rFonts w:hint="eastAsia" w:ascii="Noto Sans Mono CJK JP Regular" w:eastAsia="Noto Sans Mono CJK JP Regular"/>
          <w:color w:val="B02045"/>
        </w:rPr>
        <w:t xml:space="preserve">\10 </w:t>
      </w:r>
      <w:r>
        <w:rPr>
          <w:color w:val="333333"/>
        </w:rPr>
        <w:t xml:space="preserve">是表示第 </w:t>
      </w:r>
      <w:r>
        <w:rPr>
          <w:rFonts w:hint="eastAsia" w:ascii="Noto Sans Mono CJK JP Regular" w:eastAsia="Noto Sans Mono CJK JP Regular"/>
          <w:color w:val="B02045"/>
        </w:rPr>
        <w:t xml:space="preserve">10 </w:t>
      </w:r>
      <w:r>
        <w:rPr>
          <w:color w:val="333333"/>
        </w:rPr>
        <w:t xml:space="preserve">个分组，还是 </w:t>
      </w:r>
      <w:r>
        <w:rPr>
          <w:rFonts w:hint="eastAsia" w:ascii="Noto Sans Mono CJK JP Regular" w:eastAsia="Noto Sans Mono CJK JP Regular"/>
          <w:color w:val="B02045"/>
        </w:rPr>
        <w:t xml:space="preserve">\1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 xml:space="preserve">0 </w:t>
      </w:r>
      <w:r>
        <w:rPr>
          <w:color w:val="333333"/>
        </w:rPr>
        <w:t>呢？</w:t>
      </w:r>
    </w:p>
    <w:p>
      <w:pPr>
        <w:pStyle w:val="7"/>
        <w:spacing w:before="166"/>
      </w:pPr>
      <w:r>
        <w:rPr>
          <w:color w:val="333333"/>
        </w:rPr>
        <w:t xml:space="preserve">答案是前者，虽然一个正则里出现 </w:t>
      </w:r>
      <w:r>
        <w:rPr>
          <w:rFonts w:hint="eastAsia" w:ascii="Noto Sans Mono CJK JP Regular" w:eastAsia="Noto Sans Mono CJK JP Regular"/>
          <w:color w:val="B02045"/>
        </w:rPr>
        <w:t xml:space="preserve">\10 </w:t>
      </w:r>
      <w:r>
        <w:rPr>
          <w:color w:val="333333"/>
        </w:rPr>
        <w:t>比较罕见。测试如下：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358" o:spid="_x0000_s1358" o:spt="203" style="position:absolute;left:0pt;margin-left:47.85pt;margin-top:10.3pt;height:81.75pt;width:499.55pt;mso-position-horizontal-relative:page;mso-wrap-distance-bottom:0pt;mso-wrap-distance-top:0pt;z-index:4096;mso-width-relative:page;mso-height-relative:page;" coordorigin="957,207" coordsize="9991,1635">
            <o:lock v:ext="edit"/>
            <v:shape id="_x0000_s1359" o:spid="_x0000_s1359" style="position:absolute;left:964;top:214;height:1620;width:9976;" fillcolor="#F5F5F5" filled="t" stroked="f" coordorigin="965,214" coordsize="9976,1620" path="m10861,214l1045,214,1014,221,988,238,971,263,965,294,965,1754,971,1785,988,1810,1014,1827,1045,1834,10861,1834,10892,1827,10917,1810,10935,1785,10941,1754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60" o:spid="_x0000_s1360" style="position:absolute;left:964;top:214;height:1620;width:9976;" filled="f" stroked="t" coordorigin="965,214" coordsize="9976,1620" path="m1045,214l10861,214,10892,221,10917,238,10935,263,10941,294,10941,1754,10935,1785,10917,1810,10892,1827,10861,1834,1045,1834,1014,1827,988,1810,971,1785,965,1754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61" o:spid="_x0000_s1361" o:spt="202" type="#_x0000_t202" style="position:absolute;left:972;top:221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/(1)(2)(3)(4)(5)(6)(7)(8)(9)(#) \10+/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9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"123456789# ######"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regex.test(string)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7"/>
        <w:ind w:left="0"/>
        <w:rPr>
          <w:sz w:val="10"/>
        </w:rPr>
      </w:pPr>
    </w:p>
    <w:p>
      <w:pPr>
        <w:pStyle w:val="7"/>
        <w:tabs>
          <w:tab w:val="left" w:pos="1159"/>
        </w:tabs>
        <w:spacing w:before="14"/>
        <w:ind w:left="364"/>
      </w:pPr>
      <w:r>
        <w:pict>
          <v:line id="_x0000_s1362" o:spid="_x0000_s1362" o:spt="20" style="position:absolute;left:0pt;margin-left:87.95pt;margin-top:-0.75pt;height:26.55pt;width:0pt;mso-position-horizontal-relative:page;z-index:-128000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</v:line>
        </w:pict>
      </w:r>
      <w:r>
        <w:rPr>
          <w:rFonts w:ascii="Arial" w:eastAsia="Arial"/>
          <w:b/>
          <w:color w:val="333333"/>
        </w:rPr>
        <w:t>TIP</w:t>
      </w:r>
      <w:r>
        <w:rPr>
          <w:rFonts w:ascii="Arial" w:eastAsia="Arial"/>
          <w:b/>
          <w:color w:val="333333"/>
        </w:rPr>
        <w:tab/>
      </w:r>
      <w:r>
        <w:rPr>
          <w:color w:val="333333"/>
          <w:spacing w:val="1"/>
          <w:position w:val="1"/>
        </w:rPr>
        <w:t xml:space="preserve">如果真要匹配 </w:t>
      </w:r>
      <w:r>
        <w:rPr>
          <w:rFonts w:hint="eastAsia" w:ascii="Noto Sans Mono CJK JP Regular" w:eastAsia="Noto Sans Mono CJK JP Regular"/>
          <w:color w:val="B02045"/>
          <w:position w:val="1"/>
        </w:rPr>
        <w:t xml:space="preserve">\1 </w:t>
      </w:r>
      <w:r>
        <w:rPr>
          <w:color w:val="333333"/>
          <w:spacing w:val="5"/>
          <w:position w:val="1"/>
        </w:rPr>
        <w:t xml:space="preserve">和 </w:t>
      </w:r>
      <w:r>
        <w:rPr>
          <w:rFonts w:hint="eastAsia" w:ascii="Noto Sans Mono CJK JP Regular" w:eastAsia="Noto Sans Mono CJK JP Regular"/>
          <w:color w:val="B02045"/>
          <w:position w:val="1"/>
        </w:rPr>
        <w:t xml:space="preserve">0 </w:t>
      </w:r>
      <w:r>
        <w:rPr>
          <w:color w:val="333333"/>
          <w:spacing w:val="1"/>
          <w:position w:val="1"/>
        </w:rPr>
        <w:t xml:space="preserve">的话，请使用 </w:t>
      </w:r>
      <w:r>
        <w:rPr>
          <w:rFonts w:hint="eastAsia" w:ascii="Noto Sans Mono CJK JP Regular" w:eastAsia="Noto Sans Mono CJK JP Regular"/>
          <w:color w:val="B02045"/>
          <w:position w:val="1"/>
        </w:rPr>
        <w:t xml:space="preserve">(?:\1)0 </w:t>
      </w:r>
      <w:r>
        <w:rPr>
          <w:color w:val="333333"/>
          <w:spacing w:val="3"/>
          <w:position w:val="1"/>
        </w:rPr>
        <w:t xml:space="preserve">或者 </w:t>
      </w:r>
      <w:r>
        <w:rPr>
          <w:rFonts w:hint="eastAsia" w:ascii="Noto Sans Mono CJK JP Regular" w:eastAsia="Noto Sans Mono CJK JP Regular"/>
          <w:color w:val="B02045"/>
          <w:position w:val="1"/>
        </w:rPr>
        <w:t>\1(?:0)</w:t>
      </w:r>
      <w:r>
        <w:rPr>
          <w:color w:val="333333"/>
          <w:position w:val="1"/>
        </w:rPr>
        <w:t>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254" w:after="0" w:line="240" w:lineRule="auto"/>
        <w:ind w:left="1034" w:right="0" w:hanging="910"/>
        <w:jc w:val="left"/>
      </w:pPr>
      <w:bookmarkStart w:id="121" w:name="3.3.3. 引用不存在的分组会怎样？"/>
      <w:bookmarkEnd w:id="121"/>
      <w:bookmarkStart w:id="122" w:name="_bookmark48"/>
      <w:bookmarkEnd w:id="122"/>
      <w:bookmarkStart w:id="123" w:name="_bookmark48"/>
      <w:bookmarkEnd w:id="123"/>
      <w:r>
        <w:rPr>
          <w:color w:val="B93825"/>
        </w:rPr>
        <w:t>引用不存在的分组会怎样？</w:t>
      </w:r>
    </w:p>
    <w:p>
      <w:pPr>
        <w:pStyle w:val="7"/>
        <w:spacing w:before="120" w:line="192" w:lineRule="auto"/>
        <w:ind w:right="228"/>
      </w:pPr>
      <w:r>
        <w:rPr>
          <w:color w:val="333333"/>
        </w:rPr>
        <w:t xml:space="preserve">因为反向引用，是引用前面的分组，但我们在正则里引用了不存在的分组时，此时正则不会报错，只是匹配反向引用的字符本身。例如 </w:t>
      </w:r>
      <w:r>
        <w:rPr>
          <w:rFonts w:hint="eastAsia" w:ascii="Noto Sans Mono CJK JP Regular" w:eastAsia="Noto Sans Mono CJK JP Regular"/>
          <w:color w:val="B02045"/>
        </w:rPr>
        <w:t>\2</w:t>
      </w:r>
      <w:r>
        <w:rPr>
          <w:color w:val="333333"/>
        </w:rPr>
        <w:t xml:space="preserve">，就匹配 </w:t>
      </w:r>
      <w:r>
        <w:rPr>
          <w:rFonts w:hint="eastAsia" w:ascii="Noto Sans Mono CJK JP Regular" w:eastAsia="Noto Sans Mono CJK JP Regular"/>
          <w:color w:val="B02045"/>
        </w:rPr>
        <w:t>"\2"</w:t>
      </w:r>
      <w:r>
        <w:rPr>
          <w:color w:val="333333"/>
        </w:rPr>
        <w:t xml:space="preserve">。注意 </w:t>
      </w:r>
      <w:r>
        <w:rPr>
          <w:rFonts w:hint="eastAsia" w:ascii="Noto Sans Mono CJK JP Regular" w:eastAsia="Noto Sans Mono CJK JP Regular"/>
          <w:color w:val="B02045"/>
        </w:rPr>
        <w:t xml:space="preserve">"\2" </w:t>
      </w:r>
      <w:r>
        <w:rPr>
          <w:color w:val="333333"/>
        </w:rPr>
        <w:t xml:space="preserve">表示对 </w:t>
      </w:r>
      <w:r>
        <w:rPr>
          <w:rFonts w:hint="eastAsia" w:ascii="Noto Sans Mono CJK JP Regular" w:eastAsia="Noto Sans Mono CJK JP Regular"/>
          <w:color w:val="B02045"/>
        </w:rPr>
        <w:t xml:space="preserve">"2" </w:t>
      </w:r>
      <w:r>
        <w:rPr>
          <w:color w:val="333333"/>
        </w:rPr>
        <w:t>进行了转义。</w:t>
      </w:r>
    </w:p>
    <w:p>
      <w:pPr>
        <w:pStyle w:val="7"/>
        <w:spacing w:before="2"/>
        <w:ind w:left="0"/>
        <w:rPr>
          <w:sz w:val="9"/>
        </w:rPr>
      </w:pPr>
      <w:r>
        <w:pict>
          <v:group id="_x0000_s1363" o:spid="_x0000_s1363" o:spt="203" style="position:absolute;left:0pt;margin-left:47.85pt;margin-top:11.6pt;height:67pt;width:499.55pt;mso-position-horizontal-relative:page;mso-wrap-distance-bottom:0pt;mso-wrap-distance-top:0pt;z-index:4096;mso-width-relative:page;mso-height-relative:page;" coordorigin="957,233" coordsize="9991,1340">
            <o:lock v:ext="edit"/>
            <v:shape id="_x0000_s1364" o:spid="_x0000_s1364" style="position:absolute;left:964;top:240;height:1325;width:9976;" fillcolor="#F5F5F5" filled="t" stroked="f" coordorigin="965,240" coordsize="9976,1325" path="m10861,240l1045,240,1014,247,988,264,971,289,965,320,965,1485,971,1516,988,1541,1014,1559,1045,1565,10861,1565,10892,1559,10917,1541,10935,1516,10941,1485,10941,320,10935,289,10917,264,10892,247,10861,240xe">
              <v:path arrowok="t"/>
              <v:fill on="t" focussize="0,0"/>
              <v:stroke on="f"/>
              <v:imagedata o:title=""/>
              <o:lock v:ext="edit"/>
            </v:shape>
            <v:shape id="_x0000_s1365" o:spid="_x0000_s1365" style="position:absolute;left:964;top:240;height:1325;width:9976;" filled="f" stroked="t" coordorigin="965,240" coordsize="9976,1325" path="m1045,240l10861,240,10892,247,10917,264,10935,289,10941,320,10941,1485,10935,1516,10917,1541,10892,1559,10861,1565,1045,1565,1014,1559,988,1541,971,1516,965,1485,965,320,971,289,988,264,1014,247,1045,240xe">
              <v:path arrowok="t"/>
              <v:fill on="f" focussize="0,0"/>
              <v:stroke color="#CCCCCC"/>
              <v:imagedata o:title=""/>
              <o:lock v:ext="edit"/>
            </v:shape>
            <v:shape id="_x0000_s1366" o:spid="_x0000_s1366" o:spt="202" type="#_x0000_t202" style="position:absolute;left:972;top:247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/\1\2\3\4\5\6\7\8\9/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44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"\1\2\3\4\5\6\7\8\9"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) ); console.log(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"\1\2\3\4\5\6\7\8\9"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.split(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rFonts w:hint="eastAsia" w:ascii="Noto Sans Mono CJK JP Regular" w:eastAsia="Noto Sans Mono CJK JP Regular"/>
          <w:color w:val="333333"/>
        </w:rPr>
        <w:t xml:space="preserve">Chrome </w:t>
      </w:r>
      <w:r>
        <w:rPr>
          <w:color w:val="333333"/>
        </w:rPr>
        <w:t>浏览器打印的结果（不同的浏览器和版本，打印的结果可能不一样）：</w:t>
      </w:r>
    </w:p>
    <w:p>
      <w:pPr>
        <w:pStyle w:val="7"/>
        <w:spacing w:before="2"/>
        <w:ind w:left="0"/>
        <w:rPr>
          <w:sz w:val="11"/>
        </w:rPr>
      </w:pPr>
      <w:r>
        <w:drawing>
          <wp:anchor distT="0" distB="0" distL="0" distR="0" simplePos="0" relativeHeight="4096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173990</wp:posOffset>
            </wp:positionV>
            <wp:extent cx="5715000" cy="9525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244" w:after="0" w:line="240" w:lineRule="auto"/>
        <w:ind w:left="1034" w:right="0" w:hanging="910"/>
        <w:jc w:val="left"/>
      </w:pPr>
      <w:bookmarkStart w:id="124" w:name="_bookmark49"/>
      <w:bookmarkEnd w:id="124"/>
      <w:bookmarkStart w:id="125" w:name="_bookmark49"/>
      <w:bookmarkEnd w:id="125"/>
      <w:bookmarkStart w:id="126" w:name="3.3.4. 分组后面有量词会怎样？"/>
      <w:bookmarkEnd w:id="126"/>
      <w:r>
        <w:rPr>
          <w:color w:val="B93825"/>
        </w:rPr>
        <w:t>分组后面有量词会怎样？</w:t>
      </w:r>
    </w:p>
    <w:p>
      <w:pPr>
        <w:pStyle w:val="7"/>
        <w:spacing w:before="23"/>
      </w:pPr>
      <w:r>
        <w:rPr>
          <w:color w:val="333333"/>
        </w:rPr>
        <w:t>分组后面有量词的话，分组最终捕获到的数据是最后一次的匹配。比如如下的测试案例：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367" o:spid="_x0000_s1367" o:spt="203" style="height:81.75pt;width:499.55pt;" coordsize="9991,1635">
            <o:lock v:ext="edit"/>
            <v:shape id="_x0000_s1368" o:spid="_x0000_s1368" style="position:absolute;left:7;top:7;height:1620;width:9976;" fillcolor="#F5F5F5" filled="t" stroked="f" coordorigin="8,8" coordsize="9976,1620" path="m9904,8l88,8,56,14,31,31,14,56,8,88,8,1547,14,1578,31,1603,56,1620,88,1627,9904,1627,9935,1620,9960,1603,9977,1578,9984,1547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369" o:spid="_x0000_s1369" style="position:absolute;left:7;top:7;height:1620;width:9976;" filled="f" stroked="t" coordorigin="8,8" coordsize="9976,1620" path="m88,8l9904,8,9935,14,9960,31,9977,56,9984,88,9984,1547,9977,1578,9960,1603,9935,1620,9904,1627,88,1627,56,1620,31,1603,14,1578,8,1547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370" o:spid="_x0000_s1370" o:spt="202" type="#_x0000_t202" style="position:absolute;left:15;top:15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741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/(\d)+/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["12345", "5", index: 0, input: "12345"]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  <w:spacing w:val="1"/>
        </w:rPr>
        <w:t xml:space="preserve">从上面看出，分组  </w:t>
      </w:r>
      <w:r>
        <w:rPr>
          <w:rFonts w:hint="eastAsia" w:ascii="Noto Sans Mono CJK JP Regular" w:eastAsia="Noto Sans Mono CJK JP Regular"/>
          <w:color w:val="B02045"/>
        </w:rPr>
        <w:t xml:space="preserve">(\d) </w:t>
      </w:r>
      <w:r>
        <w:rPr>
          <w:color w:val="333333"/>
          <w:spacing w:val="1"/>
        </w:rPr>
        <w:t xml:space="preserve">捕获的数据是  </w:t>
      </w:r>
      <w:r>
        <w:rPr>
          <w:rFonts w:hint="eastAsia" w:ascii="Noto Sans Mono CJK JP Regular" w:eastAsia="Noto Sans Mono CJK JP Regular"/>
          <w:color w:val="B02045"/>
        </w:rPr>
        <w:t>"5"</w:t>
      </w:r>
      <w:r>
        <w:rPr>
          <w:color w:val="333333"/>
        </w:rPr>
        <w:t>。</w:t>
      </w:r>
    </w:p>
    <w:p>
      <w:pPr>
        <w:pStyle w:val="7"/>
        <w:spacing w:before="132"/>
      </w:pPr>
      <w:r>
        <w:rPr>
          <w:color w:val="333333"/>
        </w:rPr>
        <w:t>同理对于反向引用，也是这样的。测试如下：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371" o:spid="_x0000_s1371" o:spt="203" style="position:absolute;left:0pt;margin-left:47.85pt;margin-top:10.35pt;height:96.45pt;width:499.55pt;mso-position-horizontal-relative:page;mso-wrap-distance-bottom:0pt;mso-wrap-distance-top:0pt;z-index:4096;mso-width-relative:page;mso-height-relative:page;" coordorigin="957,207" coordsize="9991,1929">
            <o:lock v:ext="edit"/>
            <v:shape id="_x0000_s1372" o:spid="_x0000_s1372" style="position:absolute;left:964;top:214;height:1914;width:9976;" fillcolor="#F5F5F5" filled="t" stroked="f" coordorigin="965,215" coordsize="9976,1914" path="m10861,215l1045,215,1014,221,988,238,971,263,965,295,965,2049,971,2080,988,2105,1014,2122,1045,2129,10861,2129,10892,2122,10917,2105,10935,2080,10941,2049,10941,295,10935,263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373" o:spid="_x0000_s1373" style="position:absolute;left:964;top:214;height:1914;width:9976;" filled="f" stroked="t" coordorigin="965,215" coordsize="9976,1914" path="m1045,215l10861,215,10892,221,10917,238,10935,263,10941,295,10941,2049,10935,2080,10917,2105,10892,2122,10861,2129,1045,2129,1014,2122,988,2105,971,2080,965,2049,965,295,971,263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374" o:spid="_x0000_s1374" o:spt="202" type="#_x0000_t202" style="position:absolute;left:972;top:222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/(\d)+ \1/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 1"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false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 5"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line id="_x0000_s1375" o:spid="_x0000_s1375" o:spt="20" style="position:absolute;left:0pt;margin-left:48.2pt;margin-top:124.4pt;height:0pt;width:498.75pt;mso-position-horizontal-relative:page;mso-wrap-distance-bottom:0pt;mso-wrap-distance-top:0pt;z-index:5120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3"/>
        <w:ind w:left="0"/>
        <w:rPr>
          <w:sz w:val="13"/>
        </w:rPr>
      </w:pP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127" w:name="_bookmark50"/>
      <w:bookmarkEnd w:id="127"/>
      <w:bookmarkStart w:id="128" w:name="3.4. 非捕获括号"/>
      <w:bookmarkEnd w:id="128"/>
      <w:bookmarkStart w:id="129" w:name="_bookmark50"/>
      <w:bookmarkEnd w:id="129"/>
      <w:r>
        <w:rPr>
          <w:color w:val="B93825"/>
        </w:rPr>
        <w:t>非捕获括号</w:t>
      </w:r>
    </w:p>
    <w:p>
      <w:pPr>
        <w:pStyle w:val="7"/>
        <w:spacing w:line="380" w:lineRule="exact"/>
      </w:pPr>
      <w:r>
        <w:rPr>
          <w:color w:val="333333"/>
        </w:rPr>
        <w:t>之前文中出现的括号，都会捕获它们匹配到的数据，以便后续引用，因此也称它们是捕获型分组和捕获型分</w:t>
      </w:r>
    </w:p>
    <w:p>
      <w:pPr>
        <w:pStyle w:val="7"/>
        <w:spacing w:line="389" w:lineRule="exact"/>
      </w:pPr>
      <w:r>
        <w:rPr>
          <w:color w:val="333333"/>
        </w:rPr>
        <w:t>支。</w:t>
      </w:r>
    </w:p>
    <w:p>
      <w:pPr>
        <w:pStyle w:val="7"/>
        <w:spacing w:before="16"/>
        <w:ind w:left="0"/>
        <w:rPr>
          <w:sz w:val="10"/>
        </w:rPr>
      </w:pPr>
    </w:p>
    <w:p>
      <w:pPr>
        <w:pStyle w:val="7"/>
        <w:spacing w:line="192" w:lineRule="auto"/>
        <w:ind w:right="963"/>
      </w:pPr>
      <w:r>
        <w:rPr>
          <w:color w:val="333333"/>
        </w:rPr>
        <w:t xml:space="preserve">如果只想要括号最原始的功能，但不会引用它，即，既不在 </w:t>
      </w:r>
      <w:r>
        <w:rPr>
          <w:rFonts w:hint="eastAsia" w:ascii="Noto Sans Mono CJK JP Regular" w:eastAsia="Noto Sans Mono CJK JP Regular"/>
          <w:color w:val="333333"/>
        </w:rPr>
        <w:t xml:space="preserve">API </w:t>
      </w:r>
      <w:r>
        <w:rPr>
          <w:color w:val="333333"/>
        </w:rPr>
        <w:t xml:space="preserve">里引用，也不在正则里反向引用。此时可以使用非捕获括号 </w:t>
      </w:r>
      <w:r>
        <w:rPr>
          <w:rFonts w:hint="eastAsia" w:ascii="Noto Sans Mono CJK JP Regular" w:eastAsia="Noto Sans Mono CJK JP Regular"/>
          <w:color w:val="B02045"/>
        </w:rPr>
        <w:t xml:space="preserve">(?:p)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>(?:p1|p2|p3)</w:t>
      </w:r>
      <w:r>
        <w:rPr>
          <w:color w:val="333333"/>
        </w:rPr>
        <w:t>，例如本章第一个例子可以修改为：</w:t>
      </w:r>
    </w:p>
    <w:p>
      <w:pPr>
        <w:pStyle w:val="7"/>
        <w:spacing w:before="2"/>
        <w:ind w:left="0"/>
        <w:rPr>
          <w:sz w:val="9"/>
        </w:rPr>
      </w:pPr>
      <w:r>
        <w:pict>
          <v:group id="_x0000_s1376" o:spid="_x0000_s1376" o:spt="203" style="position:absolute;left:0pt;margin-left:47.85pt;margin-top:11.6pt;height:81.75pt;width:499.55pt;mso-position-horizontal-relative:page;mso-wrap-distance-bottom:0pt;mso-wrap-distance-top:0pt;z-index:5120;mso-width-relative:page;mso-height-relative:page;" coordorigin="957,233" coordsize="9991,1635">
            <o:lock v:ext="edit"/>
            <v:shape id="_x0000_s1377" o:spid="_x0000_s1377" style="position:absolute;left:964;top:240;height:1620;width:9976;" fillcolor="#F5F5F5" filled="t" stroked="f" coordorigin="965,240" coordsize="9976,1620" path="m10861,240l1045,240,1014,247,988,264,971,289,965,320,965,1779,971,1811,988,1836,1014,1853,1045,1859,10861,1859,10892,1853,10917,1836,10935,1811,10941,1779,10941,320,10935,289,10917,264,10892,247,10861,240xe">
              <v:path arrowok="t"/>
              <v:fill on="t" focussize="0,0"/>
              <v:stroke on="f"/>
              <v:imagedata o:title=""/>
              <o:lock v:ext="edit"/>
            </v:shape>
            <v:shape id="_x0000_s1378" o:spid="_x0000_s1378" style="position:absolute;left:964;top:240;height:1620;width:9976;" filled="f" stroked="t" coordorigin="965,240" coordsize="9976,1620" path="m1045,240l10861,240,10892,247,10917,264,10935,289,10941,320,10941,1779,10935,1811,10917,1836,10892,1853,10861,1859,1045,1859,1014,1853,988,1836,971,1811,965,1779,965,320,971,289,988,264,1014,247,1045,240xe">
              <v:path arrowok="t"/>
              <v:fill on="f" focussize="0,0"/>
              <v:stroke color="#CCCCCC"/>
              <v:imagedata o:title=""/>
              <o:lock v:ext="edit"/>
            </v:shape>
            <v:shape id="_x0000_s1379" o:spid="_x0000_s1379" o:spt="202" type="#_x0000_t202" style="position:absolute;left:972;top:247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/(?:ab)+/g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"ababa abbb ababab"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["abab", "ab", "ababab"]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同理，第二例子可以修改为：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380" o:spid="_x0000_s1380" o:spt="203" style="position:absolute;left:0pt;margin-left:47.85pt;margin-top:10.3pt;height:96.45pt;width:499.55pt;mso-position-horizontal-relative:page;mso-wrap-distance-bottom:0pt;mso-wrap-distance-top:0pt;z-index:5120;mso-width-relative:page;mso-height-relative:page;" coordorigin="957,207" coordsize="9991,1929">
            <o:lock v:ext="edit"/>
            <v:shape id="_x0000_s1381" o:spid="_x0000_s1381" style="position:absolute;left:964;top:214;height:1914;width:9976;" fillcolor="#F5F5F5" filled="t" stroked="f" coordorigin="965,214" coordsize="9976,1914" path="m10861,214l1045,214,1014,221,988,238,971,263,965,294,965,2048,971,2080,988,2105,1014,2122,1045,2128,10861,2128,10892,2122,10917,2105,10935,2080,10941,2048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82" o:spid="_x0000_s1382" style="position:absolute;left:964;top:214;height:1914;width:9976;" filled="f" stroked="t" coordorigin="965,214" coordsize="9976,1914" path="m1045,214l10861,214,10892,221,10917,238,10935,263,10941,294,10941,2048,10935,2080,10917,2105,10892,2122,10861,2128,1045,2128,1014,2122,988,2105,971,2080,965,2048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83" o:spid="_x0000_s1383" o:spt="202" type="#_x0000_t202" style="position:absolute;left:972;top:221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345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/^I love (?:JavaScript|Regular Expression)$/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"I love JavaScript"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 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"I love Regular Expression"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line id="_x0000_s1384" o:spid="_x0000_s1384" o:spt="20" style="position:absolute;left:0pt;margin-left:48.2pt;margin-top:124.4pt;height:0pt;width:498.75pt;mso-position-horizontal-relative:page;mso-wrap-distance-bottom:0pt;mso-wrap-distance-top:0pt;z-index:5120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3"/>
        <w:ind w:left="0"/>
        <w:rPr>
          <w:sz w:val="13"/>
        </w:rPr>
      </w:pP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130" w:name="_bookmark51"/>
      <w:bookmarkEnd w:id="130"/>
      <w:bookmarkStart w:id="131" w:name="_bookmark51"/>
      <w:bookmarkEnd w:id="131"/>
      <w:bookmarkStart w:id="132" w:name="3.5. 相关案例"/>
      <w:bookmarkEnd w:id="132"/>
      <w:r>
        <w:rPr>
          <w:color w:val="B93825"/>
        </w:rPr>
        <w:t>相关案例</w:t>
      </w:r>
    </w:p>
    <w:p>
      <w:pPr>
        <w:pStyle w:val="7"/>
        <w:spacing w:line="436" w:lineRule="exact"/>
      </w:pPr>
      <w:r>
        <w:rPr>
          <w:color w:val="333333"/>
        </w:rPr>
        <w:t>至此括号的作用已经讲完了，总结一句话，就是提供了可供我们使用的分组，如何用就看我们的了。</w:t>
      </w:r>
    </w:p>
    <w:p>
      <w:pPr>
        <w:spacing w:after="0" w:line="436" w:lineRule="exact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385" o:spid="_x0000_s1385" o:spt="203" style="height:0.25pt;width:498.8pt;" coordsize="9976,5">
            <o:lock v:ext="edit"/>
            <v:line id="_x0000_s1386" o:spid="_x0000_s1386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14"/>
        <w:numPr>
          <w:ilvl w:val="2"/>
          <w:numId w:val="7"/>
        </w:numPr>
        <w:tabs>
          <w:tab w:val="left" w:pos="1035"/>
        </w:tabs>
        <w:spacing w:before="0" w:after="0" w:line="240" w:lineRule="auto"/>
        <w:ind w:left="1034" w:right="0" w:hanging="910"/>
        <w:jc w:val="left"/>
        <w:rPr>
          <w:sz w:val="26"/>
        </w:rPr>
      </w:pPr>
      <w:bookmarkStart w:id="133" w:name="3.5.1. 字符串 trim 方法模拟"/>
      <w:bookmarkEnd w:id="133"/>
      <w:bookmarkStart w:id="134" w:name="_bookmark52"/>
      <w:bookmarkEnd w:id="134"/>
      <w:bookmarkStart w:id="135" w:name="_bookmark52"/>
      <w:bookmarkEnd w:id="135"/>
      <w:r>
        <w:rPr>
          <w:color w:val="B93825"/>
          <w:spacing w:val="1"/>
          <w:w w:val="105"/>
          <w:sz w:val="26"/>
        </w:rPr>
        <w:t xml:space="preserve">字符串 </w:t>
      </w:r>
      <w:r>
        <w:rPr>
          <w:rFonts w:ascii="Arial" w:eastAsia="Arial"/>
          <w:b/>
          <w:color w:val="B93825"/>
          <w:w w:val="105"/>
          <w:sz w:val="26"/>
        </w:rPr>
        <w:t>trim</w:t>
      </w:r>
      <w:r>
        <w:rPr>
          <w:rFonts w:ascii="Arial" w:eastAsia="Arial"/>
          <w:b/>
          <w:color w:val="B93825"/>
          <w:spacing w:val="52"/>
          <w:w w:val="105"/>
          <w:sz w:val="26"/>
        </w:rPr>
        <w:t xml:space="preserve"> </w:t>
      </w:r>
      <w:r>
        <w:rPr>
          <w:color w:val="B93825"/>
          <w:w w:val="105"/>
          <w:sz w:val="26"/>
        </w:rPr>
        <w:t>方法模拟</w:t>
      </w:r>
    </w:p>
    <w:p>
      <w:pPr>
        <w:pStyle w:val="7"/>
        <w:spacing w:before="58"/>
      </w:pPr>
      <w:r>
        <w:rPr>
          <w:rFonts w:hint="eastAsia" w:ascii="Noto Sans Mono CJK JP Regular" w:eastAsia="Noto Sans Mono CJK JP Regular"/>
          <w:color w:val="B02045"/>
        </w:rPr>
        <w:t xml:space="preserve">trim </w:t>
      </w:r>
      <w:r>
        <w:rPr>
          <w:color w:val="333333"/>
        </w:rPr>
        <w:t>方法是去掉字符串的开头和结尾的空白符。有两种思路去做。</w:t>
      </w:r>
    </w:p>
    <w:p>
      <w:pPr>
        <w:pStyle w:val="7"/>
        <w:spacing w:before="131"/>
      </w:pPr>
      <w:r>
        <w:rPr>
          <w:color w:val="333333"/>
        </w:rPr>
        <w:t>第一种，匹配到开头和结尾的空白符，然后替换成空字符。如：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387" o:spid="_x0000_s1387" o:spt="203" style="position:absolute;left:0pt;margin-left:47.85pt;margin-top:10.35pt;height:96.45pt;width:499.55pt;mso-position-horizontal-relative:page;mso-wrap-distance-bottom:0pt;mso-wrap-distance-top:0pt;z-index:5120;mso-width-relative:page;mso-height-relative:page;" coordorigin="957,207" coordsize="9991,1929">
            <o:lock v:ext="edit"/>
            <v:shape id="_x0000_s1388" o:spid="_x0000_s1388" style="position:absolute;left:964;top:214;height:1914;width:9976;" fillcolor="#F5F5F5" filled="t" stroked="f" coordorigin="965,215" coordsize="9976,1914" path="m10861,215l1045,215,1014,221,988,238,971,264,965,295,965,2049,971,2080,988,2105,1014,2123,1045,2129,10861,2129,10892,2123,10917,2105,10935,2080,10941,204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389" o:spid="_x0000_s1389" style="position:absolute;left:964;top:214;height:1914;width:9976;" filled="f" stroked="t" coordorigin="965,215" coordsize="9976,1914" path="m1045,215l10861,215,10892,221,10917,238,10935,264,10941,295,10941,2049,10935,2080,10917,2105,10892,2123,10861,2129,1045,2129,1014,2123,988,2105,971,2080,965,204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390" o:spid="_x0000_s1390" o:spt="202" type="#_x0000_t202" style="position:absolute;left:972;top:222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>trim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(str) {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str.replace(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/^\s+|\s+$/g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tabs>
                        <w:tab w:val="left" w:pos="2522"/>
                        <w:tab w:val="left" w:pos="3512"/>
                      </w:tabs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trim(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ab/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foobar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ab/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"foobar"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第二种，匹配整个字符串，然后用引用来提取出相应的数据：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391" o:spid="_x0000_s1391" o:spt="203" style="position:absolute;left:0pt;margin-left:47.85pt;margin-top:10.3pt;height:96.45pt;width:499.55pt;mso-position-horizontal-relative:page;mso-wrap-distance-bottom:0pt;mso-wrap-distance-top:0pt;z-index:5120;mso-width-relative:page;mso-height-relative:page;" coordorigin="957,207" coordsize="9991,1929">
            <o:lock v:ext="edit"/>
            <v:shape id="_x0000_s1392" o:spid="_x0000_s1392" style="position:absolute;left:964;top:214;height:1914;width:9976;" fillcolor="#F5F5F5" filled="t" stroked="f" coordorigin="965,214" coordsize="9976,1914" path="m10861,214l1045,214,1014,221,988,238,971,263,965,294,965,2048,971,2080,988,2105,1014,2122,1045,2128,10861,2128,10892,2122,10917,2105,10935,2080,10941,2048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393" o:spid="_x0000_s1393" style="position:absolute;left:964;top:214;height:1914;width:9976;" filled="f" stroked="t" coordorigin="965,214" coordsize="9976,1914" path="m1045,214l10861,214,10892,221,10917,238,10935,263,10941,294,10941,2048,10935,2080,10917,2105,10892,2122,10861,2128,1045,2128,1014,2122,988,2105,971,2080,965,2048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394" o:spid="_x0000_s1394" o:spt="202" type="#_x0000_t202" style="position:absolute;left:972;top:221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trim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(str) {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str.replace(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/^\s*(.*?)\s*$/g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"$1"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tabs>
                        <w:tab w:val="left" w:pos="2522"/>
                        <w:tab w:val="left" w:pos="3512"/>
                      </w:tabs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trim(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ab/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foobar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ab/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"foobar"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 w:line="312" w:lineRule="auto"/>
        <w:ind w:right="3273"/>
      </w:pPr>
      <w:r>
        <w:rPr>
          <w:color w:val="333333"/>
        </w:rPr>
        <w:t xml:space="preserve">这里使用了惰性匹配 </w:t>
      </w:r>
      <w:r>
        <w:rPr>
          <w:rFonts w:hint="eastAsia" w:ascii="Noto Sans Mono CJK JP Regular" w:eastAsia="Noto Sans Mono CJK JP Regular"/>
          <w:color w:val="B02045"/>
        </w:rPr>
        <w:t>*?</w:t>
      </w:r>
      <w:r>
        <w:rPr>
          <w:color w:val="333333"/>
        </w:rPr>
        <w:t>，不然也会匹配最后一个空格之前的所有空格的。当然，前者效率高。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37" w:after="0" w:line="240" w:lineRule="auto"/>
        <w:ind w:left="1034" w:right="0" w:hanging="910"/>
        <w:jc w:val="left"/>
      </w:pPr>
      <w:r>
        <w:pict>
          <v:group id="_x0000_s1395" o:spid="_x0000_s1395" o:spt="203" style="position:absolute;left:0pt;margin-left:47.85pt;margin-top:34.3pt;height:125.95pt;width:499.55pt;mso-position-horizontal-relative:page;mso-wrap-distance-bottom:0pt;mso-wrap-distance-top:0pt;z-index:5120;mso-width-relative:page;mso-height-relative:page;" coordorigin="957,687" coordsize="9991,2519">
            <o:lock v:ext="edit"/>
            <v:shape id="_x0000_s1396" o:spid="_x0000_s1396" style="position:absolute;left:964;top:694;height:2504;width:9976;" fillcolor="#F5F5F5" filled="t" stroked="f" coordorigin="965,694" coordsize="9976,2504" path="m10861,694l1045,694,1014,701,988,718,971,743,965,774,965,3118,971,3149,988,3175,1014,3192,1045,3198,10861,3198,10892,3192,10917,3175,10935,3149,10941,3118,10941,774,10935,743,10917,718,10892,701,10861,694xe">
              <v:path arrowok="t"/>
              <v:fill on="t" focussize="0,0"/>
              <v:stroke on="f"/>
              <v:imagedata o:title=""/>
              <o:lock v:ext="edit"/>
            </v:shape>
            <v:shape id="_x0000_s1397" o:spid="_x0000_s1397" style="position:absolute;left:964;top:694;height:2504;width:9976;" filled="f" stroked="t" coordorigin="965,694" coordsize="9976,2504" path="m1045,694l10861,694,10892,701,10917,718,10935,743,10941,774,10941,3118,10935,3149,10917,3175,10892,3192,10861,3198,1045,3198,1014,3192,988,3175,971,3149,965,3118,965,774,971,743,988,718,1014,701,1045,694xe">
              <v:path arrowok="t"/>
              <v:fill on="f" focussize="0,0"/>
              <v:stroke color="#CCCCCC"/>
              <v:imagedata o:title=""/>
              <o:lock v:ext="edit"/>
            </v:shape>
            <v:shape id="_x0000_s1398" o:spid="_x0000_s1398" o:spt="202" type="#_x0000_t202" style="position:absolute;left:972;top:701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titleize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(str) {</w:t>
                    </w:r>
                  </w:p>
                  <w:p>
                    <w:pPr>
                      <w:spacing w:before="35" w:line="151" w:lineRule="auto"/>
                      <w:ind w:left="1092" w:right="246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str.toLowerCase().replace(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/(?:^|\s)\w/g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(c) {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c.toUpperCase();</w:t>
                    </w:r>
                  </w:p>
                  <w:p>
                    <w:pPr>
                      <w:spacing w:before="0" w:line="262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titleize(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'my name is epeli'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"My Name Is Epeli"</w:t>
                    </w:r>
                  </w:p>
                </w:txbxContent>
              </v:textbox>
            </v:shape>
            <w10:wrap type="topAndBottom"/>
          </v:group>
        </w:pict>
      </w:r>
      <w:bookmarkStart w:id="136" w:name="3.5.2. 将每个单词的首字母转换为大写"/>
      <w:bookmarkEnd w:id="136"/>
      <w:bookmarkStart w:id="137" w:name="_bookmark53"/>
      <w:bookmarkEnd w:id="137"/>
      <w:bookmarkStart w:id="138" w:name="_bookmark53"/>
      <w:bookmarkEnd w:id="138"/>
      <w:r>
        <w:rPr>
          <w:color w:val="B93825"/>
        </w:rPr>
        <w:t>将每个单词的首字母转换为大写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思路是找到每个单词的首字母，当然这里不使用非捕获匹配也是可以的。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72" w:after="0" w:line="240" w:lineRule="auto"/>
        <w:ind w:left="1034" w:right="0" w:hanging="910"/>
        <w:jc w:val="left"/>
      </w:pPr>
      <w:r>
        <w:pict>
          <v:group id="_x0000_s1399" o:spid="_x0000_s1399" o:spt="203" style="position:absolute;left:0pt;margin-left:47.85pt;margin-top:41.05pt;height:125.95pt;width:499.55pt;mso-position-horizontal-relative:page;mso-wrap-distance-bottom:0pt;mso-wrap-distance-top:0pt;z-index:5120;mso-width-relative:page;mso-height-relative:page;" coordorigin="957,822" coordsize="9991,2519">
            <o:lock v:ext="edit"/>
            <v:shape id="_x0000_s1400" o:spid="_x0000_s1400" style="position:absolute;left:964;top:829;height:2504;width:9976;" fillcolor="#F5F5F5" filled="t" stroked="f" coordorigin="965,829" coordsize="9976,2504" path="m10861,829l1045,829,1014,836,988,853,971,878,965,909,965,3253,971,3284,988,3310,1014,3327,1045,3333,10861,3333,10892,3327,10917,3310,10935,3284,10941,3253,10941,909,10935,878,10917,853,10892,836,10861,829xe">
              <v:path arrowok="t"/>
              <v:fill on="t" focussize="0,0"/>
              <v:stroke on="f"/>
              <v:imagedata o:title=""/>
              <o:lock v:ext="edit"/>
            </v:shape>
            <v:shape id="_x0000_s1401" o:spid="_x0000_s1401" style="position:absolute;left:964;top:829;height:2504;width:9976;" filled="f" stroked="t" coordorigin="965,829" coordsize="9976,2504" path="m1045,829l10861,829,10892,836,10917,853,10935,878,10941,909,10941,3253,10935,3284,10917,3310,10892,3327,10861,3333,1045,3333,1014,3327,988,3310,971,3284,965,3253,965,909,971,878,988,853,1014,836,1045,829xe">
              <v:path arrowok="t"/>
              <v:fill on="f" focussize="0,0"/>
              <v:stroke color="#CCCCCC"/>
              <v:imagedata o:title=""/>
              <o:lock v:ext="edit"/>
            </v:shape>
            <v:shape id="_x0000_s1402" o:spid="_x0000_s1402" o:spt="202" type="#_x0000_t202" style="position:absolute;left:972;top:836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camelize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(str) {</w:t>
                    </w:r>
                  </w:p>
                  <w:p>
                    <w:pPr>
                      <w:spacing w:before="35" w:line="151" w:lineRule="auto"/>
                      <w:ind w:left="1092" w:right="312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str.replace(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/[-_\s]+(.)?/g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(match, c) {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 ? c.toUpperCase() 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camelize(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'-moz-transform'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"MozTransform"</w:t>
                    </w:r>
                  </w:p>
                </w:txbxContent>
              </v:textbox>
            </v:shape>
            <w10:wrap type="topAndBottom"/>
          </v:group>
        </w:pict>
      </w:r>
      <w:bookmarkStart w:id="139" w:name="3.5.3. 驼峰化"/>
      <w:bookmarkEnd w:id="139"/>
      <w:bookmarkStart w:id="140" w:name="_bookmark54"/>
      <w:bookmarkEnd w:id="140"/>
      <w:bookmarkStart w:id="141" w:name="_bookmark54"/>
      <w:bookmarkEnd w:id="141"/>
      <w:r>
        <w:rPr>
          <w:color w:val="B93825"/>
        </w:rPr>
        <w:t>驼峰化</w:t>
      </w:r>
    </w:p>
    <w:p>
      <w:pPr>
        <w:spacing w:after="0" w:line="240" w:lineRule="auto"/>
        <w:jc w:val="left"/>
        <w:sectPr>
          <w:headerReference r:id="rId12" w:type="default"/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403" o:spid="_x0000_s1403" o:spt="203" style="height:0.25pt;width:498.8pt;" coordsize="9976,5">
            <o:lock v:ext="edit"/>
            <v:line id="_x0000_s1404" o:spid="_x0000_s1404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35" w:line="192" w:lineRule="auto"/>
        <w:ind w:right="333"/>
      </w:pPr>
      <w:r>
        <w:rPr>
          <w:color w:val="333333"/>
        </w:rPr>
        <w:t xml:space="preserve">其中分组 </w:t>
      </w:r>
      <w:r>
        <w:rPr>
          <w:rFonts w:hint="eastAsia" w:ascii="Noto Sans Mono CJK JP Regular" w:eastAsia="Noto Sans Mono CJK JP Regular"/>
          <w:color w:val="B02045"/>
        </w:rPr>
        <w:t xml:space="preserve">(.) </w:t>
      </w:r>
      <w:r>
        <w:rPr>
          <w:color w:val="333333"/>
        </w:rPr>
        <w:t xml:space="preserve">表示首字母。单词的界定是，前面的字符可以是多个连字符、下划线以及空白符。正则后面的 </w:t>
      </w:r>
      <w:r>
        <w:rPr>
          <w:rFonts w:hint="eastAsia" w:ascii="Noto Sans Mono CJK JP Regular" w:eastAsia="Noto Sans Mono CJK JP Regular"/>
          <w:color w:val="B02045"/>
        </w:rPr>
        <w:t xml:space="preserve">? </w:t>
      </w:r>
      <w:r>
        <w:rPr>
          <w:color w:val="333333"/>
        </w:rPr>
        <w:t xml:space="preserve">的目的，是为了应对 </w:t>
      </w:r>
      <w:r>
        <w:rPr>
          <w:rFonts w:hint="eastAsia" w:ascii="Noto Sans Mono CJK JP Regular" w:eastAsia="Noto Sans Mono CJK JP Regular"/>
          <w:color w:val="B02045"/>
        </w:rPr>
        <w:t xml:space="preserve">str </w:t>
      </w:r>
      <w:r>
        <w:rPr>
          <w:color w:val="333333"/>
        </w:rPr>
        <w:t xml:space="preserve">尾部的字符可能不是单词字符，比如 </w:t>
      </w:r>
      <w:r>
        <w:rPr>
          <w:rFonts w:hint="eastAsia" w:ascii="Noto Sans Mono CJK JP Regular" w:eastAsia="Noto Sans Mono CJK JP Regular"/>
          <w:color w:val="B02045"/>
        </w:rPr>
        <w:t xml:space="preserve">str </w:t>
      </w:r>
      <w:r>
        <w:rPr>
          <w:color w:val="333333"/>
        </w:rPr>
        <w:t xml:space="preserve">是 </w:t>
      </w:r>
      <w:r>
        <w:rPr>
          <w:rFonts w:hint="eastAsia" w:ascii="Noto Sans Mono CJK JP Regular" w:eastAsia="Noto Sans Mono CJK JP Regular"/>
          <w:color w:val="B02045"/>
        </w:rPr>
        <w:t>'-moz-transform '</w:t>
      </w:r>
      <w:r>
        <w:rPr>
          <w:color w:val="333333"/>
        </w:rPr>
        <w:t>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99" w:after="0" w:line="240" w:lineRule="auto"/>
        <w:ind w:left="1034" w:right="0" w:hanging="910"/>
        <w:jc w:val="left"/>
      </w:pPr>
      <w:r>
        <w:pict>
          <v:group id="_x0000_s1405" o:spid="_x0000_s1405" o:spt="203" style="position:absolute;left:0pt;margin-left:47.85pt;margin-top:42.4pt;height:96.45pt;width:499.55pt;mso-position-horizontal-relative:page;mso-wrap-distance-bottom:0pt;mso-wrap-distance-top:0pt;z-index:5120;mso-width-relative:page;mso-height-relative:page;" coordorigin="957,849" coordsize="9991,1929">
            <o:lock v:ext="edit"/>
            <v:shape id="_x0000_s1406" o:spid="_x0000_s1406" style="position:absolute;left:964;top:856;height:1914;width:9976;" fillcolor="#F5F5F5" filled="t" stroked="f" coordorigin="965,856" coordsize="9976,1914" path="m10861,856l1045,856,1014,863,988,880,971,905,965,936,965,2690,971,2722,988,2747,1014,2764,1045,2770,10861,2770,10892,2764,10917,2747,10935,2722,10941,2690,10941,936,10935,905,10917,880,10892,863,10861,856xe">
              <v:path arrowok="t"/>
              <v:fill on="t" focussize="0,0"/>
              <v:stroke on="f"/>
              <v:imagedata o:title=""/>
              <o:lock v:ext="edit"/>
            </v:shape>
            <v:shape id="_x0000_s1407" o:spid="_x0000_s1407" style="position:absolute;left:964;top:856;height:1914;width:9976;" filled="f" stroked="t" coordorigin="965,856" coordsize="9976,1914" path="m1045,856l10861,856,10892,863,10917,880,10935,905,10941,936,10941,2690,10935,2722,10917,2747,10892,2764,10861,2770,1045,2770,1014,2764,988,2747,971,2722,965,2690,965,936,971,905,988,880,1014,863,1045,856xe">
              <v:path arrowok="t"/>
              <v:fill on="f" focussize="0,0"/>
              <v:stroke color="#CCCCCC"/>
              <v:imagedata o:title=""/>
              <o:lock v:ext="edit"/>
            </v:shape>
            <v:shape id="_x0000_s1408" o:spid="_x0000_s1408" o:spt="202" type="#_x0000_t202" style="position:absolute;left:972;top:863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dasherize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(str) {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str.replace(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/([A-Z])/g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'-$1'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/[-_\s]+/g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'-'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).toLowerCase();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dasherize(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'MozTransform'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"-moz-transform"</w:t>
                    </w:r>
                  </w:p>
                </w:txbxContent>
              </v:textbox>
            </v:shape>
            <w10:wrap type="topAndBottom"/>
          </v:group>
        </w:pict>
      </w:r>
      <w:bookmarkStart w:id="142" w:name="3.5.4. 中划线化"/>
      <w:bookmarkEnd w:id="142"/>
      <w:bookmarkStart w:id="143" w:name="_bookmark55"/>
      <w:bookmarkEnd w:id="143"/>
      <w:bookmarkStart w:id="144" w:name="_bookmark55"/>
      <w:bookmarkEnd w:id="144"/>
      <w:r>
        <w:rPr>
          <w:color w:val="B93825"/>
        </w:rPr>
        <w:t>中划线化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驼峰化的逆过程。</w:t>
      </w:r>
    </w:p>
    <w:p>
      <w:pPr>
        <w:pStyle w:val="14"/>
        <w:numPr>
          <w:ilvl w:val="2"/>
          <w:numId w:val="7"/>
        </w:numPr>
        <w:tabs>
          <w:tab w:val="left" w:pos="1035"/>
        </w:tabs>
        <w:spacing w:before="172" w:after="0" w:line="240" w:lineRule="auto"/>
        <w:ind w:left="1034" w:right="0" w:hanging="910"/>
        <w:jc w:val="left"/>
        <w:rPr>
          <w:sz w:val="26"/>
        </w:rPr>
      </w:pPr>
      <w:r>
        <w:pict>
          <v:group id="_x0000_s1409" o:spid="_x0000_s1409" o:spt="203" style="position:absolute;left:0pt;margin-left:47.85pt;margin-top:41.05pt;height:258.6pt;width:499.55pt;mso-position-horizontal-relative:page;mso-wrap-distance-bottom:0pt;mso-wrap-distance-top:0pt;z-index:5120;mso-width-relative:page;mso-height-relative:page;" coordorigin="957,822" coordsize="9991,5172">
            <o:lock v:ext="edit"/>
            <v:shape id="_x0000_s1410" o:spid="_x0000_s1410" style="position:absolute;left:964;top:829;height:5157;width:9976;" fillcolor="#F5F5F5" filled="t" stroked="f" coordorigin="965,829" coordsize="9976,5157" path="m10861,829l1045,829,1014,836,988,853,971,878,965,909,965,5906,971,5937,988,5963,1014,5980,1045,5986,10861,5986,10892,5980,10917,5963,10935,5937,10941,5906,10941,909,10935,878,10917,853,10892,836,10861,829xe">
              <v:path arrowok="t"/>
              <v:fill on="t" focussize="0,0"/>
              <v:stroke on="f"/>
              <v:imagedata o:title=""/>
              <o:lock v:ext="edit"/>
            </v:shape>
            <v:shape id="_x0000_s1411" o:spid="_x0000_s1411" style="position:absolute;left:964;top:829;height:5157;width:9976;" filled="f" stroked="t" coordorigin="965,829" coordsize="9976,5157" path="m1045,829l10861,829,10892,836,10917,853,10935,878,10941,909,10941,5906,10935,5937,10917,5963,10892,5980,10861,5986,1045,5986,1014,5980,988,5963,971,5937,965,5906,965,909,971,878,988,853,1014,836,1045,829xe">
              <v:path arrowok="t"/>
              <v:fill on="f" focussize="0,0"/>
              <v:stroke color="#CCCCCC"/>
              <v:imagedata o:title=""/>
              <o:lock v:ext="edit"/>
            </v:shape>
            <v:shape id="_x0000_s1412" o:spid="_x0000_s1412" o:spt="202" type="#_x0000_t202" style="position:absolute;left:972;top:836;height:5142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</w:t>
                    </w:r>
                    <w:r>
                      <w:rPr>
                        <w:color w:val="999999"/>
                        <w:sz w:val="22"/>
                      </w:rPr>
                      <w:t>将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>HTML</w:t>
                    </w:r>
                    <w:r>
                      <w:rPr>
                        <w:color w:val="999999"/>
                        <w:sz w:val="22"/>
                      </w:rPr>
                      <w:t>特殊字符转换成等值的实体</w:t>
                    </w:r>
                  </w:p>
                  <w:p>
                    <w:pPr>
                      <w:spacing w:before="35" w:line="151" w:lineRule="auto"/>
                      <w:ind w:left="652" w:right="675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escapeHTML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(str) {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escapeChars = {</w:t>
                    </w:r>
                  </w:p>
                  <w:p>
                    <w:pPr>
                      <w:spacing w:before="0" w:line="262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'&lt;'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'lt'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'&gt;'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'gt'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'"'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'quot'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'&amp;'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'amp'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'\''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'#39'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};</w:t>
                    </w:r>
                  </w:p>
                  <w:p>
                    <w:pPr>
                      <w:spacing w:before="34" w:line="151" w:lineRule="auto"/>
                      <w:ind w:left="212" w:right="379" w:firstLine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str.replace(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new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RegExp(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'['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+ Object.keys(escapeChars).join(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+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']'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'g'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),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(match) {</w:t>
                    </w:r>
                  </w:p>
                  <w:p>
                    <w:pPr>
                      <w:spacing w:before="0" w:line="262" w:lineRule="exact"/>
                      <w:ind w:left="212" w:right="3807" w:firstLine="0"/>
                      <w:jc w:val="center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'&amp;'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escapeChars[match]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escapeHTML(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'&lt;div&gt;Blah blah blah&lt;/div&gt;'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"&amp;lt;div&amp;gt;Blah blah blah&amp;lt;/div&amp;gt";</w:t>
                    </w:r>
                  </w:p>
                </w:txbxContent>
              </v:textbox>
            </v:shape>
            <w10:wrap type="topAndBottom"/>
          </v:group>
        </w:pict>
      </w:r>
      <w:bookmarkStart w:id="145" w:name="3.5.5. HTML 转义和反转义"/>
      <w:bookmarkEnd w:id="145"/>
      <w:bookmarkStart w:id="146" w:name="_bookmark56"/>
      <w:bookmarkEnd w:id="146"/>
      <w:bookmarkStart w:id="147" w:name="_bookmark56"/>
      <w:bookmarkEnd w:id="147"/>
      <w:r>
        <w:rPr>
          <w:rFonts w:ascii="Arial" w:eastAsia="Arial"/>
          <w:b/>
          <w:color w:val="B93825"/>
          <w:sz w:val="26"/>
        </w:rPr>
        <w:t>HTML</w:t>
      </w:r>
      <w:r>
        <w:rPr>
          <w:rFonts w:ascii="Arial" w:eastAsia="Arial"/>
          <w:b/>
          <w:color w:val="B93825"/>
          <w:spacing w:val="53"/>
          <w:sz w:val="26"/>
        </w:rPr>
        <w:t xml:space="preserve"> </w:t>
      </w:r>
      <w:r>
        <w:rPr>
          <w:color w:val="B93825"/>
          <w:sz w:val="26"/>
        </w:rPr>
        <w:t>转义和反转义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其中使用了用构造函数生成的正则，然后替换相应的格式就行了，这个跟本章没多大关系。</w:t>
      </w:r>
    </w:p>
    <w:p>
      <w:pPr>
        <w:pStyle w:val="7"/>
        <w:spacing w:before="131"/>
      </w:pPr>
      <w:r>
        <w:rPr>
          <w:color w:val="333333"/>
        </w:rPr>
        <w:t>倒是它的逆过程，使用了括号，以便提供引用，也很简单，如下：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413" o:spid="_x0000_s1413" o:spt="203" style="height:302.85pt;width:499.55pt;" coordsize="9991,6057">
            <o:lock v:ext="edit"/>
            <v:shape id="_x0000_s1414" o:spid="_x0000_s1414" style="position:absolute;left:7;top:7;height:6042;width:9976;" fillcolor="#F5F5F5" filled="t" stroked="f" coordorigin="8,8" coordsize="9976,6042" path="m9904,8l88,8,56,14,31,31,14,56,8,88,8,5969,14,6000,31,6025,56,6042,88,6049,9904,6049,9935,6042,9960,6025,9977,6000,9984,5969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415" o:spid="_x0000_s1415" style="position:absolute;left:7;top:7;height:6042;width:9976;" filled="f" stroked="t" coordorigin="8,8" coordsize="9976,6042" path="m88,8l9904,8,9935,14,9960,31,9977,56,9984,88,9984,5969,9977,6000,9960,6025,9935,6042,9904,6049,88,6049,56,6042,31,6025,14,6000,8,5969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416" o:spid="_x0000_s1416" o:spt="202" type="#_x0000_t202" style="position:absolute;left:15;top:15;height:6027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6556" w:firstLine="0"/>
                      <w:jc w:val="center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</w:t>
                    </w:r>
                    <w:r>
                      <w:rPr>
                        <w:color w:val="999999"/>
                        <w:sz w:val="22"/>
                      </w:rPr>
                      <w:t>实体字符转换为等值的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>HTML</w:t>
                    </w:r>
                    <w:r>
                      <w:rPr>
                        <w:color w:val="999999"/>
                        <w:sz w:val="22"/>
                      </w:rPr>
                      <w:t xml:space="preserve">。 </w:t>
                    </w:r>
                    <w:r>
                      <w:rPr>
                        <w:rFonts w:hint="eastAsia" w:ascii="Noto Sans Mono CJK JP Regular" w:eastAsia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hint="eastAsia" w:ascii="Noto Sans Mono CJK JP Regular" w:eastAsia="Noto Sans Mono CJK JP Regular"/>
                        <w:color w:val="CC00FF"/>
                        <w:sz w:val="22"/>
                      </w:rPr>
                      <w:t xml:space="preserve">unescapeHTML 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 xml:space="preserve">(str) { </w:t>
                    </w:r>
                    <w:r>
                      <w:rPr>
                        <w:rFonts w:hint="eastAsia" w:ascii="Noto Sans Mono CJK JP Regular" w:eastAsia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htmlEntities = {</w:t>
                    </w:r>
                  </w:p>
                  <w:p>
                    <w:pPr>
                      <w:spacing w:before="0" w:line="263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nbsp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 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lt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'&lt;'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gt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'&gt;'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quot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'"'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amp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'&amp;'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,</w:t>
                    </w:r>
                  </w:p>
                  <w:p>
                    <w:pPr>
                      <w:spacing w:before="0" w:line="295" w:lineRule="exact"/>
                      <w:ind w:left="8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apos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'\''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};</w:t>
                    </w:r>
                  </w:p>
                  <w:p>
                    <w:pPr>
                      <w:spacing w:before="34" w:line="151" w:lineRule="auto"/>
                      <w:ind w:left="1092" w:right="301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str.replace(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/\&amp;([^;]+);/g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(match, key) {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if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(key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htmlEntities) {</w:t>
                    </w:r>
                  </w:p>
                  <w:p>
                    <w:pPr>
                      <w:spacing w:before="0" w:line="262" w:lineRule="exact"/>
                      <w:ind w:left="153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htmlEntities[key];</w:t>
                    </w:r>
                  </w:p>
                  <w:p>
                    <w:pPr>
                      <w:spacing w:before="0" w:line="295" w:lineRule="exact"/>
                      <w:ind w:left="109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1" w:right="6556" w:firstLine="0"/>
                      <w:jc w:val="center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match;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unescapeHTML(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'&amp;lt;div&amp;gt;Blah blah blah&amp;lt;/div&amp;gt;'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"&lt;div&gt;Blah blah blah&lt;/div&gt;"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8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通过 </w:t>
      </w:r>
      <w:r>
        <w:rPr>
          <w:rFonts w:hint="eastAsia" w:ascii="Noto Sans Mono CJK JP Regular" w:eastAsia="Noto Sans Mono CJK JP Regular"/>
          <w:color w:val="B02045"/>
        </w:rPr>
        <w:t xml:space="preserve">key </w:t>
      </w:r>
      <w:r>
        <w:rPr>
          <w:color w:val="333333"/>
        </w:rPr>
        <w:t>获取相应的分组引用，然后作为对象的键。</w:t>
      </w:r>
    </w:p>
    <w:p>
      <w:pPr>
        <w:pStyle w:val="4"/>
        <w:numPr>
          <w:ilvl w:val="2"/>
          <w:numId w:val="7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148" w:name="_bookmark57"/>
      <w:bookmarkEnd w:id="148"/>
      <w:bookmarkStart w:id="149" w:name="_bookmark57"/>
      <w:bookmarkEnd w:id="149"/>
      <w:bookmarkStart w:id="150" w:name="3.5.6. 匹配成对标签"/>
      <w:bookmarkEnd w:id="150"/>
      <w:r>
        <w:rPr>
          <w:color w:val="B93825"/>
        </w:rPr>
        <w:t>匹配成对标签</w:t>
      </w:r>
    </w:p>
    <w:p>
      <w:pPr>
        <w:pStyle w:val="7"/>
        <w:spacing w:before="23"/>
      </w:pPr>
      <w:r>
        <w:rPr>
          <w:color w:val="333333"/>
        </w:rPr>
        <w:t>要求匹配：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417" o:spid="_x0000_s1417" o:spt="203" style="position:absolute;left:0pt;margin-left:47.85pt;margin-top:10.35pt;height:52.25pt;width:499.55pt;mso-position-horizontal-relative:page;mso-wrap-distance-bottom:0pt;mso-wrap-distance-top:0pt;z-index:5120;mso-width-relative:page;mso-height-relative:page;" coordorigin="957,207" coordsize="9991,1045">
            <o:lock v:ext="edit"/>
            <v:shape id="_x0000_s1418" o:spid="_x0000_s1418" style="position:absolute;left:964;top:214;height:1030;width:9976;" fillcolor="#F5F5F5" filled="t" stroked="f" coordorigin="965,215" coordsize="9976,1030" path="m10861,215l1045,215,1014,221,988,238,971,264,965,295,965,1165,971,1196,988,1221,1014,1238,1045,1245,10861,1245,10892,1238,10917,1221,10935,1196,10941,1165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419" o:spid="_x0000_s1419" style="position:absolute;left:964;top:214;height:1030;width:9976;" filled="f" stroked="t" coordorigin="965,215" coordsize="9976,1030" path="m1045,215l10861,215,10892,221,10917,238,10935,264,10941,295,10941,1165,10935,1196,10917,1221,10892,1238,10861,1245,1045,1245,1014,1238,988,1221,971,1196,965,1165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420" o:spid="_x0000_s1420" o:spt="202" type="#_x0000_t202" style="position:absolute;left:972;top:222;height:101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&lt;title&gt;regular expression&lt;/title&gt;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&lt;p&gt;laoyao bye bye&lt;/p&gt;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不匹配：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421" o:spid="_x0000_s1421" o:spt="203" style="position:absolute;left:0pt;margin-left:47.85pt;margin-top:10.3pt;height:37.5pt;width:499.55pt;mso-position-horizontal-relative:page;mso-wrap-distance-bottom:0pt;mso-wrap-distance-top:0pt;z-index:5120;mso-width-relative:page;mso-height-relative:page;" coordorigin="957,207" coordsize="9991,750">
            <o:lock v:ext="edit"/>
            <v:shape id="_x0000_s1422" o:spid="_x0000_s1422" style="position:absolute;left:964;top:214;height:735;width:9976;" fillcolor="#F5F5F5" filled="t" stroked="f" coordorigin="965,214" coordsize="9976,735" path="m10861,214l1045,214,1014,221,988,238,971,263,965,294,965,869,971,900,988,926,1014,943,1045,949,10861,949,10892,943,10917,926,10935,900,10941,86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423" o:spid="_x0000_s1423" style="position:absolute;left:964;top:214;height:735;width:9976;" filled="f" stroked="t" coordorigin="965,214" coordsize="9976,735" path="m1045,214l10861,214,10892,221,10917,238,10935,263,10941,294,10941,869,10935,900,10917,926,10892,943,10861,949,1045,949,1014,943,988,926,971,900,965,86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424" o:spid="_x0000_s1424" o:spt="202" type="#_x0000_t202" style="position:absolute;left:972;top:221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&lt;title&gt;wrong!&lt;/p&gt;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匹配一个开标签，可以使用正则 </w:t>
      </w:r>
      <w:r>
        <w:rPr>
          <w:rFonts w:hint="eastAsia" w:ascii="Noto Sans Mono CJK JP Regular" w:eastAsia="Noto Sans Mono CJK JP Regular"/>
          <w:color w:val="B02045"/>
        </w:rPr>
        <w:t>&lt;[^&gt;]+&gt;</w:t>
      </w:r>
      <w:r>
        <w:rPr>
          <w:color w:val="333333"/>
        </w:rPr>
        <w:t>，</w:t>
      </w:r>
    </w:p>
    <w:p>
      <w:pPr>
        <w:pStyle w:val="7"/>
        <w:spacing w:before="166"/>
      </w:pPr>
      <w:r>
        <w:rPr>
          <w:color w:val="333333"/>
        </w:rPr>
        <w:t xml:space="preserve">匹配一个闭标签，可以使用 </w:t>
      </w:r>
      <w:r>
        <w:rPr>
          <w:rFonts w:hint="eastAsia" w:ascii="Noto Sans Mono CJK JP Regular" w:eastAsia="Noto Sans Mono CJK JP Regular"/>
          <w:color w:val="B02045"/>
        </w:rPr>
        <w:t>&lt;\/[^&gt;]+&gt;</w:t>
      </w:r>
      <w:r>
        <w:rPr>
          <w:color w:val="333333"/>
        </w:rPr>
        <w:t>，</w:t>
      </w:r>
    </w:p>
    <w:p>
      <w:pPr>
        <w:pStyle w:val="7"/>
        <w:spacing w:before="132"/>
      </w:pPr>
      <w:r>
        <w:rPr>
          <w:color w:val="333333"/>
        </w:rPr>
        <w:t>但是要求匹配成对标签，那就需要使用反向引用，如：</w:t>
      </w:r>
    </w:p>
    <w:p>
      <w:pPr>
        <w:spacing w:after="0"/>
        <w:sectPr>
          <w:headerReference r:id="rId13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425" o:spid="_x0000_s1425" o:spt="203" style="height:125.95pt;width:499.55pt;" coordsize="9991,2519">
            <o:lock v:ext="edit"/>
            <v:shape id="_x0000_s1426" o:spid="_x0000_s1426" style="position:absolute;left:7;top:7;height:2504;width:9976;" fillcolor="#F5F5F5" filled="t" stroked="f" coordorigin="8,8" coordsize="9976,2504" path="m9904,8l88,8,56,14,31,31,14,56,8,88,8,2431,14,2462,31,2488,56,2505,88,2511,9904,2511,9935,2505,9960,2488,9977,2462,9984,2431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427" o:spid="_x0000_s1427" style="position:absolute;left:7;top:7;height:2504;width:9976;" filled="f" stroked="t" coordorigin="8,8" coordsize="9976,2504" path="m88,8l9904,8,9935,14,9960,31,9977,56,9984,88,9984,2431,9977,2462,9960,2488,9935,2505,9904,2511,88,2511,56,2505,31,2488,14,2462,8,2431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428" o:spid="_x0000_s1428" o:spt="202" type="#_x0000_t202" style="position:absolute;left:15;top:15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/&lt;([^&gt;]+)&gt;[\d\D]*&lt;\/\1&gt;/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422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string1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"&lt;title&gt;regular expression&lt;/title&gt;"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string2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"&lt;p&gt;laoyao bye bye&lt;/p&gt;"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48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string3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"&lt;title&gt;wrong!&lt;/p&gt;"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console.log( regex.test(string1)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regex.test(string2)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 xml:space="preserve">// true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regex.test(string3) ); </w:t>
                    </w: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false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21"/>
        <w:ind w:left="0"/>
        <w:rPr>
          <w:sz w:val="6"/>
        </w:rPr>
      </w:pPr>
    </w:p>
    <w:p>
      <w:pPr>
        <w:pStyle w:val="7"/>
        <w:spacing w:before="77" w:line="192" w:lineRule="auto"/>
        <w:ind w:right="2328"/>
      </w:pPr>
      <w:r>
        <w:rPr>
          <w:color w:val="333333"/>
        </w:rPr>
        <w:t xml:space="preserve">其中开标签 </w:t>
      </w:r>
      <w:r>
        <w:rPr>
          <w:rFonts w:hint="eastAsia" w:ascii="Noto Sans Mono CJK JP Regular" w:eastAsia="Noto Sans Mono CJK JP Regular"/>
          <w:color w:val="B02045"/>
        </w:rPr>
        <w:t xml:space="preserve">&lt;[\^&gt;]+&gt; </w:t>
      </w:r>
      <w:r>
        <w:rPr>
          <w:color w:val="333333"/>
        </w:rPr>
        <w:t xml:space="preserve">改成 </w:t>
      </w:r>
      <w:r>
        <w:rPr>
          <w:rFonts w:hint="eastAsia" w:ascii="Noto Sans Mono CJK JP Regular" w:eastAsia="Noto Sans Mono CJK JP Regular"/>
          <w:color w:val="B02045"/>
        </w:rPr>
        <w:t>&lt;([^&gt;]+)&gt;</w:t>
      </w:r>
      <w:r>
        <w:rPr>
          <w:color w:val="333333"/>
        </w:rPr>
        <w:t>，使用括号的目的是为了后面使用反向引用， 而提供分组。闭标签使用了反向引用，</w:t>
      </w:r>
      <w:r>
        <w:rPr>
          <w:rFonts w:hint="eastAsia" w:ascii="Noto Sans Mono CJK JP Regular" w:eastAsia="Noto Sans Mono CJK JP Regular"/>
          <w:color w:val="B02045"/>
        </w:rPr>
        <w:t>&lt;\/\1&gt;</w:t>
      </w:r>
      <w:r>
        <w:rPr>
          <w:color w:val="333333"/>
        </w:rPr>
        <w:t>。</w:t>
      </w:r>
    </w:p>
    <w:p>
      <w:pPr>
        <w:pStyle w:val="7"/>
        <w:spacing w:before="192"/>
      </w:pPr>
      <w:r>
        <w:rPr>
          <w:color w:val="333333"/>
        </w:rPr>
        <w:t>另外，</w:t>
      </w:r>
      <w:r>
        <w:rPr>
          <w:rFonts w:hint="eastAsia" w:ascii="Noto Sans Mono CJK JP Regular" w:eastAsia="Noto Sans Mono CJK JP Regular"/>
          <w:color w:val="B02045"/>
        </w:rPr>
        <w:t>[\d\D]</w:t>
      </w:r>
      <w:r>
        <w:rPr>
          <w:color w:val="333333"/>
        </w:rPr>
        <w:t>的意思是，这个字符是数字或者不是数字，因此，也就是匹配任意字符的意思。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429" o:spid="_x0000_s1429" o:spt="20" style="position:absolute;left:0pt;margin-left:48.2pt;margin-top:16.7pt;height:0pt;width:498.75pt;mso-position-horizontal-relative:page;mso-wrap-distance-bottom:0pt;mso-wrap-distance-top:0pt;z-index:5120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spacing w:before="0" w:line="708" w:lineRule="exact"/>
        <w:ind w:left="124" w:right="0" w:firstLine="0"/>
        <w:jc w:val="left"/>
        <w:rPr>
          <w:sz w:val="36"/>
        </w:rPr>
      </w:pPr>
      <w:bookmarkStart w:id="151" w:name="_bookmark58"/>
      <w:bookmarkEnd w:id="151"/>
      <w:bookmarkStart w:id="152" w:name="3.6 本章小结"/>
      <w:bookmarkEnd w:id="152"/>
      <w:r>
        <w:rPr>
          <w:rFonts w:ascii="Arial" w:eastAsia="Arial"/>
          <w:b/>
          <w:color w:val="B93825"/>
          <w:sz w:val="36"/>
        </w:rPr>
        <w:t>3.6</w:t>
      </w:r>
      <w:r>
        <w:rPr>
          <w:rFonts w:ascii="Arial" w:eastAsia="Arial"/>
          <w:b/>
          <w:color w:val="B93825"/>
          <w:spacing w:val="79"/>
          <w:sz w:val="36"/>
        </w:rPr>
        <w:t xml:space="preserve"> </w:t>
      </w:r>
      <w:r>
        <w:rPr>
          <w:color w:val="B93825"/>
          <w:sz w:val="36"/>
        </w:rPr>
        <w:t>本章小结</w:t>
      </w:r>
    </w:p>
    <w:p>
      <w:pPr>
        <w:pStyle w:val="7"/>
        <w:spacing w:line="436" w:lineRule="exact"/>
      </w:pPr>
      <w:r>
        <w:rPr>
          <w:color w:val="333333"/>
        </w:rPr>
        <w:t>重点理解括号可以提供分组，我们可以提取数据，应该就可以了。</w:t>
      </w:r>
    </w:p>
    <w:p>
      <w:pPr>
        <w:spacing w:after="0" w:line="436" w:lineRule="exact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2"/>
        <w:numPr>
          <w:ilvl w:val="0"/>
          <w:numId w:val="7"/>
        </w:numPr>
        <w:tabs>
          <w:tab w:val="left" w:pos="784"/>
          <w:tab w:val="left" w:pos="785"/>
          <w:tab w:val="left" w:pos="2324"/>
        </w:tabs>
        <w:spacing w:before="0" w:after="0" w:line="889" w:lineRule="exact"/>
        <w:ind w:left="784" w:right="0" w:hanging="660"/>
        <w:jc w:val="left"/>
      </w:pPr>
      <w:r>
        <w:pict>
          <v:line id="_x0000_s1430" o:spid="_x0000_s1430" o:spt="20" style="position:absolute;left:0pt;margin-left:48.2pt;margin-top:4.75pt;height:0pt;width:498.75pt;mso-position-horizontal-relative:page;z-index:-126976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153" w:name="4. 第四章 正则表达式回溯法原理"/>
      <w:bookmarkEnd w:id="153"/>
      <w:bookmarkStart w:id="154" w:name="_bookmark59"/>
      <w:bookmarkEnd w:id="154"/>
      <w:bookmarkStart w:id="155" w:name="_bookmark59"/>
      <w:bookmarkEnd w:id="155"/>
      <w:r>
        <w:rPr>
          <w:color w:val="B93825"/>
        </w:rPr>
        <w:t>第四章</w:t>
      </w:r>
      <w:r>
        <w:rPr>
          <w:color w:val="B93825"/>
        </w:rPr>
        <w:tab/>
      </w:r>
      <w:r>
        <w:rPr>
          <w:color w:val="B93825"/>
        </w:rPr>
        <w:t>正则表达式回溯法原理</w:t>
      </w:r>
    </w:p>
    <w:p>
      <w:pPr>
        <w:pStyle w:val="7"/>
        <w:spacing w:line="419" w:lineRule="exact"/>
      </w:pPr>
      <w:r>
        <w:rPr>
          <w:color w:val="333333"/>
        </w:rPr>
        <w:t>学习正则表达式，是需要懂点儿匹配原理的。</w:t>
      </w:r>
    </w:p>
    <w:p>
      <w:pPr>
        <w:pStyle w:val="7"/>
        <w:spacing w:before="131"/>
      </w:pPr>
      <w:r>
        <w:rPr>
          <w:color w:val="333333"/>
        </w:rPr>
        <w:t>而研究匹配原理时，有两个字出现的频率比较高：</w:t>
      </w:r>
      <w:r>
        <w:rPr>
          <w:color w:val="333333"/>
          <w:w w:val="210"/>
        </w:rPr>
        <w:t>“</w:t>
      </w:r>
      <w:r>
        <w:rPr>
          <w:color w:val="333333"/>
        </w:rPr>
        <w:t>回溯</w:t>
      </w:r>
      <w:r>
        <w:rPr>
          <w:color w:val="333333"/>
          <w:w w:val="210"/>
        </w:rPr>
        <w:t>”</w:t>
      </w:r>
      <w:r>
        <w:rPr>
          <w:color w:val="333333"/>
        </w:rPr>
        <w:t>。</w:t>
      </w:r>
    </w:p>
    <w:p>
      <w:pPr>
        <w:pStyle w:val="7"/>
        <w:spacing w:before="132" w:line="312" w:lineRule="auto"/>
        <w:ind w:right="4848"/>
      </w:pPr>
      <w:r>
        <w:rPr>
          <w:color w:val="333333"/>
        </w:rPr>
        <w:t>听起来挺高大上，事实上却是一个比较容易理解的概念。因此，本章就简单扼要地说清楚回溯到底是什么东西。 内容包括：</w:t>
      </w:r>
    </w:p>
    <w:p>
      <w:pPr>
        <w:pStyle w:val="7"/>
        <w:spacing w:line="247" w:lineRule="auto"/>
        <w:ind w:left="484" w:right="8268"/>
      </w:pPr>
      <w:r>
        <w:fldChar w:fldCharType="begin"/>
      </w:r>
      <w:r>
        <w:instrText xml:space="preserve"> HYPERLINK \l "_bookmark60" </w:instrText>
      </w:r>
      <w:r>
        <w:fldChar w:fldCharType="separate"/>
      </w:r>
      <w:r>
        <w:rPr>
          <w:color w:val="418BCA"/>
        </w:rPr>
        <w:t>没有回溯的匹配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"_bookmark61" </w:instrText>
      </w:r>
      <w:r>
        <w:fldChar w:fldCharType="separate"/>
      </w:r>
      <w:r>
        <w:rPr>
          <w:color w:val="418BCA"/>
        </w:rPr>
        <w:t>有回溯的匹配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"_bookmark62" </w:instrText>
      </w:r>
      <w:r>
        <w:fldChar w:fldCharType="separate"/>
      </w:r>
      <w:r>
        <w:rPr>
          <w:color w:val="418BCA"/>
        </w:rPr>
        <w:t xml:space="preserve"> 常见的回溯形式</w:t>
      </w:r>
      <w:r>
        <w:rPr>
          <w:color w:val="418BCA"/>
        </w:rPr>
        <w:fldChar w:fldCharType="end"/>
      </w:r>
    </w:p>
    <w:p>
      <w:pPr>
        <w:pStyle w:val="7"/>
        <w:spacing w:before="12"/>
        <w:ind w:left="0"/>
        <w:rPr>
          <w:sz w:val="12"/>
        </w:rPr>
      </w:pPr>
      <w:r>
        <w:pict>
          <v:line id="_x0000_s1431" o:spid="_x0000_s1431" o:spt="20" style="position:absolute;left:0pt;margin-left:48.2pt;margin-top:15.5pt;height:0pt;width:498.75pt;mso-position-horizontal-relative:page;mso-wrap-distance-bottom:0pt;mso-wrap-distance-top:0pt;z-index:5120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156" w:name="4.1. 没有回溯的匹配"/>
      <w:bookmarkEnd w:id="156"/>
      <w:bookmarkStart w:id="157" w:name="_bookmark60"/>
      <w:bookmarkEnd w:id="157"/>
      <w:bookmarkStart w:id="158" w:name="_bookmark60"/>
      <w:bookmarkEnd w:id="158"/>
      <w:r>
        <w:rPr>
          <w:color w:val="B93825"/>
        </w:rPr>
        <w:t>没有回溯的匹配</w:t>
      </w:r>
    </w:p>
    <w:p>
      <w:pPr>
        <w:pStyle w:val="7"/>
        <w:spacing w:before="15"/>
      </w:pPr>
      <w:r>
        <w:rPr>
          <w:color w:val="333333"/>
        </w:rPr>
        <w:t xml:space="preserve">假设我们的正则是 </w:t>
      </w:r>
      <w:r>
        <w:rPr>
          <w:rFonts w:hint="eastAsia" w:ascii="Noto Sans Mono CJK JP Regular" w:eastAsia="Noto Sans Mono CJK JP Regular"/>
          <w:color w:val="B02045"/>
        </w:rPr>
        <w:t>/ab{1,3}c/</w:t>
      </w:r>
      <w:r>
        <w:rPr>
          <w:color w:val="333333"/>
        </w:rPr>
        <w:t>，其可视化形式是：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136525</wp:posOffset>
            </wp:positionV>
            <wp:extent cx="2371725" cy="104775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62"/>
      </w:pPr>
      <w:r>
        <w:rPr>
          <w:color w:val="333333"/>
          <w:w w:val="105"/>
        </w:rPr>
        <w:t xml:space="preserve">而当目标字符串是 </w:t>
      </w:r>
      <w:r>
        <w:rPr>
          <w:rFonts w:hint="eastAsia" w:ascii="Noto Sans Mono CJK JP Regular" w:hAnsi="Noto Sans Mono CJK JP Regular" w:eastAsia="Noto Sans Mono CJK JP Regular"/>
          <w:color w:val="B02045"/>
          <w:w w:val="105"/>
        </w:rPr>
        <w:t xml:space="preserve">"abbbc" </w:t>
      </w:r>
      <w:r>
        <w:rPr>
          <w:color w:val="333333"/>
          <w:w w:val="105"/>
        </w:rPr>
        <w:t>时，就没有所谓的</w:t>
      </w:r>
      <w:r>
        <w:rPr>
          <w:color w:val="333333"/>
          <w:w w:val="180"/>
        </w:rPr>
        <w:t>“</w:t>
      </w:r>
      <w:r>
        <w:rPr>
          <w:color w:val="333333"/>
          <w:w w:val="105"/>
        </w:rPr>
        <w:t>回溯</w:t>
      </w:r>
      <w:r>
        <w:rPr>
          <w:color w:val="333333"/>
          <w:w w:val="180"/>
        </w:rPr>
        <w:t>”</w:t>
      </w:r>
      <w:r>
        <w:rPr>
          <w:color w:val="333333"/>
          <w:w w:val="105"/>
        </w:rPr>
        <w:t>。其匹配过程是：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136525</wp:posOffset>
            </wp:positionV>
            <wp:extent cx="4249420" cy="339534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293" cy="3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headerReference r:id="rId14" w:type="default"/>
          <w:footerReference r:id="rId15" w:type="default"/>
          <w:pgSz w:w="11910" w:h="16840"/>
          <w:pgMar w:top="500" w:right="840" w:bottom="520" w:left="840" w:header="253" w:footer="323" w:gutter="0"/>
          <w:pgNumType w:start="38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432" o:spid="_x0000_s1432" o:spt="203" style="height:0.25pt;width:498.8pt;" coordsize="9976,5">
            <o:lock v:ext="edit"/>
            <v:line id="_x0000_s1433" o:spid="_x0000_s1433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</w:pPr>
      <w:r>
        <w:rPr>
          <w:color w:val="333333"/>
        </w:rPr>
        <w:t xml:space="preserve">其中子表达式 </w:t>
      </w:r>
      <w:r>
        <w:rPr>
          <w:rFonts w:hint="eastAsia" w:ascii="Noto Sans Mono CJK JP Regular" w:eastAsia="Noto Sans Mono CJK JP Regular"/>
          <w:color w:val="B02045"/>
        </w:rPr>
        <w:t xml:space="preserve">b{1,3} </w:t>
      </w:r>
      <w:r>
        <w:rPr>
          <w:color w:val="333333"/>
        </w:rPr>
        <w:t xml:space="preserve">表示 </w:t>
      </w:r>
      <w:r>
        <w:rPr>
          <w:rFonts w:hint="eastAsia" w:ascii="Noto Sans Mono CJK JP Regular" w:eastAsia="Noto Sans Mono CJK JP Regular"/>
          <w:color w:val="B02045"/>
        </w:rPr>
        <w:t xml:space="preserve">"b" </w:t>
      </w:r>
      <w:r>
        <w:rPr>
          <w:color w:val="333333"/>
        </w:rPr>
        <w:t xml:space="preserve">字符连续出现 </w:t>
      </w:r>
      <w:r>
        <w:rPr>
          <w:rFonts w:hint="eastAsia" w:ascii="Noto Sans Mono CJK JP Regular" w:eastAsia="Noto Sans Mono CJK JP Regular"/>
          <w:color w:val="333333"/>
        </w:rPr>
        <w:t xml:space="preserve">1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次。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434" o:spid="_x0000_s1434" o:spt="20" style="position:absolute;left:0pt;margin-left:48.2pt;margin-top:16.7pt;height:0pt;width:498.75pt;mso-position-horizontal-relative:page;mso-wrap-distance-bottom:0pt;mso-wrap-distance-top:0pt;z-index:5120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159" w:name="_bookmark61"/>
      <w:bookmarkEnd w:id="159"/>
      <w:bookmarkStart w:id="160" w:name="4.2. 有回溯的匹配"/>
      <w:bookmarkEnd w:id="160"/>
      <w:bookmarkStart w:id="161" w:name="_bookmark61"/>
      <w:bookmarkEnd w:id="161"/>
      <w:r>
        <w:rPr>
          <w:color w:val="B93825"/>
        </w:rPr>
        <w:t>有回溯的匹配</w:t>
      </w:r>
    </w:p>
    <w:p>
      <w:pPr>
        <w:pStyle w:val="7"/>
        <w:spacing w:before="15"/>
      </w:pPr>
      <w:r>
        <w:rPr>
          <w:color w:val="333333"/>
        </w:rPr>
        <w:t>如果目标字符串是</w:t>
      </w:r>
      <w:r>
        <w:rPr>
          <w:rFonts w:hint="eastAsia" w:ascii="Noto Sans Mono CJK JP Regular" w:eastAsia="Noto Sans Mono CJK JP Regular"/>
          <w:color w:val="B02045"/>
        </w:rPr>
        <w:t>"abbc"</w:t>
      </w:r>
      <w:r>
        <w:rPr>
          <w:color w:val="333333"/>
        </w:rPr>
        <w:t>，中间就有回溯。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136525</wp:posOffset>
            </wp:positionV>
            <wp:extent cx="5708015" cy="445071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42" cy="445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71" w:line="400" w:lineRule="exact"/>
      </w:pPr>
      <w:r>
        <w:rPr>
          <w:color w:val="333333"/>
        </w:rPr>
        <w:t xml:space="preserve">图中第 </w:t>
      </w:r>
      <w:r>
        <w:rPr>
          <w:rFonts w:hint="eastAsia" w:ascii="Noto Sans Mono CJK JP Regular" w:eastAsia="Noto Sans Mono CJK JP Regular"/>
          <w:color w:val="333333"/>
        </w:rPr>
        <w:t xml:space="preserve">5 </w:t>
      </w:r>
      <w:r>
        <w:rPr>
          <w:color w:val="333333"/>
        </w:rPr>
        <w:t xml:space="preserve">步有红颜色，表示匹配不成功。此时 </w:t>
      </w:r>
      <w:r>
        <w:rPr>
          <w:rFonts w:hint="eastAsia" w:ascii="Noto Sans Mono CJK JP Regular" w:eastAsia="Noto Sans Mono CJK JP Regular"/>
          <w:color w:val="B02045"/>
        </w:rPr>
        <w:t xml:space="preserve">b{1,3} </w:t>
      </w:r>
      <w:r>
        <w:rPr>
          <w:color w:val="333333"/>
        </w:rPr>
        <w:t xml:space="preserve">已经匹配到了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 xml:space="preserve">个字符 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>，准备尝试第三个时，</w:t>
      </w:r>
    </w:p>
    <w:p>
      <w:pPr>
        <w:pStyle w:val="7"/>
        <w:spacing w:line="355" w:lineRule="exact"/>
      </w:pPr>
      <w:r>
        <w:rPr>
          <w:color w:val="333333"/>
        </w:rPr>
        <w:t xml:space="preserve">结果发现接下来的字符是 </w:t>
      </w:r>
      <w:r>
        <w:rPr>
          <w:rFonts w:hint="eastAsia" w:ascii="Noto Sans Mono CJK JP Regular" w:eastAsia="Noto Sans Mono CJK JP Regular"/>
          <w:color w:val="B02045"/>
        </w:rPr>
        <w:t>"c"</w:t>
      </w:r>
      <w:r>
        <w:rPr>
          <w:color w:val="333333"/>
        </w:rPr>
        <w:t xml:space="preserve">。那么就认为 </w:t>
      </w:r>
      <w:r>
        <w:rPr>
          <w:rFonts w:hint="eastAsia" w:ascii="Noto Sans Mono CJK JP Regular" w:eastAsia="Noto Sans Mono CJK JP Regular"/>
          <w:color w:val="B02045"/>
        </w:rPr>
        <w:t xml:space="preserve">b{1,3} </w:t>
      </w:r>
      <w:r>
        <w:rPr>
          <w:color w:val="333333"/>
        </w:rPr>
        <w:t>就已经匹配完毕。然后状态又回到之前的状态（即</w:t>
      </w:r>
    </w:p>
    <w:p>
      <w:pPr>
        <w:pStyle w:val="7"/>
        <w:spacing w:line="400" w:lineRule="exact"/>
      </w:pPr>
      <w:r>
        <w:rPr>
          <w:color w:val="333333"/>
        </w:rPr>
        <w:t xml:space="preserve">第 </w:t>
      </w:r>
      <w:r>
        <w:rPr>
          <w:rFonts w:hint="eastAsia" w:ascii="Noto Sans Mono CJK JP Regular" w:eastAsia="Noto Sans Mono CJK JP Regular"/>
          <w:color w:val="333333"/>
        </w:rPr>
        <w:t xml:space="preserve">6 </w:t>
      </w:r>
      <w:r>
        <w:rPr>
          <w:color w:val="333333"/>
        </w:rPr>
        <w:t xml:space="preserve">步与第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步一样），最后再用子表达式 </w:t>
      </w:r>
      <w:r>
        <w:rPr>
          <w:rFonts w:hint="eastAsia" w:ascii="Noto Sans Mono CJK JP Regular" w:eastAsia="Noto Sans Mono CJK JP Regular"/>
          <w:color w:val="B02045"/>
        </w:rPr>
        <w:t>c</w:t>
      </w:r>
      <w:r>
        <w:rPr>
          <w:color w:val="333333"/>
        </w:rPr>
        <w:t xml:space="preserve">，去匹配字符 </w:t>
      </w:r>
      <w:r>
        <w:rPr>
          <w:rFonts w:hint="eastAsia" w:ascii="Noto Sans Mono CJK JP Regular" w:eastAsia="Noto Sans Mono CJK JP Regular"/>
          <w:color w:val="B02045"/>
        </w:rPr>
        <w:t>"c"</w:t>
      </w:r>
      <w:r>
        <w:rPr>
          <w:color w:val="333333"/>
        </w:rPr>
        <w:t>。当然，此时整个表达式匹配成功了。</w:t>
      </w:r>
    </w:p>
    <w:p>
      <w:pPr>
        <w:pStyle w:val="7"/>
        <w:spacing w:before="166"/>
      </w:pPr>
      <w:r>
        <w:rPr>
          <w:color w:val="333333"/>
          <w:w w:val="110"/>
        </w:rPr>
        <w:t xml:space="preserve">图中的第 </w:t>
      </w:r>
      <w:r>
        <w:rPr>
          <w:rFonts w:hint="eastAsia" w:ascii="Noto Sans Mono CJK JP Regular" w:hAnsi="Noto Sans Mono CJK JP Regular" w:eastAsia="Noto Sans Mono CJK JP Regular"/>
          <w:color w:val="333333"/>
          <w:w w:val="110"/>
        </w:rPr>
        <w:t xml:space="preserve">6 </w:t>
      </w:r>
      <w:r>
        <w:rPr>
          <w:color w:val="333333"/>
          <w:w w:val="110"/>
        </w:rPr>
        <w:t>步，就是</w:t>
      </w:r>
      <w:r>
        <w:rPr>
          <w:color w:val="333333"/>
          <w:w w:val="190"/>
        </w:rPr>
        <w:t>“</w:t>
      </w:r>
      <w:r>
        <w:rPr>
          <w:color w:val="333333"/>
          <w:w w:val="110"/>
        </w:rPr>
        <w:t>回溯</w:t>
      </w:r>
      <w:r>
        <w:rPr>
          <w:color w:val="333333"/>
          <w:w w:val="190"/>
        </w:rPr>
        <w:t>”</w:t>
      </w:r>
      <w:r>
        <w:rPr>
          <w:color w:val="333333"/>
          <w:w w:val="110"/>
        </w:rPr>
        <w:t>。</w:t>
      </w:r>
    </w:p>
    <w:p>
      <w:pPr>
        <w:pStyle w:val="7"/>
        <w:spacing w:before="131"/>
      </w:pPr>
      <w:r>
        <w:rPr>
          <w:color w:val="333333"/>
        </w:rPr>
        <w:t>你可能对此没有感觉，这里我们再举一个例子。正则是：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136525</wp:posOffset>
            </wp:positionV>
            <wp:extent cx="2524125" cy="104775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62"/>
      </w:pPr>
      <w:r>
        <w:rPr>
          <w:color w:val="333333"/>
        </w:rPr>
        <w:t>目标字符串是</w:t>
      </w:r>
      <w:r>
        <w:rPr>
          <w:rFonts w:hint="eastAsia" w:ascii="Noto Sans Mono CJK JP Regular" w:eastAsia="Noto Sans Mono CJK JP Regular"/>
          <w:color w:val="B02045"/>
        </w:rPr>
        <w:t>"abbbc"</w:t>
      </w:r>
      <w:r>
        <w:rPr>
          <w:color w:val="333333"/>
        </w:rPr>
        <w:t>，匹配过程是：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6346825" cy="720534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457" cy="72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ind w:left="0"/>
        <w:rPr>
          <w:sz w:val="7"/>
        </w:rPr>
      </w:pPr>
    </w:p>
    <w:p>
      <w:pPr>
        <w:pStyle w:val="7"/>
        <w:spacing w:before="15" w:line="400" w:lineRule="exact"/>
      </w:pPr>
      <w:r>
        <w:rPr>
          <w:color w:val="333333"/>
        </w:rPr>
        <w:t xml:space="preserve">其中第 </w:t>
      </w:r>
      <w:r>
        <w:rPr>
          <w:rFonts w:hint="eastAsia" w:ascii="Noto Sans Mono CJK JP Regular" w:eastAsia="Noto Sans Mono CJK JP Regular"/>
          <w:color w:val="333333"/>
        </w:rPr>
        <w:t xml:space="preserve">7 </w:t>
      </w:r>
      <w:r>
        <w:rPr>
          <w:color w:val="333333"/>
        </w:rPr>
        <w:t xml:space="preserve">步和第 </w:t>
      </w:r>
      <w:r>
        <w:rPr>
          <w:rFonts w:hint="eastAsia" w:ascii="Noto Sans Mono CJK JP Regular" w:eastAsia="Noto Sans Mono CJK JP Regular"/>
          <w:color w:val="333333"/>
        </w:rPr>
        <w:t xml:space="preserve">10 </w:t>
      </w:r>
      <w:r>
        <w:rPr>
          <w:color w:val="333333"/>
        </w:rPr>
        <w:t xml:space="preserve">步是回溯。第 </w:t>
      </w:r>
      <w:r>
        <w:rPr>
          <w:rFonts w:hint="eastAsia" w:ascii="Noto Sans Mono CJK JP Regular" w:eastAsia="Noto Sans Mono CJK JP Regular"/>
          <w:color w:val="333333"/>
        </w:rPr>
        <w:t xml:space="preserve">7 </w:t>
      </w:r>
      <w:r>
        <w:rPr>
          <w:color w:val="333333"/>
        </w:rPr>
        <w:t xml:space="preserve">步与第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步一样，此时 </w:t>
      </w:r>
      <w:r>
        <w:rPr>
          <w:rFonts w:hint="eastAsia" w:ascii="Noto Sans Mono CJK JP Regular" w:eastAsia="Noto Sans Mono CJK JP Regular"/>
          <w:color w:val="B02045"/>
        </w:rPr>
        <w:t xml:space="preserve">b{1,3} </w:t>
      </w:r>
      <w:r>
        <w:rPr>
          <w:color w:val="333333"/>
        </w:rPr>
        <w:t xml:space="preserve">匹配了两个 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 xml:space="preserve">，而第 </w:t>
      </w:r>
      <w:r>
        <w:rPr>
          <w:rFonts w:hint="eastAsia" w:ascii="Noto Sans Mono CJK JP Regular" w:eastAsia="Noto Sans Mono CJK JP Regular"/>
          <w:color w:val="333333"/>
        </w:rPr>
        <w:t xml:space="preserve">10 </w:t>
      </w:r>
      <w:r>
        <w:rPr>
          <w:color w:val="333333"/>
        </w:rPr>
        <w:t>步与</w:t>
      </w:r>
    </w:p>
    <w:p>
      <w:pPr>
        <w:pStyle w:val="7"/>
        <w:spacing w:line="400" w:lineRule="exact"/>
      </w:pPr>
      <w:r>
        <w:rPr>
          <w:color w:val="333333"/>
        </w:rPr>
        <w:t xml:space="preserve">第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步一样，此时 </w:t>
      </w:r>
      <w:r>
        <w:rPr>
          <w:rFonts w:hint="eastAsia" w:ascii="Noto Sans Mono CJK JP Regular" w:eastAsia="Noto Sans Mono CJK JP Regular"/>
          <w:color w:val="B02045"/>
        </w:rPr>
        <w:t xml:space="preserve">b{1,3} </w:t>
      </w:r>
      <w:r>
        <w:rPr>
          <w:color w:val="333333"/>
        </w:rPr>
        <w:t xml:space="preserve">只匹配了一个 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 xml:space="preserve">，这也是 </w:t>
      </w:r>
      <w:r>
        <w:rPr>
          <w:rFonts w:hint="eastAsia" w:ascii="Noto Sans Mono CJK JP Regular" w:eastAsia="Noto Sans Mono CJK JP Regular"/>
          <w:color w:val="B02045"/>
        </w:rPr>
        <w:t xml:space="preserve">b{1,3} </w:t>
      </w:r>
      <w:r>
        <w:rPr>
          <w:color w:val="333333"/>
        </w:rPr>
        <w:t>的最终匹配结果。</w:t>
      </w:r>
    </w:p>
    <w:p>
      <w:pPr>
        <w:pStyle w:val="7"/>
        <w:spacing w:before="131"/>
      </w:pPr>
      <w:r>
        <w:rPr>
          <w:color w:val="333333"/>
        </w:rPr>
        <w:t>这里再看一个清晰的回溯，正则是：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3581400" cy="115252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headerReference r:id="rId16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69"/>
      </w:pPr>
      <w:r>
        <w:rPr>
          <w:color w:val="333333"/>
        </w:rPr>
        <w:t>目标字符串是：</w:t>
      </w:r>
      <w:r>
        <w:rPr>
          <w:rFonts w:hint="eastAsia" w:ascii="Noto Sans Mono CJK JP Regular" w:eastAsia="Noto Sans Mono CJK JP Regular"/>
          <w:color w:val="B02045"/>
        </w:rPr>
        <w:t>"abc"de</w:t>
      </w:r>
      <w:r>
        <w:rPr>
          <w:color w:val="333333"/>
        </w:rPr>
        <w:t>，匹配过程是：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341110" cy="702754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988" cy="702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52" w:line="328" w:lineRule="auto"/>
        <w:ind w:right="3168"/>
      </w:pPr>
      <w:r>
        <w:rPr>
          <w:color w:val="333333"/>
        </w:rPr>
        <w:t xml:space="preserve">图中省略了尝试匹配双引号失败的过程。可以看出 </w:t>
      </w:r>
      <w:r>
        <w:rPr>
          <w:rFonts w:hint="eastAsia" w:ascii="Noto Sans Mono CJK JP Regular" w:eastAsia="Noto Sans Mono CJK JP Regular"/>
          <w:color w:val="B02045"/>
        </w:rPr>
        <w:t xml:space="preserve">.* </w:t>
      </w:r>
      <w:r>
        <w:rPr>
          <w:color w:val="333333"/>
        </w:rPr>
        <w:t xml:space="preserve">是非常影响效率的。为了减少一些不必要的回溯，可以把正则修改为 </w:t>
      </w:r>
      <w:r>
        <w:rPr>
          <w:rFonts w:hint="eastAsia" w:ascii="Noto Sans Mono CJK JP Regular" w:eastAsia="Noto Sans Mono CJK JP Regular"/>
          <w:color w:val="B02045"/>
        </w:rPr>
        <w:t>/"[^"]*"/</w:t>
      </w:r>
      <w:r>
        <w:rPr>
          <w:color w:val="333333"/>
        </w:rPr>
        <w:t>。</w:t>
      </w:r>
    </w:p>
    <w:p>
      <w:pPr>
        <w:pStyle w:val="7"/>
        <w:spacing w:before="20"/>
        <w:ind w:left="0"/>
        <w:rPr>
          <w:sz w:val="5"/>
        </w:rPr>
      </w:pPr>
      <w:r>
        <w:pict>
          <v:line id="_x0000_s1435" o:spid="_x0000_s1435" o:spt="20" style="position:absolute;left:0pt;margin-left:48.2pt;margin-top:8.5pt;height:0pt;width:498.75pt;mso-position-horizontal-relative:page;mso-wrap-distance-bottom:0pt;mso-wrap-distance-top:0pt;z-index:5120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162" w:name="_bookmark62"/>
      <w:bookmarkEnd w:id="162"/>
      <w:bookmarkStart w:id="163" w:name="4.3. 常见的回溯形式"/>
      <w:bookmarkEnd w:id="163"/>
      <w:bookmarkStart w:id="164" w:name="_bookmark62"/>
      <w:bookmarkEnd w:id="164"/>
      <w:r>
        <w:rPr>
          <w:color w:val="B93825"/>
        </w:rPr>
        <w:t>常见的回溯形式</w:t>
      </w:r>
    </w:p>
    <w:p>
      <w:pPr>
        <w:pStyle w:val="7"/>
        <w:spacing w:line="436" w:lineRule="exact"/>
      </w:pPr>
      <w:r>
        <w:rPr>
          <w:color w:val="333333"/>
        </w:rPr>
        <w:t>正则表达式匹配字符串的这种方式，有个学名，叫回溯法。</w:t>
      </w:r>
    </w:p>
    <w:p>
      <w:pPr>
        <w:spacing w:after="0" w:line="436" w:lineRule="exact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112" w:line="180" w:lineRule="auto"/>
        <w:ind w:left="414" w:right="568"/>
        <w:jc w:val="both"/>
      </w:pPr>
      <w:r>
        <w:pict>
          <v:line id="_x0000_s1436" o:spid="_x0000_s1436" o:spt="20" style="position:absolute;left:0pt;margin-left:50.7pt;margin-top:5.85pt;height:97.7pt;width:0pt;mso-position-horizontal-relative:page;z-index:8192;mso-width-relative:page;mso-height-relative:page;" stroked="t" coordsize="21600,21600">
            <v:path arrowok="t"/>
            <v:fill focussize="0,0"/>
            <v:stroke weight="5pt" color="#EDEDED"/>
            <v:imagedata o:title=""/>
            <o:lock v:ext="edit"/>
          </v:line>
        </w:pict>
      </w:r>
      <w:r>
        <w:rPr>
          <w:color w:val="333333"/>
        </w:rPr>
        <w:t>回溯法也称试探法，它的基本思想是：从问题的某一种状态（初始状态）出发，搜索从这种状态出发所能达到的所有</w:t>
      </w:r>
      <w:r>
        <w:rPr>
          <w:color w:val="333333"/>
          <w:w w:val="210"/>
        </w:rPr>
        <w:t>“</w:t>
      </w:r>
      <w:r>
        <w:rPr>
          <w:color w:val="333333"/>
        </w:rPr>
        <w:t>状态</w:t>
      </w:r>
      <w:r>
        <w:rPr>
          <w:color w:val="333333"/>
          <w:w w:val="210"/>
        </w:rPr>
        <w:t>”</w:t>
      </w:r>
      <w:r>
        <w:rPr>
          <w:color w:val="333333"/>
        </w:rPr>
        <w:t>，当一条路走到</w:t>
      </w:r>
      <w:r>
        <w:rPr>
          <w:color w:val="333333"/>
          <w:w w:val="210"/>
        </w:rPr>
        <w:t>“</w:t>
      </w:r>
      <w:r>
        <w:rPr>
          <w:color w:val="333333"/>
        </w:rPr>
        <w:t>尽头</w:t>
      </w:r>
      <w:r>
        <w:rPr>
          <w:color w:val="333333"/>
          <w:w w:val="210"/>
        </w:rPr>
        <w:t>”</w:t>
      </w:r>
      <w:r>
        <w:rPr>
          <w:color w:val="333333"/>
        </w:rPr>
        <w:t>的时候（不能再前进），再后退一步或若干步，从另一种可能</w:t>
      </w:r>
      <w:r>
        <w:rPr>
          <w:color w:val="333333"/>
          <w:w w:val="210"/>
        </w:rPr>
        <w:t>“</w:t>
      </w:r>
      <w:r>
        <w:rPr>
          <w:color w:val="333333"/>
        </w:rPr>
        <w:t>状态</w:t>
      </w:r>
      <w:r>
        <w:rPr>
          <w:color w:val="333333"/>
          <w:w w:val="210"/>
        </w:rPr>
        <w:t>”</w:t>
      </w:r>
      <w:r>
        <w:rPr>
          <w:color w:val="333333"/>
        </w:rPr>
        <w:t>出发，继续搜索，直到所有的</w:t>
      </w:r>
      <w:r>
        <w:rPr>
          <w:color w:val="333333"/>
          <w:w w:val="210"/>
        </w:rPr>
        <w:t>“</w:t>
      </w:r>
      <w:r>
        <w:rPr>
          <w:color w:val="333333"/>
        </w:rPr>
        <w:t>路径</w:t>
      </w:r>
      <w:r>
        <w:rPr>
          <w:color w:val="333333"/>
          <w:w w:val="210"/>
        </w:rPr>
        <w:t>”</w:t>
      </w:r>
      <w:r>
        <w:rPr>
          <w:color w:val="333333"/>
        </w:rPr>
        <w:t>（状态）都试探过。这种不断</w:t>
      </w:r>
      <w:r>
        <w:rPr>
          <w:color w:val="333333"/>
          <w:w w:val="210"/>
        </w:rPr>
        <w:t>“</w:t>
      </w:r>
      <w:r>
        <w:rPr>
          <w:color w:val="333333"/>
        </w:rPr>
        <w:t>前进</w:t>
      </w:r>
      <w:r>
        <w:rPr>
          <w:color w:val="333333"/>
          <w:w w:val="210"/>
        </w:rPr>
        <w:t>”</w:t>
      </w:r>
      <w:r>
        <w:rPr>
          <w:color w:val="333333"/>
        </w:rPr>
        <w:t>、</w:t>
      </w:r>
      <w:r>
        <w:rPr>
          <w:color w:val="333333"/>
          <w:w w:val="110"/>
        </w:rPr>
        <w:t>不断</w:t>
      </w:r>
      <w:r>
        <w:rPr>
          <w:color w:val="333333"/>
          <w:w w:val="190"/>
        </w:rPr>
        <w:t>“</w:t>
      </w:r>
      <w:r>
        <w:rPr>
          <w:color w:val="333333"/>
          <w:w w:val="110"/>
        </w:rPr>
        <w:t>回溯</w:t>
      </w:r>
      <w:r>
        <w:rPr>
          <w:color w:val="333333"/>
          <w:w w:val="190"/>
        </w:rPr>
        <w:t>”</w:t>
      </w:r>
      <w:r>
        <w:rPr>
          <w:color w:val="333333"/>
          <w:w w:val="110"/>
        </w:rPr>
        <w:t>寻找解的方法，就称作</w:t>
      </w:r>
      <w:r>
        <w:rPr>
          <w:color w:val="333333"/>
          <w:w w:val="190"/>
        </w:rPr>
        <w:t>“</w:t>
      </w:r>
      <w:r>
        <w:rPr>
          <w:color w:val="333333"/>
          <w:w w:val="110"/>
        </w:rPr>
        <w:t>回溯法</w:t>
      </w:r>
      <w:r>
        <w:rPr>
          <w:color w:val="333333"/>
          <w:w w:val="190"/>
        </w:rPr>
        <w:t>”</w:t>
      </w:r>
      <w:r>
        <w:rPr>
          <w:color w:val="333333"/>
          <w:w w:val="110"/>
        </w:rPr>
        <w:t>。</w:t>
      </w:r>
    </w:p>
    <w:p>
      <w:pPr>
        <w:spacing w:before="205"/>
        <w:ind w:left="414" w:right="0" w:firstLine="0"/>
        <w:jc w:val="both"/>
        <w:rPr>
          <w:sz w:val="18"/>
        </w:rPr>
      </w:pPr>
      <w:r>
        <w:rPr>
          <w:color w:val="B93825"/>
          <w:sz w:val="18"/>
        </w:rPr>
        <w:t>— 百度百科</w:t>
      </w:r>
    </w:p>
    <w:p>
      <w:pPr>
        <w:pStyle w:val="7"/>
        <w:spacing w:before="12"/>
        <w:ind w:left="0"/>
        <w:rPr>
          <w:sz w:val="10"/>
        </w:rPr>
      </w:pPr>
    </w:p>
    <w:p>
      <w:pPr>
        <w:pStyle w:val="7"/>
        <w:spacing w:line="360" w:lineRule="exact"/>
      </w:pPr>
      <w:r>
        <w:rPr>
          <w:color w:val="333333"/>
        </w:rPr>
        <w:t>本质上就是深度优先搜索算法。其中退到之前的某一步这一过程，我们称为“回溯”。从上面的描述过程中</w:t>
      </w:r>
    </w:p>
    <w:p>
      <w:pPr>
        <w:pStyle w:val="7"/>
        <w:spacing w:line="389" w:lineRule="exact"/>
      </w:pPr>
      <w:r>
        <w:rPr>
          <w:color w:val="333333"/>
          <w:w w:val="105"/>
        </w:rPr>
        <w:t>，可以看出，路走不通时，就会发生</w:t>
      </w:r>
      <w:r>
        <w:rPr>
          <w:color w:val="333333"/>
          <w:w w:val="190"/>
        </w:rPr>
        <w:t>“</w:t>
      </w:r>
      <w:r>
        <w:rPr>
          <w:color w:val="333333"/>
          <w:w w:val="105"/>
        </w:rPr>
        <w:t>回溯</w:t>
      </w:r>
      <w:r>
        <w:rPr>
          <w:color w:val="333333"/>
          <w:w w:val="190"/>
        </w:rPr>
        <w:t>”</w:t>
      </w:r>
      <w:r>
        <w:rPr>
          <w:color w:val="333333"/>
          <w:w w:val="105"/>
        </w:rPr>
        <w:t>。即，尝试匹配失败时，接下来的一步通常就是回溯。</w:t>
      </w:r>
    </w:p>
    <w:p>
      <w:pPr>
        <w:pStyle w:val="7"/>
        <w:spacing w:before="166"/>
      </w:pPr>
      <w:r>
        <w:rPr>
          <w:color w:val="333333"/>
        </w:rPr>
        <w:t xml:space="preserve">道理，我们是懂了。那么 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>中正则表达式会产生回溯的地方都有哪些呢？</w:t>
      </w:r>
    </w:p>
    <w:p>
      <w:pPr>
        <w:pStyle w:val="4"/>
        <w:numPr>
          <w:ilvl w:val="2"/>
          <w:numId w:val="11"/>
        </w:numPr>
        <w:tabs>
          <w:tab w:val="left" w:pos="905"/>
        </w:tabs>
        <w:spacing w:before="172" w:after="0" w:line="240" w:lineRule="auto"/>
        <w:ind w:left="904" w:right="0" w:hanging="780"/>
        <w:jc w:val="left"/>
      </w:pPr>
      <w:bookmarkStart w:id="165" w:name="_bookmark63"/>
      <w:bookmarkEnd w:id="165"/>
      <w:bookmarkStart w:id="166" w:name="4.3.1 贪婪量词"/>
      <w:bookmarkEnd w:id="166"/>
      <w:bookmarkStart w:id="167" w:name="_bookmark63"/>
      <w:bookmarkEnd w:id="167"/>
      <w:r>
        <w:rPr>
          <w:color w:val="B93825"/>
        </w:rPr>
        <w:t>贪婪量词</w:t>
      </w:r>
    </w:p>
    <w:p>
      <w:pPr>
        <w:pStyle w:val="7"/>
        <w:spacing w:before="120" w:line="192" w:lineRule="auto"/>
        <w:ind w:right="333"/>
        <w:jc w:val="both"/>
      </w:pPr>
      <w:r>
        <w:rPr>
          <w:color w:val="333333"/>
        </w:rPr>
        <w:t xml:space="preserve">之前的例子都是贪婪量词相关的。比如 </w:t>
      </w:r>
      <w:r>
        <w:rPr>
          <w:rFonts w:hint="eastAsia" w:ascii="Noto Sans Mono CJK JP Regular" w:eastAsia="Noto Sans Mono CJK JP Regular"/>
          <w:color w:val="B02045"/>
        </w:rPr>
        <w:t>b{1,3}</w:t>
      </w:r>
      <w:r>
        <w:rPr>
          <w:color w:val="333333"/>
        </w:rPr>
        <w:t xml:space="preserve">，因为其是贪婪的，尝试可能的顺序是从多往少的方向去尝试。首先会尝试 </w:t>
      </w:r>
      <w:r>
        <w:rPr>
          <w:rFonts w:hint="eastAsia" w:ascii="Noto Sans Mono CJK JP Regular" w:eastAsia="Noto Sans Mono CJK JP Regular"/>
          <w:color w:val="B02045"/>
        </w:rPr>
        <w:t>"bbb"</w:t>
      </w:r>
      <w:r>
        <w:rPr>
          <w:color w:val="333333"/>
        </w:rPr>
        <w:t xml:space="preserve">，然后再看整个正则是否能匹配。不能匹配时，吐出一个  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 xml:space="preserve">，即在  </w:t>
      </w:r>
      <w:r>
        <w:rPr>
          <w:rFonts w:hint="eastAsia" w:ascii="Noto Sans Mono CJK JP Regular" w:eastAsia="Noto Sans Mono CJK JP Regular"/>
          <w:color w:val="B02045"/>
        </w:rPr>
        <w:t xml:space="preserve">"bb" </w:t>
      </w:r>
      <w:r>
        <w:rPr>
          <w:color w:val="333333"/>
        </w:rPr>
        <w:t>的基础上，再继续尝试。如果还不行，再吐出一个，再试。如果还不行呢？只能说明匹配失败了。</w:t>
      </w:r>
    </w:p>
    <w:p>
      <w:pPr>
        <w:pStyle w:val="7"/>
        <w:spacing w:before="156" w:line="312" w:lineRule="auto"/>
        <w:ind w:right="2118"/>
      </w:pPr>
      <w:r>
        <w:pict>
          <v:group id="_x0000_s1437" o:spid="_x0000_s1437" o:spt="203" style="position:absolute;left:0pt;margin-left:47.85pt;margin-top:98.05pt;height:81.75pt;width:499.55pt;mso-position-horizontal-relative:page;mso-wrap-distance-bottom:0pt;mso-wrap-distance-top:0pt;z-index:5120;mso-width-relative:page;mso-height-relative:page;" coordorigin="957,1961" coordsize="9991,1635">
            <o:lock v:ext="edit"/>
            <v:shape id="_x0000_s1438" o:spid="_x0000_s1438" style="position:absolute;left:964;top:1968;height:1620;width:9976;" fillcolor="#F5F5F5" filled="t" stroked="f" coordorigin="965,1969" coordsize="9976,1620" path="m10861,1969l1045,1969,1014,1975,988,1992,971,2018,965,2049,965,3508,971,3539,988,3565,1014,3582,1045,3588,10861,3588,10892,3582,10917,3565,10935,3539,10941,3508,10941,2049,10935,2018,10917,1992,10892,1975,10861,1969xe">
              <v:path arrowok="t"/>
              <v:fill on="t" focussize="0,0"/>
              <v:stroke on="f"/>
              <v:imagedata o:title=""/>
              <o:lock v:ext="edit"/>
            </v:shape>
            <v:shape id="_x0000_s1439" o:spid="_x0000_s1439" style="position:absolute;left:964;top:1968;height:1620;width:9976;" filled="f" stroked="t" coordorigin="965,1969" coordsize="9976,1620" path="m1045,1969l10861,1969,10892,1975,10917,1992,10935,2018,10941,2049,10941,3508,10935,3539,10917,3565,10892,3582,10861,3588,1045,3588,1014,3582,988,3565,971,3539,965,3508,965,2049,971,2018,988,1992,1014,1975,1045,1969xe">
              <v:path arrowok="t"/>
              <v:fill on="f" focussize="0,0"/>
              <v:stroke color="#CCCCCC"/>
              <v:imagedata o:title=""/>
              <o:lock v:ext="edit"/>
            </v:shape>
            <v:shape id="_x0000_s1440" o:spid="_x0000_s1440" o:spt="202" type="#_x0000_t202" style="position:absolute;left:972;top:1976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/(\d{1,3})(\d{1,3})/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["12345", "123", "45", index: 0, input: "12345"]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>虽然局部匹配是贪婪的，但也要满足整体能正确匹配。否则，皮之不存，毛将焉附？ 此时我们不禁会问，如果当多个贪婪量词挨着存在，并相互有冲突时，此时会是怎样？ 答案是，先下手为强！因为深度优先搜索。测试如下：</w: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其中，前面的 </w:t>
      </w:r>
      <w:r>
        <w:rPr>
          <w:rFonts w:hint="eastAsia" w:ascii="Noto Sans Mono CJK JP Regular" w:eastAsia="Noto Sans Mono CJK JP Regular"/>
          <w:color w:val="B02045"/>
        </w:rPr>
        <w:t xml:space="preserve">\d{1,3} </w:t>
      </w:r>
      <w:r>
        <w:rPr>
          <w:color w:val="333333"/>
        </w:rPr>
        <w:t xml:space="preserve">匹配的是 </w:t>
      </w:r>
      <w:r>
        <w:rPr>
          <w:rFonts w:hint="eastAsia" w:ascii="Noto Sans Mono CJK JP Regular" w:eastAsia="Noto Sans Mono CJK JP Regular"/>
          <w:color w:val="B02045"/>
        </w:rPr>
        <w:t>"123"</w:t>
      </w:r>
      <w:r>
        <w:rPr>
          <w:color w:val="333333"/>
        </w:rPr>
        <w:t xml:space="preserve">，后面的 </w:t>
      </w:r>
      <w:r>
        <w:rPr>
          <w:rFonts w:hint="eastAsia" w:ascii="Noto Sans Mono CJK JP Regular" w:eastAsia="Noto Sans Mono CJK JP Regular"/>
          <w:color w:val="B02045"/>
        </w:rPr>
        <w:t xml:space="preserve">\d{1,3} </w:t>
      </w:r>
      <w:r>
        <w:rPr>
          <w:color w:val="333333"/>
        </w:rPr>
        <w:t xml:space="preserve">匹配的是 </w:t>
      </w:r>
      <w:r>
        <w:rPr>
          <w:rFonts w:hint="eastAsia" w:ascii="Noto Sans Mono CJK JP Regular" w:eastAsia="Noto Sans Mono CJK JP Regular"/>
          <w:color w:val="B02045"/>
        </w:rPr>
        <w:t>"45"</w:t>
      </w:r>
      <w:r>
        <w:rPr>
          <w:color w:val="333333"/>
        </w:rPr>
        <w:t>。</w:t>
      </w:r>
    </w:p>
    <w:p>
      <w:pPr>
        <w:pStyle w:val="4"/>
        <w:numPr>
          <w:ilvl w:val="2"/>
          <w:numId w:val="11"/>
        </w:numPr>
        <w:tabs>
          <w:tab w:val="left" w:pos="905"/>
        </w:tabs>
        <w:spacing w:before="173" w:after="0" w:line="240" w:lineRule="auto"/>
        <w:ind w:left="904" w:right="0" w:hanging="780"/>
        <w:jc w:val="left"/>
      </w:pPr>
      <w:bookmarkStart w:id="168" w:name="_bookmark64"/>
      <w:bookmarkEnd w:id="168"/>
      <w:bookmarkStart w:id="169" w:name="_bookmark64"/>
      <w:bookmarkEnd w:id="169"/>
      <w:bookmarkStart w:id="170" w:name="4.3.2 惰性量词"/>
      <w:bookmarkEnd w:id="170"/>
      <w:r>
        <w:rPr>
          <w:color w:val="B93825"/>
        </w:rPr>
        <w:t>惰性量词</w:t>
      </w:r>
    </w:p>
    <w:p>
      <w:pPr>
        <w:pStyle w:val="7"/>
        <w:spacing w:before="23"/>
      </w:pPr>
      <w:r>
        <w:rPr>
          <w:color w:val="333333"/>
        </w:rPr>
        <w:t>惰性量词就是在贪婪量词后面加个问号。表示尽可能少的匹配，比如：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441" o:spid="_x0000_s1441" o:spt="203" style="position:absolute;left:0pt;margin-left:47.85pt;margin-top:10.35pt;height:81.75pt;width:499.55pt;mso-position-horizontal-relative:page;mso-wrap-distance-bottom:0pt;mso-wrap-distance-top:0pt;z-index:6144;mso-width-relative:page;mso-height-relative:page;" coordorigin="957,207" coordsize="9991,1635">
            <o:lock v:ext="edit"/>
            <v:shape id="_x0000_s1442" o:spid="_x0000_s1442" style="position:absolute;left:964;top:214;height:1620;width:9976;" fillcolor="#F5F5F5" filled="t" stroked="f" coordorigin="965,215" coordsize="9976,1620" path="m10861,215l1045,215,1014,221,988,238,971,264,965,295,965,1754,971,1785,988,1811,1014,1828,1045,1834,10861,1834,10892,1828,10917,1811,10935,1785,10941,175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443" o:spid="_x0000_s1443" style="position:absolute;left:964;top:214;height:1620;width:9976;" filled="f" stroked="t" coordorigin="965,215" coordsize="9976,1620" path="m1045,215l10861,215,10892,221,10917,238,10935,264,10941,295,10941,1754,10935,1785,10917,1811,10892,1828,10861,1834,1045,1834,1014,1828,988,1811,971,1785,965,175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444" o:spid="_x0000_s1444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"12345"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/(\d{1,3}?)(\d{1,3})/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["1234", "1", "234", index: 0, input: "12345"]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 </w:t>
      </w:r>
      <w:r>
        <w:rPr>
          <w:rFonts w:hint="eastAsia" w:ascii="Noto Sans Mono CJK JP Regular" w:eastAsia="Noto Sans Mono CJK JP Regular"/>
          <w:color w:val="B02045"/>
        </w:rPr>
        <w:t xml:space="preserve">\d{1,3}? </w:t>
      </w:r>
      <w:r>
        <w:rPr>
          <w:color w:val="333333"/>
        </w:rPr>
        <w:t xml:space="preserve">只匹配到一个字符 </w:t>
      </w:r>
      <w:r>
        <w:rPr>
          <w:rFonts w:hint="eastAsia" w:ascii="Noto Sans Mono CJK JP Regular" w:eastAsia="Noto Sans Mono CJK JP Regular"/>
          <w:color w:val="B02045"/>
        </w:rPr>
        <w:t>"1"</w:t>
      </w:r>
      <w:r>
        <w:rPr>
          <w:color w:val="333333"/>
        </w:rPr>
        <w:t xml:space="preserve">，而后面的 </w:t>
      </w:r>
      <w:r>
        <w:rPr>
          <w:rFonts w:hint="eastAsia" w:ascii="Noto Sans Mono CJK JP Regular" w:eastAsia="Noto Sans Mono CJK JP Regular"/>
          <w:color w:val="B02045"/>
        </w:rPr>
        <w:t xml:space="preserve">\d{1,3} </w:t>
      </w:r>
      <w:r>
        <w:rPr>
          <w:color w:val="333333"/>
        </w:rPr>
        <w:t xml:space="preserve">匹配了 </w:t>
      </w:r>
      <w:r>
        <w:rPr>
          <w:rFonts w:hint="eastAsia" w:ascii="Noto Sans Mono CJK JP Regular" w:eastAsia="Noto Sans Mono CJK JP Regular"/>
          <w:color w:val="B02045"/>
        </w:rPr>
        <w:t>"234"</w:t>
      </w:r>
      <w:r>
        <w:rPr>
          <w:color w:val="333333"/>
        </w:rPr>
        <w:t>。</w:t>
      </w:r>
    </w:p>
    <w:p>
      <w:pPr>
        <w:pStyle w:val="7"/>
        <w:spacing w:before="132"/>
      </w:pPr>
      <w:r>
        <w:rPr>
          <w:color w:val="333333"/>
        </w:rPr>
        <w:t>虽然惰性量词不贪，但也会有回溯的现象。比如正则是：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3933825" cy="104775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ind w:left="0"/>
        <w:rPr>
          <w:sz w:val="8"/>
        </w:rPr>
      </w:pPr>
    </w:p>
    <w:p>
      <w:pPr>
        <w:pStyle w:val="7"/>
        <w:spacing w:before="15"/>
      </w:pPr>
      <w:r>
        <w:rPr>
          <w:color w:val="333333"/>
        </w:rPr>
        <w:t xml:space="preserve">目标字符串是 </w:t>
      </w:r>
      <w:r>
        <w:rPr>
          <w:rFonts w:hint="eastAsia" w:ascii="Noto Sans Mono CJK JP Regular" w:eastAsia="Noto Sans Mono CJK JP Regular"/>
          <w:color w:val="B02045"/>
        </w:rPr>
        <w:t>"12345"</w:t>
      </w:r>
      <w:r>
        <w:rPr>
          <w:color w:val="333333"/>
        </w:rPr>
        <w:t>，匹配过程是：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614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301105" cy="464312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93" cy="464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ind w:left="0"/>
        <w:rPr>
          <w:sz w:val="12"/>
        </w:rPr>
      </w:pPr>
    </w:p>
    <w:p>
      <w:pPr>
        <w:pStyle w:val="7"/>
        <w:spacing w:before="1" w:line="192" w:lineRule="auto"/>
        <w:ind w:right="228"/>
      </w:pPr>
      <w:r>
        <w:rPr>
          <w:color w:val="333333"/>
        </w:rPr>
        <w:t xml:space="preserve">知道你不贪、很知足，但是为了整体匹配成，没办法，也只能给你多塞点了。因此最后 </w:t>
      </w:r>
      <w:r>
        <w:rPr>
          <w:rFonts w:hint="eastAsia" w:ascii="Noto Sans Mono CJK JP Regular" w:eastAsia="Noto Sans Mono CJK JP Regular"/>
          <w:color w:val="B02045"/>
        </w:rPr>
        <w:t xml:space="preserve">\d{1,3}? </w:t>
      </w:r>
      <w:r>
        <w:rPr>
          <w:color w:val="333333"/>
        </w:rPr>
        <w:t xml:space="preserve">匹配的字符是 </w:t>
      </w:r>
      <w:r>
        <w:rPr>
          <w:rFonts w:hint="eastAsia" w:ascii="Noto Sans Mono CJK JP Regular" w:eastAsia="Noto Sans Mono CJK JP Regular"/>
          <w:color w:val="B02045"/>
        </w:rPr>
        <w:t>"12"</w:t>
      </w:r>
      <w:r>
        <w:rPr>
          <w:color w:val="333333"/>
        </w:rPr>
        <w:t>，是两个数字，而不是一个。</w:t>
      </w:r>
    </w:p>
    <w:p>
      <w:pPr>
        <w:pStyle w:val="4"/>
        <w:numPr>
          <w:ilvl w:val="2"/>
          <w:numId w:val="11"/>
        </w:numPr>
        <w:tabs>
          <w:tab w:val="left" w:pos="905"/>
        </w:tabs>
        <w:spacing w:before="198" w:after="0" w:line="240" w:lineRule="auto"/>
        <w:ind w:left="904" w:right="0" w:hanging="780"/>
        <w:jc w:val="left"/>
      </w:pPr>
      <w:bookmarkStart w:id="171" w:name="_bookmark65"/>
      <w:bookmarkEnd w:id="171"/>
      <w:bookmarkStart w:id="172" w:name="4.3.3 分支结构"/>
      <w:bookmarkEnd w:id="172"/>
      <w:bookmarkStart w:id="173" w:name="_bookmark65"/>
      <w:bookmarkEnd w:id="173"/>
      <w:r>
        <w:rPr>
          <w:color w:val="B93825"/>
        </w:rPr>
        <w:t>分支结构</w:t>
      </w:r>
    </w:p>
    <w:p>
      <w:pPr>
        <w:pStyle w:val="7"/>
        <w:spacing w:before="120" w:line="192" w:lineRule="auto"/>
        <w:ind w:right="228"/>
      </w:pPr>
      <w:r>
        <w:rPr>
          <w:color w:val="333333"/>
        </w:rPr>
        <w:t xml:space="preserve">我们知道分支也是惰性的，比如 </w:t>
      </w:r>
      <w:r>
        <w:rPr>
          <w:rFonts w:hint="eastAsia" w:ascii="Noto Sans Mono CJK JP Regular" w:eastAsia="Noto Sans Mono CJK JP Regular"/>
          <w:color w:val="B02045"/>
        </w:rPr>
        <w:t>/can|candy/</w:t>
      </w:r>
      <w:r>
        <w:rPr>
          <w:color w:val="333333"/>
        </w:rPr>
        <w:t xml:space="preserve">，去匹配字符串 </w:t>
      </w:r>
      <w:r>
        <w:rPr>
          <w:rFonts w:hint="eastAsia" w:ascii="Noto Sans Mono CJK JP Regular" w:eastAsia="Noto Sans Mono CJK JP Regular"/>
          <w:color w:val="B02045"/>
        </w:rPr>
        <w:t>"candy"</w:t>
      </w:r>
      <w:r>
        <w:rPr>
          <w:color w:val="333333"/>
        </w:rPr>
        <w:t xml:space="preserve">，得到的结果是 </w:t>
      </w:r>
      <w:r>
        <w:rPr>
          <w:rFonts w:hint="eastAsia" w:ascii="Noto Sans Mono CJK JP Regular" w:eastAsia="Noto Sans Mono CJK JP Regular"/>
          <w:color w:val="B02045"/>
        </w:rPr>
        <w:t>"can"</w:t>
      </w:r>
      <w:r>
        <w:rPr>
          <w:color w:val="333333"/>
        </w:rPr>
        <w:t>，因为分支会一个一个尝试，如果前面的满足了，后面就不会再试验了。</w:t>
      </w:r>
    </w:p>
    <w:p>
      <w:pPr>
        <w:pStyle w:val="7"/>
        <w:spacing w:before="192" w:line="400" w:lineRule="exact"/>
      </w:pPr>
      <w:r>
        <w:rPr>
          <w:color w:val="333333"/>
        </w:rPr>
        <w:t>分支结构，可能前面的子模式会形成了局部匹配，如果接下来表达式整体不匹配时，仍会继续尝试剩下的分</w:t>
      </w:r>
    </w:p>
    <w:p>
      <w:pPr>
        <w:pStyle w:val="7"/>
        <w:spacing w:line="400" w:lineRule="exact"/>
      </w:pPr>
      <w:r>
        <w:rPr>
          <w:color w:val="333333"/>
        </w:rPr>
        <w:t>支。这种尝试也可以看成一种回溯。</w:t>
      </w:r>
    </w:p>
    <w:p>
      <w:pPr>
        <w:pStyle w:val="7"/>
        <w:spacing w:before="131"/>
      </w:pPr>
      <w:r>
        <w:rPr>
          <w:color w:val="333333"/>
        </w:rPr>
        <w:t>比如正则：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3048000" cy="1152525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ind w:left="0"/>
        <w:rPr>
          <w:sz w:val="8"/>
        </w:rPr>
      </w:pPr>
    </w:p>
    <w:p>
      <w:pPr>
        <w:pStyle w:val="7"/>
        <w:spacing w:before="15"/>
      </w:pPr>
      <w:r>
        <w:rPr>
          <w:color w:val="333333"/>
        </w:rPr>
        <w:t xml:space="preserve">目标字符串是 </w:t>
      </w:r>
      <w:r>
        <w:rPr>
          <w:rFonts w:hint="eastAsia" w:ascii="Noto Sans Mono CJK JP Regular" w:eastAsia="Noto Sans Mono CJK JP Regular"/>
          <w:color w:val="B02045"/>
        </w:rPr>
        <w:t>"candy"</w:t>
      </w:r>
      <w:r>
        <w:rPr>
          <w:color w:val="333333"/>
        </w:rPr>
        <w:t>，匹配过程：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614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6326505" cy="540512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509" cy="5404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36" w:line="192" w:lineRule="auto"/>
        <w:ind w:right="333"/>
      </w:pPr>
      <w:r>
        <w:rPr>
          <w:color w:val="333333"/>
        </w:rPr>
        <w:t xml:space="preserve">上面第 </w:t>
      </w:r>
      <w:r>
        <w:rPr>
          <w:rFonts w:hint="eastAsia" w:ascii="Noto Sans Mono CJK JP Regular" w:eastAsia="Noto Sans Mono CJK JP Regular"/>
          <w:color w:val="333333"/>
        </w:rPr>
        <w:t xml:space="preserve">5 </w:t>
      </w:r>
      <w:r>
        <w:rPr>
          <w:color w:val="333333"/>
        </w:rPr>
        <w:t>步，虽然没有回到之前的状态，但仍然回到了分支结构，尝试下一种可能。所以，可以认为它是一种回溯的。</w:t>
      </w:r>
    </w:p>
    <w:p>
      <w:pPr>
        <w:pStyle w:val="7"/>
        <w:spacing w:before="19"/>
        <w:ind w:left="0"/>
        <w:rPr>
          <w:sz w:val="14"/>
        </w:rPr>
      </w:pPr>
      <w:r>
        <w:pict>
          <v:line id="_x0000_s1445" o:spid="_x0000_s1445" o:spt="20" style="position:absolute;left:0pt;margin-left:48.2pt;margin-top:17.95pt;height:0pt;width:498.75pt;mso-position-horizontal-relative:page;mso-wrap-distance-bottom:0pt;mso-wrap-distance-top:0pt;z-index:614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174" w:name="_bookmark66"/>
      <w:bookmarkEnd w:id="174"/>
      <w:bookmarkStart w:id="175" w:name="4.4. 本章小结"/>
      <w:bookmarkEnd w:id="175"/>
      <w:bookmarkStart w:id="176" w:name="_bookmark66"/>
      <w:bookmarkEnd w:id="176"/>
      <w:r>
        <w:rPr>
          <w:color w:val="B93825"/>
        </w:rPr>
        <w:t>本章小结</w:t>
      </w:r>
    </w:p>
    <w:p>
      <w:pPr>
        <w:pStyle w:val="7"/>
        <w:spacing w:line="436" w:lineRule="exact"/>
      </w:pPr>
      <w:r>
        <w:rPr>
          <w:color w:val="333333"/>
        </w:rPr>
        <w:t>其实回溯法，很容易掌握的。</w:t>
      </w:r>
    </w:p>
    <w:p>
      <w:pPr>
        <w:pStyle w:val="7"/>
        <w:spacing w:before="209" w:line="180" w:lineRule="auto"/>
        <w:ind w:right="228"/>
      </w:pPr>
      <w:r>
        <w:rPr>
          <w:color w:val="333333"/>
        </w:rPr>
        <w:t>简单总结就是，正因为有多种可能，所以要一个一个试。直到，要么到某一步时，整体匹配成功了；要么最后都试完后，发现整体匹配不成功。</w:t>
      </w:r>
    </w:p>
    <w:p>
      <w:pPr>
        <w:spacing w:after="0" w:line="180" w:lineRule="auto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4"/>
        <w:ind w:left="484"/>
      </w:pPr>
      <w:r>
        <w:rPr>
          <w:color w:val="333333"/>
          <w:w w:val="105"/>
        </w:rPr>
        <w:t>贪婪量词</w:t>
      </w:r>
      <w:r>
        <w:rPr>
          <w:color w:val="333333"/>
          <w:w w:val="190"/>
        </w:rPr>
        <w:t>“</w:t>
      </w:r>
      <w:r>
        <w:rPr>
          <w:color w:val="333333"/>
          <w:w w:val="105"/>
        </w:rPr>
        <w:t>试</w:t>
      </w:r>
      <w:r>
        <w:rPr>
          <w:color w:val="333333"/>
          <w:w w:val="190"/>
        </w:rPr>
        <w:t>”</w:t>
      </w:r>
      <w:r>
        <w:rPr>
          <w:color w:val="333333"/>
          <w:w w:val="105"/>
        </w:rPr>
        <w:t>的策略是：买衣服砍价。价钱太高了，便宜点，不行，再便宜点。</w:t>
      </w:r>
    </w:p>
    <w:p>
      <w:pPr>
        <w:pStyle w:val="7"/>
        <w:spacing w:before="12"/>
        <w:ind w:left="484"/>
      </w:pPr>
      <w:r>
        <w:rPr>
          <w:color w:val="333333"/>
          <w:w w:val="105"/>
        </w:rPr>
        <w:t>惰性量词</w:t>
      </w:r>
      <w:r>
        <w:rPr>
          <w:color w:val="333333"/>
          <w:w w:val="190"/>
        </w:rPr>
        <w:t>“</w:t>
      </w:r>
      <w:r>
        <w:rPr>
          <w:color w:val="333333"/>
          <w:w w:val="105"/>
        </w:rPr>
        <w:t>试</w:t>
      </w:r>
      <w:r>
        <w:rPr>
          <w:color w:val="333333"/>
          <w:w w:val="190"/>
        </w:rPr>
        <w:t>”</w:t>
      </w:r>
      <w:r>
        <w:rPr>
          <w:color w:val="333333"/>
          <w:w w:val="105"/>
        </w:rPr>
        <w:t>的策略是：卖东西加价。给少了，再多给点行不，还有点少啊，再给点。</w:t>
      </w:r>
    </w:p>
    <w:p>
      <w:pPr>
        <w:pStyle w:val="7"/>
        <w:spacing w:before="11"/>
        <w:ind w:left="484"/>
      </w:pPr>
      <w:r>
        <w:rPr>
          <w:color w:val="333333"/>
          <w:w w:val="105"/>
        </w:rPr>
        <w:t>分支结构</w:t>
      </w:r>
      <w:r>
        <w:rPr>
          <w:color w:val="333333"/>
          <w:w w:val="190"/>
        </w:rPr>
        <w:t>“</w:t>
      </w:r>
      <w:r>
        <w:rPr>
          <w:color w:val="333333"/>
          <w:w w:val="105"/>
        </w:rPr>
        <w:t>试</w:t>
      </w:r>
      <w:r>
        <w:rPr>
          <w:color w:val="333333"/>
          <w:w w:val="190"/>
        </w:rPr>
        <w:t>”</w:t>
      </w:r>
      <w:r>
        <w:rPr>
          <w:color w:val="333333"/>
          <w:w w:val="105"/>
        </w:rPr>
        <w:t>的策略是：货比三家。这家不行，换一家吧，还不行，再换。</w:t>
      </w:r>
    </w:p>
    <w:p>
      <w:pPr>
        <w:pStyle w:val="7"/>
        <w:spacing w:before="16"/>
        <w:ind w:left="0"/>
        <w:rPr>
          <w:sz w:val="10"/>
        </w:rPr>
      </w:pPr>
    </w:p>
    <w:p>
      <w:pPr>
        <w:pStyle w:val="7"/>
        <w:spacing w:line="192" w:lineRule="auto"/>
        <w:ind w:right="333"/>
      </w:pPr>
      <w:r>
        <w:rPr>
          <w:color w:val="333333"/>
        </w:rPr>
        <w:t xml:space="preserve">既然有回溯的过程，那么匹配效率肯定低一些。相对谁呢？相对那些 </w:t>
      </w:r>
      <w:r>
        <w:rPr>
          <w:rFonts w:hint="eastAsia" w:ascii="Noto Sans Mono CJK JP Regular" w:hAnsi="Noto Sans Mono CJK JP Regular" w:eastAsia="Noto Sans Mono CJK JP Regular"/>
          <w:color w:val="333333"/>
        </w:rPr>
        <w:t xml:space="preserve">DFA </w:t>
      </w:r>
      <w:r>
        <w:rPr>
          <w:color w:val="333333"/>
        </w:rPr>
        <w:t>引擎</w:t>
      </w:r>
      <w:r>
        <w:rPr>
          <w:rFonts w:hint="eastAsia" w:ascii="Noto Sans Mono CJK JP Regular" w:hAnsi="Noto Sans Mono CJK JP Regular" w:eastAsia="Noto Sans Mono CJK JP Regular"/>
          <w:color w:val="333333"/>
        </w:rPr>
        <w:t xml:space="preserve">, DFA </w:t>
      </w:r>
      <w:r>
        <w:rPr>
          <w:color w:val="333333"/>
        </w:rPr>
        <w:t>是“确定型有限自动</w:t>
      </w:r>
      <w:r>
        <w:rPr>
          <w:color w:val="333333"/>
          <w:w w:val="105"/>
        </w:rPr>
        <w:t>机</w:t>
      </w:r>
      <w:r>
        <w:rPr>
          <w:color w:val="333333"/>
          <w:w w:val="190"/>
        </w:rPr>
        <w:t>”</w:t>
      </w:r>
      <w:r>
        <w:rPr>
          <w:color w:val="333333"/>
          <w:w w:val="105"/>
        </w:rPr>
        <w:t>的简写。</w:t>
      </w:r>
    </w:p>
    <w:p>
      <w:pPr>
        <w:pStyle w:val="7"/>
        <w:spacing w:before="192" w:line="328" w:lineRule="auto"/>
        <w:ind w:right="2958"/>
      </w:pPr>
      <w:r>
        <w:rPr>
          <w:color w:val="333333"/>
          <w:spacing w:val="-4"/>
          <w:w w:val="105"/>
        </w:rPr>
        <w:t xml:space="preserve">而 </w:t>
      </w:r>
      <w:r>
        <w:rPr>
          <w:rFonts w:hint="eastAsia" w:ascii="Noto Sans Mono CJK JP Regular" w:hAnsi="Noto Sans Mono CJK JP Regular" w:eastAsia="Noto Sans Mono CJK JP Regular"/>
          <w:color w:val="333333"/>
          <w:w w:val="105"/>
        </w:rPr>
        <w:t>JavaScript</w:t>
      </w:r>
      <w:r>
        <w:rPr>
          <w:rFonts w:hint="eastAsia" w:ascii="Noto Sans Mono CJK JP Regular" w:hAnsi="Noto Sans Mono CJK JP Regular" w:eastAsia="Noto Sans Mono CJK JP Regular"/>
          <w:color w:val="333333"/>
          <w:spacing w:val="-67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的正则引擎是 </w:t>
      </w:r>
      <w:r>
        <w:rPr>
          <w:rFonts w:hint="eastAsia" w:ascii="Noto Sans Mono CJK JP Regular" w:hAnsi="Noto Sans Mono CJK JP Regular" w:eastAsia="Noto Sans Mono CJK JP Regular"/>
          <w:color w:val="333333"/>
          <w:w w:val="105"/>
        </w:rPr>
        <w:t>NFA</w:t>
      </w:r>
      <w:r>
        <w:rPr>
          <w:color w:val="333333"/>
          <w:w w:val="105"/>
        </w:rPr>
        <w:t>，</w:t>
      </w:r>
      <w:r>
        <w:rPr>
          <w:rFonts w:hint="eastAsia" w:ascii="Noto Sans Mono CJK JP Regular" w:hAnsi="Noto Sans Mono CJK JP Regular" w:eastAsia="Noto Sans Mono CJK JP Regular"/>
          <w:color w:val="333333"/>
          <w:w w:val="105"/>
        </w:rPr>
        <w:t>NFA</w:t>
      </w:r>
      <w:r>
        <w:rPr>
          <w:rFonts w:hint="eastAsia" w:ascii="Noto Sans Mono CJK JP Regular" w:hAnsi="Noto Sans Mono CJK JP Regular" w:eastAsia="Noto Sans Mono CJK JP Regular"/>
          <w:color w:val="333333"/>
          <w:spacing w:val="-68"/>
          <w:w w:val="105"/>
        </w:rPr>
        <w:t xml:space="preserve"> </w:t>
      </w:r>
      <w:r>
        <w:rPr>
          <w:color w:val="333333"/>
          <w:w w:val="105"/>
        </w:rPr>
        <w:t>是</w:t>
      </w:r>
      <w:r>
        <w:rPr>
          <w:color w:val="333333"/>
          <w:w w:val="180"/>
        </w:rPr>
        <w:t>“</w:t>
      </w:r>
      <w:r>
        <w:rPr>
          <w:color w:val="333333"/>
          <w:w w:val="105"/>
        </w:rPr>
        <w:t>非确定型有限自动机</w:t>
      </w:r>
      <w:r>
        <w:rPr>
          <w:color w:val="333333"/>
          <w:w w:val="180"/>
        </w:rPr>
        <w:t>”</w:t>
      </w:r>
      <w:r>
        <w:rPr>
          <w:color w:val="333333"/>
          <w:w w:val="105"/>
        </w:rPr>
        <w:t>的简写。</w:t>
      </w:r>
      <w:r>
        <w:rPr>
          <w:color w:val="333333"/>
          <w:spacing w:val="3"/>
          <w:w w:val="105"/>
        </w:rPr>
        <w:t xml:space="preserve">大部分语言中的正则都是 </w:t>
      </w:r>
      <w:r>
        <w:rPr>
          <w:rFonts w:hint="eastAsia" w:ascii="Noto Sans Mono CJK JP Regular" w:hAnsi="Noto Sans Mono CJK JP Regular" w:eastAsia="Noto Sans Mono CJK JP Regular"/>
          <w:color w:val="333333"/>
          <w:w w:val="105"/>
        </w:rPr>
        <w:t>NFA</w:t>
      </w:r>
      <w:r>
        <w:rPr>
          <w:color w:val="333333"/>
          <w:w w:val="105"/>
        </w:rPr>
        <w:t>，为啥它这么流行呢？</w:t>
      </w:r>
    </w:p>
    <w:p>
      <w:pPr>
        <w:pStyle w:val="7"/>
        <w:spacing w:line="413" w:lineRule="exact"/>
      </w:pPr>
      <w:r>
        <w:rPr>
          <w:color w:val="333333"/>
        </w:rPr>
        <w:t>答：你别看我匹配慢，但是我编译快啊，而且我还有趣哦。</w:t>
      </w:r>
    </w:p>
    <w:p>
      <w:pPr>
        <w:spacing w:after="0" w:line="413" w:lineRule="exact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2"/>
        <w:numPr>
          <w:ilvl w:val="0"/>
          <w:numId w:val="7"/>
        </w:numPr>
        <w:tabs>
          <w:tab w:val="left" w:pos="784"/>
          <w:tab w:val="left" w:pos="785"/>
          <w:tab w:val="left" w:pos="2324"/>
        </w:tabs>
        <w:spacing w:before="0" w:after="0" w:line="889" w:lineRule="exact"/>
        <w:ind w:left="784" w:right="0" w:hanging="660"/>
        <w:jc w:val="left"/>
      </w:pPr>
      <w:r>
        <w:pict>
          <v:line id="_x0000_s1446" o:spid="_x0000_s1446" o:spt="20" style="position:absolute;left:0pt;margin-left:48.2pt;margin-top:4.75pt;height:0pt;width:498.75pt;mso-position-horizontal-relative:page;z-index:-125952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177" w:name="_bookmark67"/>
      <w:bookmarkEnd w:id="177"/>
      <w:bookmarkStart w:id="178" w:name="_bookmark67"/>
      <w:bookmarkEnd w:id="178"/>
      <w:bookmarkStart w:id="179" w:name="5. 第五章 正则表达式的拆分"/>
      <w:bookmarkEnd w:id="179"/>
      <w:r>
        <w:rPr>
          <w:color w:val="B93825"/>
        </w:rPr>
        <w:t>第五章</w:t>
      </w:r>
      <w:r>
        <w:rPr>
          <w:color w:val="B93825"/>
        </w:rPr>
        <w:tab/>
      </w:r>
      <w:r>
        <w:rPr>
          <w:color w:val="B93825"/>
        </w:rPr>
        <w:t>正则表达式的拆分</w:t>
      </w:r>
    </w:p>
    <w:p>
      <w:pPr>
        <w:pStyle w:val="7"/>
        <w:spacing w:line="419" w:lineRule="exact"/>
      </w:pPr>
      <w:r>
        <w:rPr>
          <w:color w:val="333333"/>
        </w:rPr>
        <w:t>对于一门语言的掌握程度怎么样，可以有两个角度来衡量：读和写。</w:t>
      </w:r>
    </w:p>
    <w:p>
      <w:pPr>
        <w:pStyle w:val="7"/>
        <w:spacing w:before="131" w:line="312" w:lineRule="auto"/>
        <w:ind w:right="1488"/>
      </w:pPr>
      <w:r>
        <w:rPr>
          <w:color w:val="333333"/>
        </w:rPr>
        <w:t xml:space="preserve">不仅要求自己能解决问题，还要看懂别人的解决方案。代码是这样，正则表达式也是这样。 正则这门语言跟其他语言有一点不同，它通常就是一大堆字符，而没有所谓“语句”的概念。 </w:t>
      </w:r>
      <w:r>
        <w:rPr>
          <w:color w:val="333333"/>
          <w:w w:val="105"/>
        </w:rPr>
        <w:t>如何能正确地把一大串正则拆分成一块一块的，成为了破解</w:t>
      </w:r>
      <w:r>
        <w:rPr>
          <w:color w:val="333333"/>
          <w:w w:val="190"/>
        </w:rPr>
        <w:t>“</w:t>
      </w:r>
      <w:r>
        <w:rPr>
          <w:color w:val="333333"/>
          <w:w w:val="105"/>
        </w:rPr>
        <w:t>天书</w:t>
      </w:r>
      <w:r>
        <w:rPr>
          <w:color w:val="333333"/>
          <w:w w:val="190"/>
        </w:rPr>
        <w:t>”</w:t>
      </w:r>
      <w:r>
        <w:rPr>
          <w:color w:val="333333"/>
          <w:w w:val="105"/>
        </w:rPr>
        <w:t>的关键。</w:t>
      </w:r>
    </w:p>
    <w:p>
      <w:pPr>
        <w:pStyle w:val="7"/>
        <w:spacing w:line="439" w:lineRule="exact"/>
      </w:pPr>
      <w:r>
        <w:rPr>
          <w:color w:val="333333"/>
        </w:rPr>
        <w:t>本章就解决这一问题，内容包括：</w:t>
      </w:r>
    </w:p>
    <w:p>
      <w:pPr>
        <w:pStyle w:val="7"/>
        <w:spacing w:before="132" w:line="247" w:lineRule="auto"/>
        <w:ind w:left="484" w:right="8478"/>
      </w:pPr>
      <w:r>
        <w:fldChar w:fldCharType="begin"/>
      </w:r>
      <w:r>
        <w:instrText xml:space="preserve"> HYPERLINK \l "_bookmark68" </w:instrText>
      </w:r>
      <w:r>
        <w:fldChar w:fldCharType="separate"/>
      </w:r>
      <w:r>
        <w:rPr>
          <w:color w:val="418BCA"/>
        </w:rPr>
        <w:t>结构和操作符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"_bookmark69" </w:instrText>
      </w:r>
      <w:r>
        <w:fldChar w:fldCharType="separate"/>
      </w:r>
      <w:r>
        <w:rPr>
          <w:color w:val="418BCA"/>
        </w:rPr>
        <w:t>注意要点</w:t>
      </w:r>
      <w:r>
        <w:rPr>
          <w:color w:val="418BCA"/>
        </w:rPr>
        <w:fldChar w:fldCharType="end"/>
      </w:r>
    </w:p>
    <w:p>
      <w:pPr>
        <w:pStyle w:val="7"/>
        <w:spacing w:line="441" w:lineRule="exact"/>
        <w:ind w:left="484"/>
      </w:pPr>
      <w:r>
        <w:fldChar w:fldCharType="begin"/>
      </w:r>
      <w:r>
        <w:instrText xml:space="preserve"> HYPERLINK \l "_bookmark73" </w:instrText>
      </w:r>
      <w:r>
        <w:fldChar w:fldCharType="separate"/>
      </w:r>
      <w:r>
        <w:rPr>
          <w:color w:val="418BCA"/>
        </w:rPr>
        <w:t>案例分析</w:t>
      </w:r>
      <w:r>
        <w:rPr>
          <w:color w:val="418BCA"/>
        </w:rPr>
        <w:fldChar w:fldCharType="end"/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447" o:spid="_x0000_s1447" o:spt="20" style="position:absolute;left:0pt;margin-left:48.2pt;margin-top:16.7pt;height:0pt;width:498.75pt;mso-position-horizontal-relative:page;mso-wrap-distance-bottom:0pt;mso-wrap-distance-top:0pt;z-index:614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180" w:name="_bookmark68"/>
      <w:bookmarkEnd w:id="180"/>
      <w:bookmarkStart w:id="181" w:name="_bookmark68"/>
      <w:bookmarkEnd w:id="181"/>
      <w:bookmarkStart w:id="182" w:name="5.1. 结构和操作符"/>
      <w:bookmarkEnd w:id="182"/>
      <w:r>
        <w:rPr>
          <w:color w:val="B93825"/>
        </w:rPr>
        <w:t>结构和操作符</w:t>
      </w:r>
    </w:p>
    <w:p>
      <w:pPr>
        <w:pStyle w:val="7"/>
        <w:spacing w:before="68" w:line="180" w:lineRule="auto"/>
        <w:ind w:right="228"/>
      </w:pPr>
      <w:r>
        <w:rPr>
          <w:color w:val="333333"/>
        </w:rPr>
        <w:t>编程语言一般都有操作符。只要有操作符，就会出现一个问题。当一大堆操作在一起时，先操作谁，又后操作谁呢？为了不产生歧义，就需要语言本身定义好操作顺序，即所谓的优先级。</w:t>
      </w:r>
    </w:p>
    <w:p>
      <w:pPr>
        <w:pStyle w:val="7"/>
        <w:spacing w:before="164"/>
      </w:pPr>
      <w:r>
        <w:rPr>
          <w:color w:val="333333"/>
        </w:rPr>
        <w:t>而在正则表达式中，操作符都体现在结构中，即由特殊字符和普通字符所代表的一个个特殊整体。</w:t>
      </w:r>
    </w:p>
    <w:p>
      <w:pPr>
        <w:pStyle w:val="7"/>
        <w:spacing w:before="166"/>
      </w:pP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>正则表达式中，都有哪些结构呢？</w:t>
      </w:r>
    </w:p>
    <w:p>
      <w:pPr>
        <w:pStyle w:val="7"/>
        <w:spacing w:before="132" w:line="312" w:lineRule="auto"/>
        <w:ind w:right="4218"/>
      </w:pPr>
      <w:r>
        <w:rPr>
          <w:color w:val="333333"/>
        </w:rPr>
        <w:t>字符字面量、字符组、量词、锚、分组、选择分支、反向引用。具体含义简要回顾如下：</w:t>
      </w:r>
    </w:p>
    <w:p>
      <w:pPr>
        <w:pStyle w:val="7"/>
        <w:spacing w:before="10"/>
        <w:ind w:left="0"/>
        <w:rPr>
          <w:sz w:val="3"/>
        </w:rPr>
      </w:pPr>
    </w:p>
    <w:tbl>
      <w:tblPr>
        <w:tblStyle w:val="12"/>
        <w:tblW w:w="9975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"/>
        <w:gridCol w:w="9144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</w:tblPrEx>
        <w:trPr>
          <w:trHeight w:val="307" w:hRule="atLeast"/>
        </w:trPr>
        <w:tc>
          <w:tcPr>
            <w:tcW w:w="831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结构</w:t>
            </w:r>
          </w:p>
        </w:tc>
        <w:tc>
          <w:tcPr>
            <w:tcW w:w="9144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</w:tblPrEx>
        <w:trPr>
          <w:trHeight w:val="557" w:hRule="atLeast"/>
        </w:trPr>
        <w:tc>
          <w:tcPr>
            <w:tcW w:w="831" w:type="dxa"/>
            <w:tcBorders>
              <w:top w:val="single" w:color="DDDDDD" w:sz="12" w:space="0"/>
            </w:tcBorders>
          </w:tcPr>
          <w:p>
            <w:pPr>
              <w:pStyle w:val="15"/>
              <w:spacing w:before="46" w:line="240" w:lineRule="auto"/>
              <w:rPr>
                <w:sz w:val="21"/>
              </w:rPr>
            </w:pPr>
            <w:r>
              <w:rPr>
                <w:color w:val="333333"/>
                <w:sz w:val="21"/>
              </w:rPr>
              <w:t>字面量</w:t>
            </w:r>
          </w:p>
        </w:tc>
        <w:tc>
          <w:tcPr>
            <w:tcW w:w="9144" w:type="dxa"/>
            <w:tcBorders>
              <w:top w:val="single" w:color="DDDDDD" w:sz="12" w:space="0"/>
            </w:tcBorders>
          </w:tcPr>
          <w:p>
            <w:pPr>
              <w:pStyle w:val="15"/>
              <w:spacing w:line="25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匹配一个具体字符，包括不用转义的和需要转义的。比如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a </w:t>
            </w:r>
            <w:r>
              <w:rPr>
                <w:color w:val="333333"/>
                <w:sz w:val="21"/>
              </w:rPr>
              <w:t xml:space="preserve">匹配字符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"a"</w:t>
            </w:r>
            <w:r>
              <w:rPr>
                <w:color w:val="333333"/>
                <w:sz w:val="21"/>
              </w:rPr>
              <w:t>，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又比如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\n </w:t>
            </w:r>
            <w:r>
              <w:rPr>
                <w:color w:val="333333"/>
                <w:sz w:val="21"/>
              </w:rPr>
              <w:t xml:space="preserve">匹配换行符，又比如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\. </w:t>
            </w:r>
            <w:r>
              <w:rPr>
                <w:color w:val="333333"/>
                <w:sz w:val="21"/>
              </w:rPr>
              <w:t>匹配小数点。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5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spacing w:before="9" w:line="240" w:lineRule="auto"/>
              <w:ind w:left="0"/>
              <w:rPr>
                <w:sz w:val="13"/>
              </w:rPr>
            </w:pPr>
          </w:p>
          <w:p>
            <w:pPr>
              <w:pStyle w:val="15"/>
              <w:spacing w:line="240" w:lineRule="auto"/>
              <w:rPr>
                <w:sz w:val="21"/>
              </w:rPr>
            </w:pPr>
            <w:r>
              <w:rPr>
                <w:color w:val="333333"/>
                <w:sz w:val="21"/>
              </w:rPr>
              <w:t>字符组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spacing w:before="77" w:line="122" w:lineRule="auto"/>
              <w:ind w:right="2351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匹配一个字符，可以是多种可能之一，比如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[0-9]</w:t>
            </w:r>
            <w:r>
              <w:rPr>
                <w:color w:val="333333"/>
                <w:sz w:val="21"/>
              </w:rPr>
              <w:t xml:space="preserve">，表示匹配一个数字。也有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\d </w:t>
            </w:r>
            <w:r>
              <w:rPr>
                <w:color w:val="333333"/>
                <w:sz w:val="21"/>
              </w:rPr>
              <w:t>的简写形式。</w:t>
            </w:r>
          </w:p>
          <w:p>
            <w:pPr>
              <w:pStyle w:val="15"/>
              <w:spacing w:before="3" w:line="122" w:lineRule="auto"/>
              <w:ind w:right="1406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另外还有反义字符组，表示可以是除了特定字符之外任何一个字符，比如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[^0-9]</w:t>
            </w:r>
            <w:r>
              <w:rPr>
                <w:color w:val="333333"/>
                <w:sz w:val="21"/>
              </w:rPr>
              <w:t xml:space="preserve">， 表示一个非数字字符，也有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\D </w:t>
            </w:r>
            <w:r>
              <w:rPr>
                <w:color w:val="333333"/>
                <w:sz w:val="21"/>
              </w:rPr>
              <w:t>的简写形式。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831" w:type="dxa"/>
          </w:tcPr>
          <w:p>
            <w:pPr>
              <w:pStyle w:val="15"/>
              <w:spacing w:before="56" w:line="240" w:lineRule="auto"/>
              <w:rPr>
                <w:sz w:val="21"/>
              </w:rPr>
            </w:pPr>
            <w:r>
              <w:rPr>
                <w:color w:val="333333"/>
                <w:sz w:val="21"/>
              </w:rPr>
              <w:t>量词</w:t>
            </w:r>
          </w:p>
        </w:tc>
        <w:tc>
          <w:tcPr>
            <w:tcW w:w="9144" w:type="dxa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表示一个字符连续出现，比如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a{1,3} </w:t>
            </w: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"a" </w:t>
            </w:r>
            <w:r>
              <w:rPr>
                <w:color w:val="333333"/>
                <w:sz w:val="21"/>
              </w:rPr>
              <w:t xml:space="preserve">字符连续出现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3 </w:t>
            </w:r>
            <w:r>
              <w:rPr>
                <w:color w:val="333333"/>
                <w:sz w:val="21"/>
              </w:rPr>
              <w:t>次。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另外还有常见的简写形式，比如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a+ </w:t>
            </w: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"a" </w:t>
            </w:r>
            <w:r>
              <w:rPr>
                <w:color w:val="333333"/>
                <w:sz w:val="21"/>
              </w:rPr>
              <w:t>字符连续出现至少一次。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spacing w:before="56" w:line="240" w:lineRule="auto"/>
              <w:rPr>
                <w:sz w:val="21"/>
              </w:rPr>
            </w:pPr>
            <w:r>
              <w:rPr>
                <w:color w:val="333333"/>
                <w:sz w:val="21"/>
              </w:rPr>
              <w:t>锚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匹配一个位置，而不是字符。比如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^ </w:t>
            </w:r>
            <w:r>
              <w:rPr>
                <w:color w:val="333333"/>
                <w:sz w:val="21"/>
              </w:rPr>
              <w:t xml:space="preserve">匹配字符串的开头，又比如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\b </w:t>
            </w:r>
            <w:r>
              <w:rPr>
                <w:color w:val="333333"/>
                <w:sz w:val="21"/>
              </w:rPr>
              <w:t>匹配单词边界，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又比如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(?=\d) </w:t>
            </w:r>
            <w:r>
              <w:rPr>
                <w:color w:val="333333"/>
                <w:sz w:val="21"/>
              </w:rPr>
              <w:t>表示数字前面的位置。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831" w:type="dxa"/>
          </w:tcPr>
          <w:p>
            <w:pPr>
              <w:pStyle w:val="15"/>
              <w:spacing w:before="56" w:line="240" w:lineRule="auto"/>
              <w:rPr>
                <w:sz w:val="21"/>
              </w:rPr>
            </w:pPr>
            <w:r>
              <w:rPr>
                <w:color w:val="333333"/>
                <w:sz w:val="21"/>
              </w:rPr>
              <w:t>分组</w:t>
            </w:r>
          </w:p>
        </w:tc>
        <w:tc>
          <w:tcPr>
            <w:tcW w:w="9144" w:type="dxa"/>
          </w:tcPr>
          <w:p>
            <w:pPr>
              <w:pStyle w:val="15"/>
              <w:spacing w:before="77" w:line="122" w:lineRule="auto"/>
              <w:ind w:right="2351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用括号表示一个整体，比如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(ab)+</w:t>
            </w:r>
            <w:r>
              <w:rPr>
                <w:color w:val="333333"/>
                <w:sz w:val="21"/>
              </w:rPr>
              <w:t xml:space="preserve">，表示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"ab" </w:t>
            </w:r>
            <w:r>
              <w:rPr>
                <w:color w:val="333333"/>
                <w:sz w:val="21"/>
              </w:rPr>
              <w:t xml:space="preserve">两个字符连续出现多次， 也可以使用非捕获分组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(?:ab)+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spacing w:before="56" w:line="240" w:lineRule="auto"/>
              <w:rPr>
                <w:sz w:val="21"/>
              </w:rPr>
            </w:pPr>
            <w:r>
              <w:rPr>
                <w:color w:val="333333"/>
                <w:sz w:val="21"/>
              </w:rPr>
              <w:t>分支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spacing w:line="262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多个子表达式多选一，比如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abc|bcd</w:t>
            </w:r>
            <w:r>
              <w:rPr>
                <w:color w:val="333333"/>
                <w:sz w:val="21"/>
              </w:rPr>
              <w:t xml:space="preserve">，表达式匹配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"abc" </w:t>
            </w:r>
            <w:r>
              <w:rPr>
                <w:color w:val="333333"/>
                <w:sz w:val="21"/>
              </w:rPr>
              <w:t xml:space="preserve">或者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"bcd" </w:t>
            </w:r>
            <w:r>
              <w:rPr>
                <w:color w:val="333333"/>
                <w:sz w:val="21"/>
              </w:rPr>
              <w:t>字符子串。</w:t>
            </w:r>
          </w:p>
          <w:p>
            <w:pPr>
              <w:pStyle w:val="15"/>
              <w:spacing w:line="286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反向引用，比如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\2</w:t>
            </w:r>
            <w:r>
              <w:rPr>
                <w:color w:val="333333"/>
                <w:sz w:val="21"/>
              </w:rPr>
              <w:t xml:space="preserve">，表示引用第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2 </w:t>
            </w:r>
            <w:r>
              <w:rPr>
                <w:color w:val="333333"/>
                <w:sz w:val="21"/>
              </w:rPr>
              <w:t>个分组。</w:t>
            </w:r>
          </w:p>
        </w:tc>
      </w:tr>
    </w:tbl>
    <w:p>
      <w:pPr>
        <w:pStyle w:val="7"/>
        <w:spacing w:before="152"/>
      </w:pPr>
      <w:r>
        <w:rPr>
          <w:color w:val="333333"/>
        </w:rPr>
        <w:t>其中涉及到的操作符有：</w:t>
      </w:r>
    </w:p>
    <w:p>
      <w:pPr>
        <w:spacing w:after="0"/>
        <w:sectPr>
          <w:headerReference r:id="rId17" w:type="default"/>
          <w:footerReference r:id="rId18" w:type="default"/>
          <w:pgSz w:w="11910" w:h="16840"/>
          <w:pgMar w:top="500" w:right="840" w:bottom="520" w:left="840" w:header="253" w:footer="323" w:gutter="0"/>
          <w:pgNumType w:start="46"/>
        </w:sectPr>
      </w:pPr>
    </w:p>
    <w:p>
      <w:pPr>
        <w:pStyle w:val="7"/>
        <w:spacing w:before="6"/>
        <w:ind w:left="0"/>
        <w:rPr>
          <w:sz w:val="5"/>
        </w:rPr>
      </w:pPr>
    </w:p>
    <w:tbl>
      <w:tblPr>
        <w:tblStyle w:val="12"/>
        <w:tblW w:w="9976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3"/>
        <w:gridCol w:w="7482"/>
        <w:gridCol w:w="831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663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操作符描述</w:t>
            </w:r>
          </w:p>
        </w:tc>
        <w:tc>
          <w:tcPr>
            <w:tcW w:w="7482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>操作符</w:t>
            </w:r>
          </w:p>
        </w:tc>
        <w:tc>
          <w:tcPr>
            <w:tcW w:w="831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>优先级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1663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转义符</w:t>
            </w:r>
          </w:p>
        </w:tc>
        <w:tc>
          <w:tcPr>
            <w:tcW w:w="7482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</w:t>
            </w:r>
          </w:p>
        </w:tc>
        <w:tc>
          <w:tcPr>
            <w:tcW w:w="831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1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663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括号和方括号</w:t>
            </w:r>
          </w:p>
        </w:tc>
        <w:tc>
          <w:tcPr>
            <w:tcW w:w="7482" w:type="dxa"/>
            <w:shd w:val="clear" w:color="auto" w:fill="F9F9F9"/>
          </w:tcPr>
          <w:p>
            <w:pPr>
              <w:pStyle w:val="15"/>
              <w:ind w:left="59"/>
              <w:rPr>
                <w:rFonts w:hint="eastAsia" w:ascii="Noto Sans Mono CJK JP Regular" w:hAnsi="Noto Sans Mono CJK JP Regular" w:eastAsia="Noto Sans Mono CJK JP Regular"/>
                <w:sz w:val="21"/>
              </w:rPr>
            </w:pP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(</w:t>
            </w:r>
            <w:r>
              <w:rPr>
                <w:color w:val="B02045"/>
                <w:sz w:val="21"/>
              </w:rPr>
              <w:t>…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)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(?:</w:t>
            </w:r>
            <w:r>
              <w:rPr>
                <w:color w:val="B02045"/>
                <w:sz w:val="21"/>
              </w:rPr>
              <w:t>…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)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(?=</w:t>
            </w:r>
            <w:r>
              <w:rPr>
                <w:color w:val="B02045"/>
                <w:sz w:val="21"/>
              </w:rPr>
              <w:t>…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)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(?!</w:t>
            </w:r>
            <w:r>
              <w:rPr>
                <w:color w:val="B02045"/>
                <w:sz w:val="21"/>
              </w:rPr>
              <w:t>…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)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[</w:t>
            </w:r>
            <w:r>
              <w:rPr>
                <w:color w:val="B02045"/>
                <w:sz w:val="21"/>
              </w:rPr>
              <w:t>…</w:t>
            </w:r>
            <w:r>
              <w:rPr>
                <w:rFonts w:hint="eastAsia" w:ascii="Noto Sans Mono CJK JP Regular" w:hAnsi="Noto Sans Mono CJK JP Regular" w:eastAsia="Noto Sans Mono CJK JP Regular"/>
                <w:color w:val="B02045"/>
                <w:sz w:val="21"/>
              </w:rPr>
              <w:t>]</w:t>
            </w:r>
          </w:p>
        </w:tc>
        <w:tc>
          <w:tcPr>
            <w:tcW w:w="831" w:type="dxa"/>
            <w:shd w:val="clear" w:color="auto" w:fill="F9F9F9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2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663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量词限定符</w:t>
            </w:r>
          </w:p>
        </w:tc>
        <w:tc>
          <w:tcPr>
            <w:tcW w:w="7482" w:type="dxa"/>
          </w:tcPr>
          <w:p>
            <w:pPr>
              <w:pStyle w:val="15"/>
              <w:ind w:left="59"/>
              <w:rPr>
                <w:rFonts w:hint="eastAsia" w:ascii="Noto Sans Mono CJK JP Regular" w:eastAsia="Noto Sans Mono CJK JP Regular"/>
                <w:sz w:val="21"/>
              </w:rPr>
            </w:pP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{m}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{m,n}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{m,}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?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*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+</w:t>
            </w:r>
          </w:p>
        </w:tc>
        <w:tc>
          <w:tcPr>
            <w:tcW w:w="831" w:type="dxa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3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663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位置和序列</w:t>
            </w:r>
          </w:p>
        </w:tc>
        <w:tc>
          <w:tcPr>
            <w:tcW w:w="7482" w:type="dxa"/>
            <w:shd w:val="clear" w:color="auto" w:fill="F9F9F9"/>
          </w:tcPr>
          <w:p>
            <w:pPr>
              <w:pStyle w:val="15"/>
              <w:ind w:left="59"/>
              <w:rPr>
                <w:sz w:val="21"/>
              </w:rPr>
            </w:pP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^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$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</w:t>
            </w:r>
            <w:r>
              <w:rPr>
                <w:color w:val="B02045"/>
                <w:sz w:val="21"/>
              </w:rPr>
              <w:t>元字符</w:t>
            </w:r>
            <w:r>
              <w:rPr>
                <w:color w:val="333333"/>
                <w:sz w:val="21"/>
              </w:rPr>
              <w:t>、</w:t>
            </w:r>
            <w:r>
              <w:rPr>
                <w:color w:val="B02045"/>
                <w:sz w:val="21"/>
              </w:rPr>
              <w:t>一般字符</w:t>
            </w:r>
          </w:p>
        </w:tc>
        <w:tc>
          <w:tcPr>
            <w:tcW w:w="831" w:type="dxa"/>
            <w:shd w:val="clear" w:color="auto" w:fill="F9F9F9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4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663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管道符（竖杠）</w:t>
            </w:r>
          </w:p>
        </w:tc>
        <w:tc>
          <w:tcPr>
            <w:tcW w:w="7482" w:type="dxa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|</w:t>
            </w:r>
          </w:p>
        </w:tc>
        <w:tc>
          <w:tcPr>
            <w:tcW w:w="831" w:type="dxa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5</w:t>
            </w:r>
          </w:p>
        </w:tc>
      </w:tr>
    </w:tbl>
    <w:p>
      <w:pPr>
        <w:pStyle w:val="7"/>
        <w:spacing w:before="11"/>
        <w:ind w:left="0"/>
        <w:rPr>
          <w:sz w:val="8"/>
        </w:rPr>
      </w:pPr>
    </w:p>
    <w:p>
      <w:pPr>
        <w:pStyle w:val="7"/>
        <w:spacing w:line="417" w:lineRule="exact"/>
      </w:pPr>
      <w:r>
        <w:rPr>
          <w:color w:val="333333"/>
        </w:rPr>
        <w:t>上面操作符的优先级从上至下，由高到低。</w:t>
      </w:r>
    </w:p>
    <w:p>
      <w:pPr>
        <w:pStyle w:val="7"/>
        <w:spacing w:before="131"/>
      </w:pPr>
      <w:r>
        <w:rPr>
          <w:color w:val="333333"/>
        </w:rPr>
        <w:t>这里，我们来分析一个正则：</w:t>
      </w:r>
    </w:p>
    <w:p>
      <w:pPr>
        <w:pStyle w:val="7"/>
        <w:spacing w:before="166"/>
        <w:rPr>
          <w:rFonts w:ascii="Noto Sans Mono CJK JP Regular"/>
        </w:rPr>
      </w:pPr>
      <w:r>
        <w:rPr>
          <w:rFonts w:ascii="Noto Sans Mono CJK JP Regular"/>
          <w:color w:val="B02045"/>
        </w:rPr>
        <w:t>/ab?(c|de*)+|fg/</w:t>
      </w:r>
    </w:p>
    <w:p>
      <w:pPr>
        <w:pStyle w:val="7"/>
        <w:spacing w:before="150"/>
        <w:ind w:left="484"/>
      </w:pPr>
      <w:r>
        <w:rPr>
          <w:color w:val="333333"/>
        </w:rPr>
        <w:t>由于括号的存在，所以，</w:t>
      </w:r>
      <w:r>
        <w:rPr>
          <w:rFonts w:hint="eastAsia" w:ascii="Noto Sans Mono CJK JP Regular" w:eastAsia="Noto Sans Mono CJK JP Regular"/>
          <w:color w:val="B02045"/>
        </w:rPr>
        <w:t xml:space="preserve">(c|de*) </w:t>
      </w:r>
      <w:r>
        <w:rPr>
          <w:color w:val="333333"/>
        </w:rPr>
        <w:t>是一个整体结构。</w:t>
      </w:r>
    </w:p>
    <w:p>
      <w:pPr>
        <w:pStyle w:val="7"/>
        <w:spacing w:before="46"/>
        <w:ind w:left="484"/>
      </w:pPr>
      <w:r>
        <w:rPr>
          <w:color w:val="333333"/>
        </w:rPr>
        <w:t xml:space="preserve">在 </w:t>
      </w:r>
      <w:r>
        <w:rPr>
          <w:rFonts w:hint="eastAsia" w:ascii="Noto Sans Mono CJK JP Regular" w:eastAsia="Noto Sans Mono CJK JP Regular"/>
          <w:color w:val="B02045"/>
        </w:rPr>
        <w:t xml:space="preserve">(c|de*) </w:t>
      </w:r>
      <w:r>
        <w:rPr>
          <w:color w:val="333333"/>
        </w:rPr>
        <w:t xml:space="preserve">中，注意其中的量词 </w:t>
      </w:r>
      <w:r>
        <w:rPr>
          <w:color w:val="B02045"/>
        </w:rPr>
        <w:t xml:space="preserve">，因此 </w:t>
      </w:r>
      <w:r>
        <w:rPr>
          <w:rFonts w:hint="eastAsia" w:ascii="Noto Sans Mono CJK JP Regular" w:eastAsia="Noto Sans Mono CJK JP Regular"/>
          <w:color w:val="B02045"/>
        </w:rPr>
        <w:t xml:space="preserve">e </w:t>
      </w:r>
      <w:r>
        <w:rPr>
          <w:color w:val="333333"/>
        </w:rPr>
        <w:t>是一个整体结构。</w:t>
      </w:r>
    </w:p>
    <w:p>
      <w:pPr>
        <w:pStyle w:val="7"/>
        <w:spacing w:before="46"/>
        <w:ind w:left="484"/>
      </w:pPr>
      <w:r>
        <w:rPr>
          <w:color w:val="333333"/>
        </w:rPr>
        <w:t xml:space="preserve">又因为分支结构 </w:t>
      </w:r>
      <w:r>
        <w:rPr>
          <w:rFonts w:hint="eastAsia" w:ascii="Noto Sans Mono CJK JP Regular" w:eastAsia="Noto Sans Mono CJK JP Regular"/>
          <w:color w:val="B02045"/>
        </w:rPr>
        <w:t xml:space="preserve">| </w:t>
      </w:r>
      <w:r>
        <w:rPr>
          <w:color w:val="333333"/>
        </w:rPr>
        <w:t xml:space="preserve">优先级最低，因此 </w:t>
      </w:r>
      <w:r>
        <w:rPr>
          <w:rFonts w:hint="eastAsia" w:ascii="Noto Sans Mono CJK JP Regular" w:eastAsia="Noto Sans Mono CJK JP Regular"/>
          <w:color w:val="B02045"/>
        </w:rPr>
        <w:t xml:space="preserve">c </w:t>
      </w:r>
      <w:r>
        <w:rPr>
          <w:color w:val="333333"/>
        </w:rPr>
        <w:t xml:space="preserve">是一个整体、而 </w:t>
      </w:r>
      <w:r>
        <w:rPr>
          <w:rFonts w:hint="eastAsia" w:ascii="Noto Sans Mono CJK JP Regular" w:eastAsia="Noto Sans Mono CJK JP Regular"/>
          <w:color w:val="B02045"/>
        </w:rPr>
        <w:t xml:space="preserve">de* </w:t>
      </w:r>
      <w:r>
        <w:rPr>
          <w:color w:val="333333"/>
        </w:rPr>
        <w:t>是另一个整体。</w:t>
      </w:r>
    </w:p>
    <w:p>
      <w:pPr>
        <w:pStyle w:val="7"/>
        <w:spacing w:before="46" w:line="400" w:lineRule="exact"/>
        <w:ind w:left="484"/>
      </w:pPr>
      <w:r>
        <w:rPr>
          <w:color w:val="333333"/>
        </w:rPr>
        <w:t xml:space="preserve">同理，整个正则分成了 </w:t>
      </w:r>
      <w:r>
        <w:rPr>
          <w:rFonts w:hint="eastAsia" w:ascii="Noto Sans Mono CJK JP Regular" w:hAnsi="Noto Sans Mono CJK JP Regular" w:eastAsia="Noto Sans Mono CJK JP Regular"/>
          <w:color w:val="B02045"/>
        </w:rPr>
        <w:t>a</w:t>
      </w:r>
      <w:r>
        <w:rPr>
          <w:color w:val="333333"/>
        </w:rPr>
        <w:t>、</w:t>
      </w:r>
      <w:r>
        <w:rPr>
          <w:rFonts w:hint="eastAsia" w:ascii="Noto Sans Mono CJK JP Regular" w:hAnsi="Noto Sans Mono CJK JP Regular" w:eastAsia="Noto Sans Mono CJK JP Regular"/>
          <w:color w:val="B02045"/>
        </w:rPr>
        <w:t>b?</w:t>
      </w:r>
      <w:r>
        <w:rPr>
          <w:color w:val="333333"/>
        </w:rPr>
        <w:t>、</w:t>
      </w:r>
      <w:r>
        <w:rPr>
          <w:rFonts w:hint="eastAsia" w:ascii="Noto Sans Mono CJK JP Regular" w:hAnsi="Noto Sans Mono CJK JP Regular" w:eastAsia="Noto Sans Mono CJK JP Regular"/>
          <w:color w:val="B02045"/>
        </w:rPr>
        <w:t>(</w:t>
      </w:r>
      <w:r>
        <w:rPr>
          <w:color w:val="B02045"/>
        </w:rPr>
        <w:t>…</w:t>
      </w:r>
      <w:r>
        <w:rPr>
          <w:rFonts w:hint="eastAsia" w:ascii="Noto Sans Mono CJK JP Regular" w:hAnsi="Noto Sans Mono CJK JP Regular" w:eastAsia="Noto Sans Mono CJK JP Regular"/>
          <w:color w:val="B02045"/>
        </w:rPr>
        <w:t>)+</w:t>
      </w:r>
      <w:r>
        <w:rPr>
          <w:color w:val="333333"/>
        </w:rPr>
        <w:t>、</w:t>
      </w:r>
      <w:r>
        <w:rPr>
          <w:rFonts w:hint="eastAsia" w:ascii="Noto Sans Mono CJK JP Regular" w:hAnsi="Noto Sans Mono CJK JP Regular" w:eastAsia="Noto Sans Mono CJK JP Regular"/>
          <w:color w:val="B02045"/>
        </w:rPr>
        <w:t>f</w:t>
      </w:r>
      <w:r>
        <w:rPr>
          <w:color w:val="333333"/>
        </w:rPr>
        <w:t>、</w:t>
      </w:r>
      <w:r>
        <w:rPr>
          <w:rFonts w:hint="eastAsia" w:ascii="Noto Sans Mono CJK JP Regular" w:hAnsi="Noto Sans Mono CJK JP Regular" w:eastAsia="Noto Sans Mono CJK JP Regular"/>
          <w:color w:val="B02045"/>
        </w:rPr>
        <w:t>g</w:t>
      </w:r>
      <w:r>
        <w:rPr>
          <w:color w:val="333333"/>
        </w:rPr>
        <w:t>。而由于分支的原因，</w:t>
      </w:r>
    </w:p>
    <w:p>
      <w:pPr>
        <w:pStyle w:val="7"/>
        <w:spacing w:line="400" w:lineRule="exact"/>
        <w:ind w:left="484"/>
      </w:pPr>
      <w:r>
        <w:rPr>
          <w:color w:val="333333"/>
        </w:rPr>
        <w:t xml:space="preserve">又可以分成 </w:t>
      </w:r>
      <w:r>
        <w:rPr>
          <w:rFonts w:hint="eastAsia" w:ascii="Noto Sans Mono CJK JP Regular" w:eastAsia="Noto Sans Mono CJK JP Regular"/>
          <w:color w:val="B02045"/>
        </w:rPr>
        <w:t xml:space="preserve">ab?(c|de*)+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 xml:space="preserve">fg </w:t>
      </w:r>
      <w:r>
        <w:rPr>
          <w:color w:val="333333"/>
        </w:rPr>
        <w:t>这两部分。</w:t>
      </w:r>
    </w:p>
    <w:p>
      <w:pPr>
        <w:pStyle w:val="7"/>
        <w:spacing w:before="132"/>
      </w:pPr>
      <w:r>
        <w:rPr>
          <w:color w:val="333333"/>
        </w:rPr>
        <w:t>希望你没被我绕晕，上面的分析可用其可视化形式描述如下：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614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4438650" cy="270510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4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448" o:spid="_x0000_s1448" o:spt="20" style="position:absolute;left:0pt;margin-left:48.2pt;margin-top:241.7pt;height:0pt;width:498.75pt;mso-position-horizontal-relative:page;mso-wrap-distance-bottom:0pt;mso-wrap-distance-top:0pt;z-index:614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1"/>
        <w:ind w:left="0"/>
        <w:rPr>
          <w:sz w:val="13"/>
        </w:rPr>
      </w:pPr>
    </w:p>
    <w:p>
      <w:pPr>
        <w:pStyle w:val="7"/>
        <w:spacing w:before="19"/>
        <w:ind w:left="0"/>
        <w:rPr>
          <w:sz w:val="10"/>
        </w:rPr>
      </w:pPr>
    </w:p>
    <w:p>
      <w:pPr>
        <w:pStyle w:val="3"/>
        <w:numPr>
          <w:ilvl w:val="1"/>
          <w:numId w:val="7"/>
        </w:numPr>
        <w:tabs>
          <w:tab w:val="left" w:pos="1025"/>
        </w:tabs>
        <w:spacing w:before="0" w:after="0" w:line="754" w:lineRule="exact"/>
        <w:ind w:left="1024" w:right="0" w:hanging="900"/>
        <w:jc w:val="left"/>
      </w:pPr>
      <w:bookmarkStart w:id="183" w:name="_bookmark69"/>
      <w:bookmarkEnd w:id="183"/>
      <w:bookmarkStart w:id="184" w:name="_bookmark69"/>
      <w:bookmarkEnd w:id="184"/>
      <w:bookmarkStart w:id="185" w:name="5.2. 注意要点"/>
      <w:bookmarkEnd w:id="185"/>
      <w:r>
        <w:rPr>
          <w:color w:val="B93825"/>
        </w:rPr>
        <w:t>注意要点</w:t>
      </w:r>
    </w:p>
    <w:p>
      <w:pPr>
        <w:pStyle w:val="7"/>
        <w:spacing w:line="436" w:lineRule="exact"/>
      </w:pPr>
      <w:r>
        <w:rPr>
          <w:color w:val="333333"/>
        </w:rPr>
        <w:t>关于结构和操作符，还是有几点需要强调：</w:t>
      </w:r>
    </w:p>
    <w:p>
      <w:pPr>
        <w:pStyle w:val="4"/>
        <w:numPr>
          <w:ilvl w:val="2"/>
          <w:numId w:val="12"/>
        </w:numPr>
        <w:tabs>
          <w:tab w:val="left" w:pos="905"/>
        </w:tabs>
        <w:spacing w:before="172" w:after="0" w:line="240" w:lineRule="auto"/>
        <w:ind w:left="904" w:right="0" w:hanging="780"/>
        <w:jc w:val="left"/>
      </w:pPr>
      <w:bookmarkStart w:id="186" w:name="_bookmark70"/>
      <w:bookmarkEnd w:id="186"/>
      <w:bookmarkStart w:id="187" w:name="_bookmark70"/>
      <w:bookmarkEnd w:id="187"/>
      <w:bookmarkStart w:id="188" w:name="5.2.1 匹配字符串整体问题"/>
      <w:bookmarkEnd w:id="188"/>
      <w:r>
        <w:rPr>
          <w:color w:val="B93825"/>
        </w:rPr>
        <w:t>匹配字符串整体问题</w:t>
      </w:r>
    </w:p>
    <w:p>
      <w:pPr>
        <w:pStyle w:val="7"/>
        <w:spacing w:before="58"/>
      </w:pPr>
      <w:r>
        <w:rPr>
          <w:color w:val="333333"/>
        </w:rPr>
        <w:t xml:space="preserve">因为是要匹配整个字符串，我们经常会在正则前后中加上锚 </w:t>
      </w:r>
      <w:r>
        <w:rPr>
          <w:rFonts w:hint="eastAsia" w:ascii="Noto Sans Mono CJK JP Regular" w:eastAsia="Noto Sans Mono CJK JP Regular"/>
          <w:color w:val="B02045"/>
        </w:rPr>
        <w:t xml:space="preserve">^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>$</w:t>
      </w:r>
      <w:r>
        <w:rPr>
          <w:color w:val="333333"/>
        </w:rPr>
        <w:t>。</w:t>
      </w:r>
    </w:p>
    <w:p>
      <w:pPr>
        <w:pStyle w:val="7"/>
        <w:spacing w:before="167"/>
      </w:pPr>
      <w:r>
        <w:rPr>
          <w:color w:val="333333"/>
        </w:rPr>
        <w:t xml:space="preserve">比如要匹配目标字符串 </w:t>
      </w:r>
      <w:r>
        <w:rPr>
          <w:rFonts w:hint="eastAsia" w:ascii="Noto Sans Mono CJK JP Regular" w:eastAsia="Noto Sans Mono CJK JP Regular"/>
          <w:color w:val="B02045"/>
        </w:rPr>
        <w:t xml:space="preserve">"abc" </w:t>
      </w:r>
      <w:r>
        <w:rPr>
          <w:color w:val="333333"/>
        </w:rPr>
        <w:t xml:space="preserve">或者 </w:t>
      </w:r>
      <w:r>
        <w:rPr>
          <w:rFonts w:hint="eastAsia" w:ascii="Noto Sans Mono CJK JP Regular" w:eastAsia="Noto Sans Mono CJK JP Regular"/>
          <w:color w:val="B02045"/>
        </w:rPr>
        <w:t xml:space="preserve">"bcd" </w:t>
      </w:r>
      <w:r>
        <w:rPr>
          <w:color w:val="333333"/>
        </w:rPr>
        <w:t xml:space="preserve">时，如果一不小心，就会写成 </w:t>
      </w:r>
      <w:r>
        <w:rPr>
          <w:rFonts w:hint="eastAsia" w:ascii="Noto Sans Mono CJK JP Regular" w:eastAsia="Noto Sans Mono CJK JP Regular"/>
          <w:color w:val="B02045"/>
        </w:rPr>
        <w:t>/^abc|bcd$/</w:t>
      </w:r>
      <w:r>
        <w:rPr>
          <w:color w:val="333333"/>
        </w:rPr>
        <w:t>。</w:t>
      </w:r>
    </w:p>
    <w:p>
      <w:pPr>
        <w:spacing w:after="0"/>
        <w:sectPr>
          <w:headerReference r:id="rId19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4"/>
      </w:pPr>
      <w:r>
        <w:rPr>
          <w:color w:val="333333"/>
        </w:rPr>
        <w:t>而位置字符和字符序列优先级要比竖杠高，故其匹配的结构是：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614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2324100" cy="11525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62"/>
        <w:rPr>
          <w:rFonts w:hint="eastAsia" w:ascii="Noto Sans Mono CJK JP Regular" w:eastAsia="Noto Sans Mono CJK JP Regular"/>
        </w:rPr>
      </w:pPr>
      <w:r>
        <w:rPr>
          <w:color w:val="333333"/>
        </w:rPr>
        <w:t>应该修改成</w:t>
      </w:r>
      <w:r>
        <w:rPr>
          <w:rFonts w:hint="eastAsia" w:ascii="Noto Sans Mono CJK JP Regular" w:eastAsia="Noto Sans Mono CJK JP Regular"/>
          <w:color w:val="333333"/>
        </w:rPr>
        <w:t>:</w:t>
      </w:r>
    </w:p>
    <w:p>
      <w:pPr>
        <w:pStyle w:val="7"/>
        <w:spacing w:before="6"/>
        <w:ind w:left="0"/>
        <w:rPr>
          <w:rFonts w:ascii="Noto Sans Mono CJK JP Regular"/>
          <w:sz w:val="8"/>
        </w:rPr>
      </w:pPr>
      <w:r>
        <w:drawing>
          <wp:anchor distT="0" distB="0" distL="0" distR="0" simplePos="0" relativeHeight="614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136525</wp:posOffset>
            </wp:positionV>
            <wp:extent cx="3086100" cy="156210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2"/>
          <w:numId w:val="12"/>
        </w:numPr>
        <w:tabs>
          <w:tab w:val="left" w:pos="905"/>
        </w:tabs>
        <w:spacing w:before="169" w:after="0" w:line="240" w:lineRule="auto"/>
        <w:ind w:left="904" w:right="0" w:hanging="780"/>
        <w:jc w:val="left"/>
      </w:pPr>
      <w:bookmarkStart w:id="189" w:name="_bookmark71"/>
      <w:bookmarkEnd w:id="189"/>
      <w:bookmarkStart w:id="190" w:name="5.2.2 量词连缀问题"/>
      <w:bookmarkEnd w:id="190"/>
      <w:bookmarkStart w:id="191" w:name="_bookmark71"/>
      <w:bookmarkEnd w:id="191"/>
      <w:r>
        <w:rPr>
          <w:color w:val="B93825"/>
        </w:rPr>
        <w:t>量词连缀问题</w:t>
      </w:r>
    </w:p>
    <w:p>
      <w:pPr>
        <w:pStyle w:val="7"/>
        <w:spacing w:before="23"/>
      </w:pPr>
      <w:r>
        <w:rPr>
          <w:color w:val="333333"/>
        </w:rPr>
        <w:t>假设，要匹配这样的字符串：</w:t>
      </w:r>
    </w:p>
    <w:p>
      <w:pPr>
        <w:pStyle w:val="14"/>
        <w:numPr>
          <w:ilvl w:val="0"/>
          <w:numId w:val="13"/>
        </w:numPr>
        <w:tabs>
          <w:tab w:val="left" w:pos="485"/>
        </w:tabs>
        <w:spacing w:before="166" w:after="0" w:line="240" w:lineRule="auto"/>
        <w:ind w:left="484" w:right="0" w:hanging="295"/>
        <w:jc w:val="left"/>
        <w:rPr>
          <w:sz w:val="21"/>
        </w:rPr>
      </w:pPr>
      <w:r>
        <w:rPr>
          <w:color w:val="333333"/>
          <w:spacing w:val="1"/>
          <w:sz w:val="21"/>
        </w:rPr>
        <w:t xml:space="preserve">每个字符为 </w:t>
      </w:r>
      <w:r>
        <w:rPr>
          <w:rFonts w:hint="eastAsia" w:ascii="Noto Sans Mono CJK JP Regular" w:eastAsia="Noto Sans Mono CJK JP Regular"/>
          <w:color w:val="B02045"/>
          <w:sz w:val="21"/>
        </w:rPr>
        <w:t>"a</w:t>
      </w:r>
      <w:r>
        <w:rPr>
          <w:color w:val="333333"/>
          <w:sz w:val="21"/>
        </w:rPr>
        <w:t>、</w:t>
      </w:r>
      <w:r>
        <w:rPr>
          <w:rFonts w:hint="eastAsia" w:ascii="Noto Sans Mono CJK JP Regular" w:eastAsia="Noto Sans Mono CJK JP Regular"/>
          <w:color w:val="B02045"/>
          <w:sz w:val="21"/>
        </w:rPr>
        <w:t>"b"</w:t>
      </w:r>
      <w:r>
        <w:rPr>
          <w:color w:val="333333"/>
          <w:sz w:val="21"/>
        </w:rPr>
        <w:t>、</w:t>
      </w:r>
      <w:r>
        <w:rPr>
          <w:rFonts w:hint="eastAsia" w:ascii="Noto Sans Mono CJK JP Regular" w:eastAsia="Noto Sans Mono CJK JP Regular"/>
          <w:color w:val="B02045"/>
          <w:sz w:val="21"/>
        </w:rPr>
        <w:t xml:space="preserve">"c" </w:t>
      </w:r>
      <w:r>
        <w:rPr>
          <w:color w:val="333333"/>
          <w:sz w:val="21"/>
        </w:rPr>
        <w:t>任选其一，</w:t>
      </w:r>
    </w:p>
    <w:p>
      <w:pPr>
        <w:pStyle w:val="14"/>
        <w:numPr>
          <w:ilvl w:val="0"/>
          <w:numId w:val="13"/>
        </w:numPr>
        <w:tabs>
          <w:tab w:val="left" w:pos="485"/>
        </w:tabs>
        <w:spacing w:before="46" w:after="0" w:line="240" w:lineRule="auto"/>
        <w:ind w:left="484" w:right="0" w:hanging="295"/>
        <w:jc w:val="left"/>
        <w:rPr>
          <w:sz w:val="21"/>
        </w:rPr>
      </w:pPr>
      <w:r>
        <w:rPr>
          <w:color w:val="333333"/>
          <w:spacing w:val="1"/>
          <w:sz w:val="21"/>
        </w:rPr>
        <w:t xml:space="preserve">字符串的长度是 </w:t>
      </w:r>
      <w:r>
        <w:rPr>
          <w:rFonts w:hint="eastAsia" w:ascii="Noto Sans Mono CJK JP Regular" w:eastAsia="Noto Sans Mono CJK JP Regular"/>
          <w:color w:val="333333"/>
          <w:sz w:val="21"/>
        </w:rPr>
        <w:t xml:space="preserve">3 </w:t>
      </w:r>
      <w:r>
        <w:rPr>
          <w:color w:val="333333"/>
          <w:sz w:val="21"/>
        </w:rPr>
        <w:t>的倍数。</w:t>
      </w:r>
    </w:p>
    <w:p>
      <w:pPr>
        <w:pStyle w:val="7"/>
        <w:spacing w:before="166"/>
      </w:pPr>
      <w:r>
        <w:rPr>
          <w:color w:val="333333"/>
        </w:rPr>
        <w:t xml:space="preserve">此时正则不能想当然地写成 </w:t>
      </w:r>
      <w:r>
        <w:rPr>
          <w:rFonts w:hint="eastAsia" w:ascii="Noto Sans Mono CJK JP Regular" w:eastAsia="Noto Sans Mono CJK JP Regular"/>
          <w:color w:val="B02045"/>
        </w:rPr>
        <w:t>/^[abc]{3}+$/</w:t>
      </w:r>
      <w:r>
        <w:rPr>
          <w:color w:val="333333"/>
        </w:rPr>
        <w:t xml:space="preserve">，这样会报错，说 </w:t>
      </w:r>
      <w:r>
        <w:rPr>
          <w:rFonts w:hint="eastAsia" w:ascii="Noto Sans Mono CJK JP Regular" w:eastAsia="Noto Sans Mono CJK JP Regular"/>
          <w:color w:val="B02045"/>
        </w:rPr>
        <w:t xml:space="preserve">+ </w:t>
      </w:r>
      <w:r>
        <w:rPr>
          <w:color w:val="333333"/>
        </w:rPr>
        <w:t>前面没什么可重复的：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614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136525</wp:posOffset>
            </wp:positionV>
            <wp:extent cx="5715000" cy="91440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28"/>
      </w:pPr>
      <w:r>
        <w:rPr>
          <w:color w:val="333333"/>
        </w:rPr>
        <w:t>此时要修改成：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614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1924050" cy="207645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449" o:spid="_x0000_s1449" o:spt="203" style="height:0.25pt;width:498.8pt;" coordsize="9976,5">
            <o:lock v:ext="edit"/>
            <v:line id="_x0000_s1450" o:spid="_x0000_s1450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4"/>
        <w:numPr>
          <w:ilvl w:val="2"/>
          <w:numId w:val="12"/>
        </w:numPr>
        <w:tabs>
          <w:tab w:val="left" w:pos="905"/>
        </w:tabs>
        <w:spacing w:before="0" w:after="0" w:line="240" w:lineRule="auto"/>
        <w:ind w:left="904" w:right="0" w:hanging="780"/>
        <w:jc w:val="left"/>
      </w:pPr>
      <w:bookmarkStart w:id="192" w:name="5.2.3 元字符转义问题"/>
      <w:bookmarkEnd w:id="192"/>
      <w:bookmarkStart w:id="193" w:name="_bookmark72"/>
      <w:bookmarkEnd w:id="193"/>
      <w:bookmarkStart w:id="194" w:name="_bookmark72"/>
      <w:bookmarkEnd w:id="194"/>
      <w:r>
        <w:rPr>
          <w:color w:val="B93825"/>
        </w:rPr>
        <w:t>元字符转义问题</w:t>
      </w:r>
    </w:p>
    <w:p>
      <w:pPr>
        <w:pStyle w:val="7"/>
        <w:spacing w:before="23" w:line="312" w:lineRule="auto"/>
        <w:ind w:right="5898"/>
      </w:pPr>
      <w:r>
        <w:rPr>
          <w:color w:val="333333"/>
        </w:rPr>
        <w:t>所谓元字符，就是正则中有特殊含义的字符。所有结构里，用到的元字符总结如下：</w:t>
      </w:r>
    </w:p>
    <w:p>
      <w:pPr>
        <w:pStyle w:val="7"/>
        <w:spacing w:before="30" w:line="400" w:lineRule="exact"/>
        <w:rPr>
          <w:rFonts w:hint="eastAsia" w:ascii="Noto Sans Mono CJK JP Regular" w:eastAsia="Noto Sans Mono CJK JP Regular"/>
        </w:rPr>
      </w:pPr>
      <w:r>
        <w:rPr>
          <w:rFonts w:hint="eastAsia" w:ascii="Noto Sans Mono CJK JP Regular" w:eastAsia="Noto Sans Mono CJK JP Regular"/>
          <w:color w:val="B02045"/>
        </w:rPr>
        <w:t>^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$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.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*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+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?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|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\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/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(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)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[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]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{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}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=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!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: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- </w:t>
      </w:r>
      <w:r>
        <w:rPr>
          <w:rFonts w:hint="eastAsia" w:ascii="Noto Sans Mono CJK JP Regular" w:eastAsia="Noto Sans Mono CJK JP Regular"/>
          <w:color w:val="333333"/>
        </w:rPr>
        <w:t>,</w:t>
      </w:r>
    </w:p>
    <w:p>
      <w:pPr>
        <w:pStyle w:val="7"/>
        <w:spacing w:line="400" w:lineRule="exact"/>
      </w:pPr>
      <w:r>
        <w:rPr>
          <w:color w:val="333333"/>
        </w:rPr>
        <w:t>当匹配上面的字符本身时，可以一律转义：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451" o:spid="_x0000_s1451" o:spt="203" style="position:absolute;left:0pt;margin-left:47.85pt;margin-top:10.35pt;height:81.75pt;width:499.55pt;mso-position-horizontal-relative:page;mso-wrap-distance-bottom:0pt;mso-wrap-distance-top:0pt;z-index:6144;mso-width-relative:page;mso-height-relative:page;" coordorigin="957,208" coordsize="9991,1635">
            <o:lock v:ext="edit"/>
            <v:shape id="_x0000_s1452" o:spid="_x0000_s1452" style="position:absolute;left:964;top:215;height:1620;width:9976;" fillcolor="#F5F5F5" filled="t" stroked="f" coordorigin="965,215" coordsize="9976,1620" path="m10861,215l1045,215,1014,221,988,239,971,264,965,295,965,1754,971,1785,988,1811,1014,1828,1045,1834,10861,1834,10892,1828,10917,1811,10935,1785,10941,1754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453" o:spid="_x0000_s1453" style="position:absolute;left:964;top:215;height:1620;width:9976;" filled="f" stroked="t" coordorigin="965,215" coordsize="9976,1620" path="m1045,215l10861,215,10892,221,10917,239,10935,264,10941,295,10941,1754,10935,1785,10917,1811,10892,1828,10861,1834,1045,1834,1014,1828,988,1811,971,1785,965,1754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454" o:spid="_x0000_s1454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"^$.*+?|\\/[]{}=!:-,"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411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/\^\$\.\*\+\?\|\\\/\[\]\{\}\=\!\:\-\,/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regex.test(string)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 </w:t>
      </w:r>
      <w:r>
        <w:rPr>
          <w:rFonts w:hint="eastAsia" w:ascii="Noto Sans Mono CJK JP Regular" w:eastAsia="Noto Sans Mono CJK JP Regular"/>
          <w:color w:val="B02045"/>
        </w:rPr>
        <w:t xml:space="preserve">string </w:t>
      </w:r>
      <w:r>
        <w:rPr>
          <w:color w:val="333333"/>
        </w:rPr>
        <w:t xml:space="preserve">中的 </w:t>
      </w:r>
      <w:r>
        <w:rPr>
          <w:rFonts w:hint="eastAsia" w:ascii="Noto Sans Mono CJK JP Regular" w:eastAsia="Noto Sans Mono CJK JP Regular"/>
          <w:color w:val="B02045"/>
        </w:rPr>
        <w:t xml:space="preserve">\ </w:t>
      </w:r>
      <w:r>
        <w:rPr>
          <w:color w:val="333333"/>
        </w:rPr>
        <w:t>字符也要转义的。</w:t>
      </w:r>
    </w:p>
    <w:p>
      <w:pPr>
        <w:pStyle w:val="7"/>
        <w:spacing w:before="166"/>
      </w:pPr>
      <w:r>
        <w:rPr>
          <w:color w:val="333333"/>
        </w:rPr>
        <w:t xml:space="preserve">另外，在 </w:t>
      </w:r>
      <w:r>
        <w:rPr>
          <w:rFonts w:hint="eastAsia" w:ascii="Noto Sans Mono CJK JP Regular" w:eastAsia="Noto Sans Mono CJK JP Regular"/>
          <w:color w:val="B02045"/>
        </w:rPr>
        <w:t xml:space="preserve">string </w:t>
      </w:r>
      <w:r>
        <w:rPr>
          <w:color w:val="333333"/>
        </w:rPr>
        <w:t>中，也可以把每个字符转义，当然，转义后的结果仍是本身：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455" o:spid="_x0000_s1455" o:spt="203" style="position:absolute;left:0pt;margin-left:47.85pt;margin-top:10.35pt;height:81.75pt;width:499.55pt;mso-position-horizontal-relative:page;mso-wrap-distance-bottom:0pt;mso-wrap-distance-top:0pt;z-index:6144;mso-width-relative:page;mso-height-relative:page;" coordorigin="957,207" coordsize="9991,1635">
            <o:lock v:ext="edit"/>
            <v:shape id="_x0000_s1456" o:spid="_x0000_s1456" style="position:absolute;left:964;top:214;height:1620;width:9976;" fillcolor="#F5F5F5" filled="t" stroked="f" coordorigin="965,215" coordsize="9976,1620" path="m10861,215l1045,215,1014,221,988,238,971,264,965,295,965,1754,971,1785,988,1811,1014,1828,1045,1834,10861,1834,10892,1828,10917,1811,10935,1785,10941,175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457" o:spid="_x0000_s1457" style="position:absolute;left:964;top:214;height:1620;width:9976;" filled="f" stroked="t" coordorigin="965,215" coordsize="9976,1620" path="m1045,215l10861,215,10892,221,10917,238,10935,264,10941,295,10941,1754,10935,1785,10917,1811,10892,1828,10861,1834,1045,1834,1014,1828,988,1811,971,1785,965,175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458" o:spid="_x0000_s1458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"^$.*+?|\\/[]{}=!:-,"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389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string2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"\^\$\.\*\+\?\|\\\/\[\]\{\}\=\!\:\-\,"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 == string2 );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现在的问题是，是不是每个字符都需要转义呢？否，看情况。</w:t>
      </w:r>
    </w:p>
    <w:p>
      <w:pPr>
        <w:pStyle w:val="14"/>
        <w:numPr>
          <w:ilvl w:val="3"/>
          <w:numId w:val="12"/>
        </w:numPr>
        <w:tabs>
          <w:tab w:val="left" w:pos="1070"/>
        </w:tabs>
        <w:spacing w:before="199" w:after="0" w:line="240" w:lineRule="auto"/>
        <w:ind w:left="1069" w:right="0" w:hanging="945"/>
        <w:jc w:val="left"/>
        <w:rPr>
          <w:sz w:val="21"/>
        </w:rPr>
      </w:pPr>
      <w:r>
        <w:rPr>
          <w:color w:val="B93825"/>
          <w:sz w:val="21"/>
        </w:rPr>
        <w:t>字符组中的元字符</w:t>
      </w:r>
    </w:p>
    <w:p>
      <w:pPr>
        <w:pStyle w:val="7"/>
        <w:spacing w:before="141" w:line="192" w:lineRule="auto"/>
        <w:ind w:right="228"/>
      </w:pPr>
      <w:r>
        <w:rPr>
          <w:color w:val="333333"/>
        </w:rPr>
        <w:t xml:space="preserve">跟字符组相关的元字符有 </w:t>
      </w:r>
      <w:r>
        <w:rPr>
          <w:rFonts w:hint="eastAsia" w:ascii="Noto Sans Mono CJK JP Regular" w:eastAsia="Noto Sans Mono CJK JP Regular"/>
          <w:color w:val="B02045"/>
        </w:rPr>
        <w:t>[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]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^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-</w:t>
      </w:r>
      <w:r>
        <w:rPr>
          <w:color w:val="333333"/>
        </w:rPr>
        <w:t xml:space="preserve">。因此在会引起歧义的地方进行转义。例如开头的 </w:t>
      </w:r>
      <w:r>
        <w:rPr>
          <w:rFonts w:hint="eastAsia" w:ascii="Noto Sans Mono CJK JP Regular" w:eastAsia="Noto Sans Mono CJK JP Regular"/>
          <w:color w:val="B02045"/>
        </w:rPr>
        <w:t xml:space="preserve">^ </w:t>
      </w:r>
      <w:r>
        <w:rPr>
          <w:color w:val="333333"/>
        </w:rPr>
        <w:t>必须转义，不然会把整个字符组，看成反义字符组。</w:t>
      </w:r>
    </w:p>
    <w:p>
      <w:pPr>
        <w:pStyle w:val="7"/>
        <w:spacing w:before="2"/>
        <w:ind w:left="0"/>
        <w:rPr>
          <w:sz w:val="9"/>
        </w:rPr>
      </w:pPr>
      <w:r>
        <w:pict>
          <v:group id="_x0000_s1459" o:spid="_x0000_s1459" o:spt="203" style="position:absolute;left:0pt;margin-left:47.85pt;margin-top:11.6pt;height:96.45pt;width:499.55pt;mso-position-horizontal-relative:page;mso-wrap-distance-bottom:0pt;mso-wrap-distance-top:0pt;z-index:6144;mso-width-relative:page;mso-height-relative:page;" coordorigin="957,233" coordsize="9991,1929">
            <o:lock v:ext="edit"/>
            <v:shape id="_x0000_s1460" o:spid="_x0000_s1460" style="position:absolute;left:964;top:240;height:1914;width:9976;" fillcolor="#F5F5F5" filled="t" stroked="f" coordorigin="965,240" coordsize="9976,1914" path="m10861,240l1045,240,1014,247,988,264,971,289,965,320,965,2074,971,2105,988,2131,1014,2148,1045,2154,10861,2154,10892,2148,10917,2131,10935,2105,10941,2074,10941,320,10935,289,10917,264,10892,247,10861,240xe">
              <v:path arrowok="t"/>
              <v:fill on="t" focussize="0,0"/>
              <v:stroke on="f"/>
              <v:imagedata o:title=""/>
              <o:lock v:ext="edit"/>
            </v:shape>
            <v:shape id="_x0000_s1461" o:spid="_x0000_s1461" style="position:absolute;left:964;top:240;height:1914;width:9976;" filled="f" stroked="t" coordorigin="965,240" coordsize="9976,1914" path="m1045,240l10861,240,10892,247,10917,264,10935,289,10941,320,10941,2074,10935,2105,10917,2131,10892,2148,10861,2154,1045,2154,1014,2148,988,2131,971,2105,965,2074,965,320,971,289,988,264,1014,247,1045,240xe">
              <v:path arrowok="t"/>
              <v:fill on="f" focussize="0,0"/>
              <v:stroke color="#CCCCCC"/>
              <v:imagedata o:title=""/>
              <o:lock v:ext="edit"/>
            </v:shape>
            <v:shape id="_x0000_s1462" o:spid="_x0000_s1462" o:spt="202" type="#_x0000_t202" style="position:absolute;left:972;top:247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"^$.*+?|\\/[]{}=!:-,"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21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/[\^$.*+?|\\/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\[\]{}=!:\-,]/g; console.log( string.match(regex) );</w:t>
                    </w:r>
                  </w:p>
                  <w:p>
                    <w:pPr>
                      <w:spacing w:before="2" w:line="151" w:lineRule="auto"/>
                      <w:ind w:left="212" w:right="286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["^", "$", ".", "*", "+", "?", "|", "\", "/", "[", "]", "{", "}", "=", "!", ":", "-", ","]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3"/>
        <w:ind w:left="0"/>
        <w:rPr>
          <w:sz w:val="8"/>
        </w:rPr>
      </w:pPr>
    </w:p>
    <w:p>
      <w:pPr>
        <w:spacing w:before="15"/>
        <w:ind w:left="124" w:right="0" w:firstLine="0"/>
        <w:jc w:val="left"/>
        <w:rPr>
          <w:rFonts w:ascii="Arial" w:eastAsia="Arial"/>
          <w:b/>
          <w:sz w:val="21"/>
        </w:rPr>
      </w:pPr>
      <w:r>
        <w:rPr>
          <w:rFonts w:ascii="Arial" w:eastAsia="Arial"/>
          <w:b/>
          <w:color w:val="B93825"/>
          <w:w w:val="110"/>
          <w:sz w:val="21"/>
        </w:rPr>
        <w:t xml:space="preserve">5.2.3.2. </w:t>
      </w:r>
      <w:r>
        <w:rPr>
          <w:color w:val="B93825"/>
          <w:w w:val="110"/>
          <w:sz w:val="21"/>
        </w:rPr>
        <w:t xml:space="preserve">匹 配  </w:t>
      </w:r>
      <w:r>
        <w:rPr>
          <w:rFonts w:ascii="Arial" w:eastAsia="Arial"/>
          <w:b/>
          <w:color w:val="B93825"/>
          <w:w w:val="110"/>
          <w:sz w:val="21"/>
        </w:rPr>
        <w:t xml:space="preserve">"[abc]" </w:t>
      </w:r>
      <w:r>
        <w:rPr>
          <w:color w:val="B93825"/>
          <w:spacing w:val="5"/>
          <w:w w:val="110"/>
          <w:sz w:val="21"/>
        </w:rPr>
        <w:t xml:space="preserve">和  </w:t>
      </w:r>
      <w:r>
        <w:rPr>
          <w:rFonts w:ascii="Arial" w:eastAsia="Arial"/>
          <w:b/>
          <w:color w:val="B93825"/>
          <w:w w:val="110"/>
          <w:sz w:val="21"/>
        </w:rPr>
        <w:t>"{3,5}"</w:t>
      </w:r>
    </w:p>
    <w:p>
      <w:pPr>
        <w:pStyle w:val="7"/>
        <w:spacing w:before="79" w:line="328" w:lineRule="auto"/>
        <w:ind w:right="3063"/>
      </w:pPr>
      <w:r>
        <w:rPr>
          <w:color w:val="333333"/>
        </w:rPr>
        <w:t xml:space="preserve">我们知道 </w:t>
      </w:r>
      <w:r>
        <w:rPr>
          <w:rFonts w:hint="eastAsia" w:ascii="Noto Sans Mono CJK JP Regular" w:eastAsia="Noto Sans Mono CJK JP Regular"/>
          <w:color w:val="B02045"/>
        </w:rPr>
        <w:t>[abc]</w:t>
      </w:r>
      <w:r>
        <w:rPr>
          <w:color w:val="333333"/>
        </w:rPr>
        <w:t xml:space="preserve">，是个字符组。如果要匹配字符串 </w:t>
      </w:r>
      <w:r>
        <w:rPr>
          <w:rFonts w:hint="eastAsia" w:ascii="Noto Sans Mono CJK JP Regular" w:eastAsia="Noto Sans Mono CJK JP Regular"/>
          <w:color w:val="B02045"/>
        </w:rPr>
        <w:t xml:space="preserve">"[abc]" </w:t>
      </w:r>
      <w:r>
        <w:rPr>
          <w:color w:val="333333"/>
        </w:rPr>
        <w:t xml:space="preserve">时，该怎么办？ 可以写成 </w:t>
      </w:r>
      <w:r>
        <w:rPr>
          <w:rFonts w:hint="eastAsia" w:ascii="Noto Sans Mono CJK JP Regular" w:eastAsia="Noto Sans Mono CJK JP Regular"/>
          <w:color w:val="B02045"/>
        </w:rPr>
        <w:t>/\[abc\]/</w:t>
      </w:r>
      <w:r>
        <w:rPr>
          <w:color w:val="333333"/>
        </w:rPr>
        <w:t xml:space="preserve">，也可以写成 </w:t>
      </w:r>
      <w:r>
        <w:rPr>
          <w:rFonts w:hint="eastAsia" w:ascii="Noto Sans Mono CJK JP Regular" w:eastAsia="Noto Sans Mono CJK JP Regular"/>
          <w:color w:val="B02045"/>
        </w:rPr>
        <w:t>/\[abc]/</w:t>
      </w:r>
      <w:r>
        <w:rPr>
          <w:color w:val="333333"/>
        </w:rPr>
        <w:t>，测试如下：</w:t>
      </w:r>
    </w:p>
    <w:p>
      <w:pPr>
        <w:spacing w:after="0" w:line="328" w:lineRule="auto"/>
        <w:sectPr>
          <w:headerReference r:id="rId20" w:type="default"/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463" o:spid="_x0000_s1463" o:spt="203" style="height:81.75pt;width:499.55pt;" coordsize="9991,1635">
            <o:lock v:ext="edit"/>
            <v:shape id="_x0000_s1464" o:spid="_x0000_s1464" style="position:absolute;left:7;top:7;height:1620;width:9976;" fillcolor="#F5F5F5" filled="t" stroked="f" coordorigin="8,8" coordsize="9976,1620" path="m9904,8l88,8,56,14,31,31,14,56,8,88,8,1547,14,1578,31,1603,56,1620,88,1627,9904,1627,9935,1620,9960,1603,9977,1578,9984,1547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465" o:spid="_x0000_s1465" style="position:absolute;left:7;top:7;height:1620;width:9976;" filled="f" stroked="t" coordorigin="8,8" coordsize="9976,1620" path="m88,8l9904,8,9935,14,9960,31,9977,56,9984,88,9984,1547,9977,1578,9960,1603,9935,1620,9904,1627,88,1627,56,1620,31,1603,14,1578,8,1547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466" o:spid="_x0000_s1466" o:spt="202" type="#_x0000_t202" style="position:absolute;left:15;top:15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73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"[abc]"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/\[abc]/g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string.match(regex)[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0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"[abc]"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6"/>
        <w:ind w:left="0"/>
        <w:rPr>
          <w:sz w:val="6"/>
        </w:rPr>
      </w:pPr>
    </w:p>
    <w:p>
      <w:pPr>
        <w:pStyle w:val="7"/>
        <w:spacing w:line="416" w:lineRule="exact"/>
      </w:pPr>
      <w:r>
        <w:rPr>
          <w:color w:val="333333"/>
        </w:rPr>
        <w:t>只需要在第一个方括号转义即可，因为后面的方括号构不成字符组，正则不会引发歧义，自然不需要转义。</w:t>
      </w:r>
    </w:p>
    <w:p>
      <w:pPr>
        <w:pStyle w:val="7"/>
        <w:spacing w:before="166"/>
      </w:pPr>
      <w:r>
        <w:rPr>
          <w:color w:val="333333"/>
        </w:rPr>
        <w:t xml:space="preserve">同理，要匹配字符串 </w:t>
      </w:r>
      <w:r>
        <w:rPr>
          <w:rFonts w:hint="eastAsia" w:ascii="Noto Sans Mono CJK JP Regular" w:eastAsia="Noto Sans Mono CJK JP Regular"/>
          <w:color w:val="B02045"/>
        </w:rPr>
        <w:t>"{3,5}"</w:t>
      </w:r>
      <w:r>
        <w:rPr>
          <w:color w:val="333333"/>
        </w:rPr>
        <w:t xml:space="preserve">，只需要把正则写成 </w:t>
      </w:r>
      <w:r>
        <w:rPr>
          <w:rFonts w:hint="eastAsia" w:ascii="Noto Sans Mono CJK JP Regular" w:eastAsia="Noto Sans Mono CJK JP Regular"/>
          <w:color w:val="B02045"/>
        </w:rPr>
        <w:t xml:space="preserve">/\{3,5}/ </w:t>
      </w:r>
      <w:r>
        <w:rPr>
          <w:color w:val="333333"/>
        </w:rPr>
        <w:t>即可。</w:t>
      </w:r>
    </w:p>
    <w:p>
      <w:pPr>
        <w:pStyle w:val="7"/>
        <w:spacing w:before="228" w:line="192" w:lineRule="auto"/>
        <w:ind w:right="123"/>
      </w:pPr>
      <w:r>
        <w:rPr>
          <w:color w:val="333333"/>
        </w:rPr>
        <w:t xml:space="preserve">另外，我们知道量词有简写形式 </w:t>
      </w:r>
      <w:r>
        <w:rPr>
          <w:rFonts w:hint="eastAsia" w:ascii="Noto Sans Mono CJK JP Regular" w:eastAsia="Noto Sans Mono CJK JP Regular"/>
          <w:color w:val="B02045"/>
        </w:rPr>
        <w:t>{m,}</w:t>
      </w:r>
      <w:r>
        <w:rPr>
          <w:color w:val="333333"/>
        </w:rPr>
        <w:t xml:space="preserve">，却没有 </w:t>
      </w:r>
      <w:r>
        <w:rPr>
          <w:rFonts w:hint="eastAsia" w:ascii="Noto Sans Mono CJK JP Regular" w:eastAsia="Noto Sans Mono CJK JP Regular"/>
          <w:color w:val="B02045"/>
        </w:rPr>
        <w:t xml:space="preserve">{,n} </w:t>
      </w:r>
      <w:r>
        <w:rPr>
          <w:color w:val="333333"/>
        </w:rPr>
        <w:t xml:space="preserve">的情况。虽然后者不构成量词的形式，但此时并不会报错。当然，匹配的字符串也是 </w:t>
      </w:r>
      <w:r>
        <w:rPr>
          <w:rFonts w:hint="eastAsia" w:ascii="Noto Sans Mono CJK JP Regular" w:eastAsia="Noto Sans Mono CJK JP Regular"/>
          <w:color w:val="B02045"/>
        </w:rPr>
        <w:t>"{,n}"</w:t>
      </w:r>
      <w:r>
        <w:rPr>
          <w:color w:val="333333"/>
        </w:rPr>
        <w:t>，测试如下：</w:t>
      </w:r>
    </w:p>
    <w:p>
      <w:pPr>
        <w:pStyle w:val="7"/>
        <w:spacing w:before="2"/>
        <w:ind w:left="0"/>
        <w:rPr>
          <w:sz w:val="9"/>
        </w:rPr>
      </w:pPr>
      <w:r>
        <w:pict>
          <v:group id="_x0000_s1467" o:spid="_x0000_s1467" o:spt="203" style="position:absolute;left:0pt;margin-left:47.85pt;margin-top:11.6pt;height:81.75pt;width:499.55pt;mso-position-horizontal-relative:page;mso-wrap-distance-bottom:0pt;mso-wrap-distance-top:0pt;z-index:6144;mso-width-relative:page;mso-height-relative:page;" coordorigin="957,233" coordsize="9991,1635">
            <o:lock v:ext="edit"/>
            <v:shape id="_x0000_s1468" o:spid="_x0000_s1468" style="position:absolute;left:964;top:240;height:1620;width:9976;" fillcolor="#F5F5F5" filled="t" stroked="f" coordorigin="965,240" coordsize="9976,1620" path="m10861,240l1045,240,1014,247,988,264,971,289,965,320,965,1780,971,1811,988,1836,1014,1853,1045,1860,10861,1860,10892,1853,10917,1836,10935,1811,10941,1780,10941,320,10935,289,10917,264,10892,247,10861,240xe">
              <v:path arrowok="t"/>
              <v:fill on="t" focussize="0,0"/>
              <v:stroke on="f"/>
              <v:imagedata o:title=""/>
              <o:lock v:ext="edit"/>
            </v:shape>
            <v:shape id="_x0000_s1469" o:spid="_x0000_s1469" style="position:absolute;left:964;top:240;height:1620;width:9976;" filled="f" stroked="t" coordorigin="965,240" coordsize="9976,1620" path="m1045,240l10861,240,10892,247,10917,264,10935,289,10941,320,10941,1780,10935,1811,10917,1836,10892,1853,10861,1860,1045,1860,1014,1853,988,1836,971,1811,965,1780,965,320,971,289,988,264,1014,247,1045,240xe">
              <v:path arrowok="t"/>
              <v:fill on="f" focussize="0,0"/>
              <v:stroke color="#CCCCCC"/>
              <v:imagedata o:title=""/>
              <o:lock v:ext="edit"/>
            </v:shape>
            <v:shape id="_x0000_s1470" o:spid="_x0000_s1470" o:spt="202" type="#_x0000_t202" style="position:absolute;left:972;top:247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752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"{,3}"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/{,3}/g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string.match(regex)[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0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"{,3}"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3"/>
        <w:ind w:left="0"/>
        <w:rPr>
          <w:sz w:val="8"/>
        </w:rPr>
      </w:pPr>
    </w:p>
    <w:p>
      <w:pPr>
        <w:spacing w:before="15"/>
        <w:ind w:left="124" w:right="0" w:firstLine="0"/>
        <w:jc w:val="left"/>
        <w:rPr>
          <w:sz w:val="21"/>
        </w:rPr>
      </w:pPr>
      <w:r>
        <w:rPr>
          <w:rFonts w:ascii="Arial" w:eastAsia="Arial"/>
          <w:b/>
          <w:color w:val="B93825"/>
          <w:w w:val="105"/>
          <w:sz w:val="21"/>
        </w:rPr>
        <w:t xml:space="preserve">5.2.3.3. </w:t>
      </w:r>
      <w:r>
        <w:rPr>
          <w:color w:val="B93825"/>
          <w:w w:val="105"/>
          <w:sz w:val="21"/>
        </w:rPr>
        <w:t>其余情况</w:t>
      </w:r>
    </w:p>
    <w:p>
      <w:pPr>
        <w:pStyle w:val="7"/>
        <w:spacing w:before="79" w:line="328" w:lineRule="auto"/>
        <w:ind w:right="3693"/>
      </w:pPr>
      <w:r>
        <w:rPr>
          <w:color w:val="333333"/>
        </w:rPr>
        <w:t xml:space="preserve">比如 </w:t>
      </w:r>
      <w:r>
        <w:rPr>
          <w:rFonts w:hint="eastAsia" w:ascii="Noto Sans Mono CJK JP Regular" w:eastAsia="Noto Sans Mono CJK JP Regular"/>
          <w:color w:val="B02045"/>
        </w:rPr>
        <w:t>=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!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: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-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, </w:t>
      </w:r>
      <w:r>
        <w:rPr>
          <w:color w:val="333333"/>
        </w:rPr>
        <w:t xml:space="preserve">等符号，只要不在特殊结构中，并不需要转义。但是，括号需要前后都转义的，如 </w:t>
      </w:r>
      <w:r>
        <w:rPr>
          <w:rFonts w:hint="eastAsia" w:ascii="Noto Sans Mono CJK JP Regular" w:eastAsia="Noto Sans Mono CJK JP Regular"/>
          <w:color w:val="B02045"/>
        </w:rPr>
        <w:t>/\(123\)/</w:t>
      </w:r>
      <w:r>
        <w:rPr>
          <w:color w:val="333333"/>
        </w:rPr>
        <w:t>。</w:t>
      </w:r>
    </w:p>
    <w:p>
      <w:pPr>
        <w:pStyle w:val="7"/>
        <w:spacing w:before="3"/>
      </w:pPr>
      <w:r>
        <w:rPr>
          <w:color w:val="333333"/>
        </w:rPr>
        <w:t xml:space="preserve">至于剩下的 </w:t>
      </w:r>
      <w:r>
        <w:rPr>
          <w:rFonts w:hint="eastAsia" w:ascii="Noto Sans Mono CJK JP Regular" w:eastAsia="Noto Sans Mono CJK JP Regular"/>
          <w:color w:val="B02045"/>
        </w:rPr>
        <w:t>^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$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.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*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+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?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|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\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/ </w:t>
      </w:r>
      <w:r>
        <w:rPr>
          <w:color w:val="333333"/>
        </w:rPr>
        <w:t>等字符，只要不在字符组内，都需要转义的。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471" o:spid="_x0000_s1471" o:spt="20" style="position:absolute;left:0pt;margin-left:48.2pt;margin-top:16.7pt;height:0pt;width:498.75pt;mso-position-horizontal-relative:page;mso-wrap-distance-bottom:0pt;mso-wrap-distance-top:0pt;z-index:614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4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195" w:name="5.3. 案例分析"/>
      <w:bookmarkEnd w:id="195"/>
      <w:bookmarkStart w:id="196" w:name="_bookmark73"/>
      <w:bookmarkEnd w:id="196"/>
      <w:bookmarkStart w:id="197" w:name="_bookmark73"/>
      <w:bookmarkEnd w:id="197"/>
      <w:r>
        <w:rPr>
          <w:color w:val="B93825"/>
        </w:rPr>
        <w:t>案例分析</w:t>
      </w:r>
    </w:p>
    <w:p>
      <w:pPr>
        <w:pStyle w:val="7"/>
        <w:spacing w:line="436" w:lineRule="exact"/>
      </w:pPr>
      <w:r>
        <w:rPr>
          <w:color w:val="333333"/>
        </w:rPr>
        <w:t>接下来分析两个例子，一个简单的，一个复杂的。</w:t>
      </w:r>
    </w:p>
    <w:p>
      <w:pPr>
        <w:pStyle w:val="4"/>
        <w:numPr>
          <w:ilvl w:val="2"/>
          <w:numId w:val="14"/>
        </w:numPr>
        <w:tabs>
          <w:tab w:val="left" w:pos="905"/>
        </w:tabs>
        <w:spacing w:before="172" w:after="0" w:line="240" w:lineRule="auto"/>
        <w:ind w:left="904" w:right="0" w:hanging="780"/>
        <w:jc w:val="left"/>
      </w:pPr>
      <w:bookmarkStart w:id="198" w:name="5.3.1 身份证"/>
      <w:bookmarkEnd w:id="198"/>
      <w:bookmarkStart w:id="199" w:name="_bookmark74"/>
      <w:bookmarkEnd w:id="199"/>
      <w:bookmarkStart w:id="200" w:name="_bookmark74"/>
      <w:bookmarkEnd w:id="200"/>
      <w:r>
        <w:rPr>
          <w:color w:val="B93825"/>
        </w:rPr>
        <w:t>身份证</w:t>
      </w:r>
    </w:p>
    <w:p>
      <w:pPr>
        <w:pStyle w:val="7"/>
        <w:spacing w:before="24"/>
      </w:pPr>
      <w:r>
        <w:rPr>
          <w:color w:val="333333"/>
        </w:rPr>
        <w:t>正则表达式是：</w:t>
      </w:r>
    </w:p>
    <w:p>
      <w:pPr>
        <w:pStyle w:val="7"/>
        <w:spacing w:before="166"/>
        <w:rPr>
          <w:rFonts w:ascii="Noto Sans Mono CJK JP Regular"/>
        </w:rPr>
      </w:pPr>
      <w:r>
        <w:rPr>
          <w:rFonts w:ascii="Noto Sans Mono CJK JP Regular"/>
          <w:color w:val="B02045"/>
        </w:rPr>
        <w:t>/^(\d{15}|\d{17}[\dxX])$/</w:t>
      </w:r>
    </w:p>
    <w:p>
      <w:pPr>
        <w:pStyle w:val="7"/>
        <w:spacing w:before="149"/>
      </w:pPr>
      <w:r>
        <w:rPr>
          <w:color w:val="333333"/>
        </w:rPr>
        <w:t xml:space="preserve">因为竖杠 </w:t>
      </w:r>
      <w:r>
        <w:rPr>
          <w:rFonts w:hint="eastAsia" w:ascii="Noto Sans Mono CJK JP Regular" w:eastAsia="Noto Sans Mono CJK JP Regular"/>
          <w:color w:val="B02045"/>
        </w:rPr>
        <w:t xml:space="preserve">| </w:t>
      </w:r>
      <w:r>
        <w:rPr>
          <w:color w:val="333333"/>
        </w:rPr>
        <w:t xml:space="preserve">的优先级最低，所以正则分成了两部分 </w:t>
      </w:r>
      <w:r>
        <w:rPr>
          <w:rFonts w:hint="eastAsia" w:ascii="Noto Sans Mono CJK JP Regular" w:eastAsia="Noto Sans Mono CJK JP Regular"/>
          <w:color w:val="B02045"/>
        </w:rPr>
        <w:t xml:space="preserve">\d{15}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>\d{17}[\dxX]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rFonts w:hint="eastAsia" w:ascii="Noto Sans Mono CJK JP Regular" w:eastAsia="Noto Sans Mono CJK JP Regular"/>
          <w:color w:val="B02045"/>
        </w:rPr>
        <w:t xml:space="preserve">\d{15} </w:t>
      </w:r>
      <w:r>
        <w:rPr>
          <w:color w:val="333333"/>
        </w:rPr>
        <w:t xml:space="preserve">表示 </w:t>
      </w:r>
      <w:r>
        <w:rPr>
          <w:rFonts w:hint="eastAsia" w:ascii="Noto Sans Mono CJK JP Regular" w:eastAsia="Noto Sans Mono CJK JP Regular"/>
          <w:color w:val="333333"/>
        </w:rPr>
        <w:t xml:space="preserve">15 </w:t>
      </w:r>
      <w:r>
        <w:rPr>
          <w:color w:val="333333"/>
        </w:rPr>
        <w:t>位连续数字。</w:t>
      </w:r>
    </w:p>
    <w:p>
      <w:pPr>
        <w:pStyle w:val="7"/>
        <w:spacing w:before="167" w:line="312" w:lineRule="auto"/>
        <w:ind w:right="2433"/>
      </w:pPr>
      <w:r>
        <w:rPr>
          <w:rFonts w:hint="eastAsia" w:ascii="Noto Sans Mono CJK JP Regular" w:eastAsia="Noto Sans Mono CJK JP Regular"/>
          <w:color w:val="B02045"/>
        </w:rPr>
        <w:t xml:space="preserve">\d{17}[\dxX] </w:t>
      </w:r>
      <w:r>
        <w:rPr>
          <w:color w:val="333333"/>
        </w:rPr>
        <w:t xml:space="preserve">表示 </w:t>
      </w:r>
      <w:r>
        <w:rPr>
          <w:rFonts w:hint="eastAsia" w:ascii="Noto Sans Mono CJK JP Regular" w:eastAsia="Noto Sans Mono CJK JP Regular"/>
          <w:color w:val="333333"/>
        </w:rPr>
        <w:t xml:space="preserve">17 </w:t>
      </w:r>
      <w:r>
        <w:rPr>
          <w:color w:val="333333"/>
        </w:rPr>
        <w:t xml:space="preserve">位连续数字，最后一位可以是数字，可以大小写字母 </w:t>
      </w:r>
      <w:r>
        <w:rPr>
          <w:rFonts w:hint="eastAsia" w:ascii="Noto Sans Mono CJK JP Regular" w:eastAsia="Noto Sans Mono CJK JP Regular"/>
          <w:color w:val="B02045"/>
        </w:rPr>
        <w:t>"x"</w:t>
      </w:r>
      <w:r>
        <w:rPr>
          <w:color w:val="333333"/>
        </w:rPr>
        <w:t>。可视化如下：</w:t>
      </w:r>
    </w:p>
    <w:p>
      <w:pPr>
        <w:spacing w:after="0" w:line="312" w:lineRule="auto"/>
        <w:sectPr>
          <w:headerReference r:id="rId21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4191000" cy="2600325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ind w:left="0"/>
        <w:rPr>
          <w:sz w:val="9"/>
        </w:rPr>
      </w:pPr>
    </w:p>
    <w:p>
      <w:pPr>
        <w:pStyle w:val="14"/>
        <w:numPr>
          <w:ilvl w:val="2"/>
          <w:numId w:val="14"/>
        </w:numPr>
        <w:tabs>
          <w:tab w:val="left" w:pos="905"/>
        </w:tabs>
        <w:spacing w:before="0" w:after="0" w:line="547" w:lineRule="exact"/>
        <w:ind w:left="904" w:right="0" w:hanging="780"/>
        <w:jc w:val="left"/>
        <w:rPr>
          <w:sz w:val="26"/>
        </w:rPr>
      </w:pPr>
      <w:bookmarkStart w:id="201" w:name="5.3.2 IPV4 地址"/>
      <w:bookmarkEnd w:id="201"/>
      <w:bookmarkStart w:id="202" w:name="_bookmark75"/>
      <w:bookmarkEnd w:id="202"/>
      <w:bookmarkStart w:id="203" w:name="_bookmark75"/>
      <w:bookmarkEnd w:id="203"/>
      <w:r>
        <w:rPr>
          <w:rFonts w:ascii="Arial" w:eastAsia="Arial"/>
          <w:b/>
          <w:color w:val="B93825"/>
          <w:sz w:val="26"/>
        </w:rPr>
        <w:t>IPV4</w:t>
      </w:r>
      <w:r>
        <w:rPr>
          <w:rFonts w:ascii="Arial" w:eastAsia="Arial"/>
          <w:b/>
          <w:color w:val="B93825"/>
          <w:spacing w:val="-2"/>
          <w:sz w:val="26"/>
        </w:rPr>
        <w:t xml:space="preserve"> </w:t>
      </w:r>
      <w:r>
        <w:rPr>
          <w:color w:val="B93825"/>
          <w:sz w:val="26"/>
        </w:rPr>
        <w:t>地 址</w:t>
      </w:r>
    </w:p>
    <w:p>
      <w:pPr>
        <w:pStyle w:val="7"/>
        <w:spacing w:before="23"/>
      </w:pPr>
      <w:r>
        <w:rPr>
          <w:color w:val="333333"/>
        </w:rPr>
        <w:t>正则表达式是：</w:t>
      </w:r>
    </w:p>
    <w:p>
      <w:pPr>
        <w:pStyle w:val="7"/>
        <w:spacing w:before="166"/>
        <w:rPr>
          <w:rFonts w:ascii="Noto Sans Mono CJK JP Regular"/>
        </w:rPr>
      </w:pPr>
      <w:r>
        <w:rPr>
          <w:rFonts w:ascii="Noto Sans Mono CJK JP Regular"/>
          <w:color w:val="B02045"/>
        </w:rPr>
        <w:t>/^((0{0,2}\d|0?\d{2}|1\d{2}|2[0-4]\d|25[0-5])\.){3}(0{0,2}\d|0?\d{2}|1\d{2}|2[0-4]\d|25[0-5])$/</w:t>
      </w:r>
    </w:p>
    <w:p>
      <w:pPr>
        <w:pStyle w:val="7"/>
        <w:spacing w:before="115"/>
      </w:pPr>
      <w:r>
        <w:rPr>
          <w:color w:val="333333"/>
        </w:rPr>
        <w:t>这个正则，看起来非常吓人。但是熟悉优先级后，会立马得出如下的结构：</w:t>
      </w:r>
    </w:p>
    <w:p>
      <w:pPr>
        <w:pStyle w:val="7"/>
        <w:spacing w:before="166"/>
        <w:rPr>
          <w:rFonts w:ascii="Noto Sans Mono CJK JP Regular" w:hAnsi="Noto Sans Mono CJK JP Regular"/>
        </w:rPr>
      </w:pPr>
      <w:r>
        <w:rPr>
          <w:rFonts w:ascii="Noto Sans Mono CJK JP Regular" w:hAnsi="Noto Sans Mono CJK JP Regular"/>
          <w:color w:val="B02045"/>
        </w:rPr>
        <w:t>((</w:t>
      </w:r>
      <w:r>
        <w:rPr>
          <w:color w:val="B02045"/>
        </w:rPr>
        <w:t>…</w:t>
      </w:r>
      <w:r>
        <w:rPr>
          <w:rFonts w:ascii="Noto Sans Mono CJK JP Regular" w:hAnsi="Noto Sans Mono CJK JP Regular"/>
          <w:color w:val="B02045"/>
        </w:rPr>
        <w:t>)\.){3}(</w:t>
      </w:r>
      <w:r>
        <w:rPr>
          <w:color w:val="B02045"/>
        </w:rPr>
        <w:t>…</w:t>
      </w:r>
      <w:r>
        <w:rPr>
          <w:rFonts w:ascii="Noto Sans Mono CJK JP Regular" w:hAnsi="Noto Sans Mono CJK JP Regular"/>
          <w:color w:val="B02045"/>
        </w:rPr>
        <w:t>)</w:t>
      </w:r>
    </w:p>
    <w:p>
      <w:pPr>
        <w:pStyle w:val="7"/>
        <w:spacing w:before="166"/>
      </w:pPr>
      <w:r>
        <w:rPr>
          <w:color w:val="333333"/>
        </w:rPr>
        <w:t xml:space="preserve">其中，两个 </w:t>
      </w:r>
      <w:r>
        <w:rPr>
          <w:rFonts w:hint="eastAsia" w:ascii="Noto Sans Mono CJK JP Regular" w:hAnsi="Noto Sans Mono CJK JP Regular" w:eastAsia="Noto Sans Mono CJK JP Regular"/>
          <w:color w:val="B02045"/>
        </w:rPr>
        <w:t>(</w:t>
      </w:r>
      <w:r>
        <w:rPr>
          <w:color w:val="B02045"/>
        </w:rPr>
        <w:t>…</w:t>
      </w:r>
      <w:r>
        <w:rPr>
          <w:rFonts w:hint="eastAsia" w:ascii="Noto Sans Mono CJK JP Regular" w:hAnsi="Noto Sans Mono CJK JP Regular" w:eastAsia="Noto Sans Mono CJK JP Regular"/>
          <w:color w:val="B02045"/>
        </w:rPr>
        <w:t xml:space="preserve">) </w:t>
      </w:r>
      <w:r>
        <w:rPr>
          <w:color w:val="333333"/>
        </w:rPr>
        <w:t xml:space="preserve">是一样的结构。表示匹配的是 </w:t>
      </w:r>
      <w:r>
        <w:rPr>
          <w:rFonts w:hint="eastAsia" w:ascii="Noto Sans Mono CJK JP Regular" w:hAns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位数字。因此整个结构是</w:t>
      </w:r>
    </w:p>
    <w:p>
      <w:pPr>
        <w:pStyle w:val="7"/>
        <w:spacing w:before="166"/>
      </w:pPr>
      <w:r>
        <w:rPr>
          <w:rFonts w:hint="eastAsia" w:ascii="Noto Sans Mono CJK JP Regular" w:eastAsia="Noto Sans Mono CJK JP Regular"/>
          <w:color w:val="B02045"/>
        </w:rPr>
        <w:t>3</w:t>
      </w:r>
      <w:r>
        <w:rPr>
          <w:color w:val="B02045"/>
        </w:rPr>
        <w:t>位数</w:t>
      </w:r>
      <w:r>
        <w:rPr>
          <w:rFonts w:hint="eastAsia" w:ascii="Noto Sans Mono CJK JP Regular" w:eastAsia="Noto Sans Mono CJK JP Regular"/>
          <w:color w:val="B02045"/>
        </w:rPr>
        <w:t>.3</w:t>
      </w:r>
      <w:r>
        <w:rPr>
          <w:color w:val="B02045"/>
        </w:rPr>
        <w:t>位数</w:t>
      </w:r>
      <w:r>
        <w:rPr>
          <w:rFonts w:hint="eastAsia" w:ascii="Noto Sans Mono CJK JP Regular" w:eastAsia="Noto Sans Mono CJK JP Regular"/>
          <w:color w:val="B02045"/>
        </w:rPr>
        <w:t>.3</w:t>
      </w:r>
      <w:r>
        <w:rPr>
          <w:color w:val="B02045"/>
        </w:rPr>
        <w:t>位数</w:t>
      </w:r>
      <w:r>
        <w:rPr>
          <w:rFonts w:hint="eastAsia" w:ascii="Noto Sans Mono CJK JP Regular" w:eastAsia="Noto Sans Mono CJK JP Regular"/>
          <w:color w:val="B02045"/>
        </w:rPr>
        <w:t>.3</w:t>
      </w:r>
      <w:r>
        <w:rPr>
          <w:color w:val="B02045"/>
        </w:rPr>
        <w:t>位数</w:t>
      </w:r>
    </w:p>
    <w:p>
      <w:pPr>
        <w:pStyle w:val="7"/>
        <w:spacing w:before="166" w:line="328" w:lineRule="auto"/>
        <w:ind w:right="5688"/>
        <w:rPr>
          <w:rFonts w:hint="eastAsia" w:ascii="Noto Sans Mono CJK JP Regular" w:hAnsi="Noto Sans Mono CJK JP Regular" w:eastAsia="Noto Sans Mono CJK JP Regular"/>
        </w:rPr>
      </w:pPr>
      <w:r>
        <w:rPr>
          <w:color w:val="333333"/>
        </w:rPr>
        <w:t xml:space="preserve">然 后 再 来 分 析 </w:t>
      </w:r>
      <w:r>
        <w:rPr>
          <w:rFonts w:hint="eastAsia" w:ascii="Noto Sans Mono CJK JP Regular" w:hAnsi="Noto Sans Mono CJK JP Regular" w:eastAsia="Noto Sans Mono CJK JP Regular"/>
          <w:color w:val="B02045"/>
        </w:rPr>
        <w:t>(</w:t>
      </w:r>
      <w:r>
        <w:rPr>
          <w:color w:val="B02045"/>
        </w:rPr>
        <w:t>…</w:t>
      </w:r>
      <w:r>
        <w:rPr>
          <w:rFonts w:hint="eastAsia" w:ascii="Noto Sans Mono CJK JP Regular" w:hAnsi="Noto Sans Mono CJK JP Regular" w:eastAsia="Noto Sans Mono CJK JP Regular"/>
          <w:color w:val="B02045"/>
        </w:rPr>
        <w:t>)</w:t>
      </w:r>
      <w:r>
        <w:rPr>
          <w:color w:val="333333"/>
        </w:rPr>
        <w:t xml:space="preserve">： </w:t>
      </w:r>
      <w:r>
        <w:rPr>
          <w:rFonts w:hint="eastAsia" w:ascii="Noto Sans Mono CJK JP Regular" w:hAnsi="Noto Sans Mono CJK JP Regular" w:eastAsia="Noto Sans Mono CJK JP Regular"/>
          <w:color w:val="B02045"/>
        </w:rPr>
        <w:t>(0{0,2}\d|0?\d{2}|1\d{2}|2[0-4]\d|25[0-5])</w:t>
      </w:r>
    </w:p>
    <w:p>
      <w:pPr>
        <w:pStyle w:val="7"/>
        <w:spacing w:line="432" w:lineRule="exact"/>
      </w:pPr>
      <w:r>
        <w:rPr>
          <w:color w:val="333333"/>
        </w:rPr>
        <w:t>它是一个多选结构，分成</w:t>
      </w:r>
      <w:r>
        <w:rPr>
          <w:rFonts w:hint="eastAsia" w:ascii="Noto Sans Mono CJK JP Regular" w:eastAsia="Noto Sans Mono CJK JP Regular"/>
          <w:color w:val="333333"/>
        </w:rPr>
        <w:t>5</w:t>
      </w:r>
      <w:r>
        <w:rPr>
          <w:color w:val="333333"/>
        </w:rPr>
        <w:t>个部分：</w:t>
      </w:r>
    </w:p>
    <w:p>
      <w:pPr>
        <w:pStyle w:val="7"/>
        <w:spacing w:before="167"/>
        <w:ind w:left="484"/>
      </w:pPr>
      <w:r>
        <w:rPr>
          <w:rFonts w:hint="eastAsia" w:ascii="Noto Sans Mono CJK JP Regular" w:eastAsia="Noto Sans Mono CJK JP Regular"/>
          <w:color w:val="B02045"/>
        </w:rPr>
        <w:t>0{0,2}\d</w:t>
      </w:r>
      <w:r>
        <w:rPr>
          <w:color w:val="333333"/>
        </w:rPr>
        <w:t xml:space="preserve">，匹配一位数，包括 </w:t>
      </w:r>
      <w:r>
        <w:rPr>
          <w:rFonts w:hint="eastAsia" w:ascii="Noto Sans Mono CJK JP Regular" w:eastAsia="Noto Sans Mono CJK JP Regular"/>
          <w:color w:val="B02045"/>
        </w:rPr>
        <w:t xml:space="preserve">"0" </w:t>
      </w:r>
      <w:r>
        <w:rPr>
          <w:color w:val="333333"/>
        </w:rPr>
        <w:t>补齐的。比如，</w:t>
      </w:r>
      <w:r>
        <w:rPr>
          <w:rFonts w:hint="eastAsia" w:ascii="Noto Sans Mono CJK JP Regular" w:eastAsia="Noto Sans Mono CJK JP Regular"/>
          <w:color w:val="B02045"/>
        </w:rPr>
        <w:t>"9"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"09"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"009"</w:t>
      </w:r>
      <w:r>
        <w:rPr>
          <w:color w:val="333333"/>
        </w:rPr>
        <w:t>；</w:t>
      </w:r>
    </w:p>
    <w:p>
      <w:pPr>
        <w:pStyle w:val="7"/>
        <w:spacing w:before="46"/>
        <w:ind w:left="484"/>
      </w:pPr>
      <w:r>
        <w:rPr>
          <w:rFonts w:hint="eastAsia" w:ascii="Noto Sans Mono CJK JP Regular" w:eastAsia="Noto Sans Mono CJK JP Regular"/>
          <w:color w:val="B02045"/>
        </w:rPr>
        <w:t>0?\d{2}</w:t>
      </w:r>
      <w:r>
        <w:rPr>
          <w:color w:val="333333"/>
        </w:rPr>
        <w:t xml:space="preserve">，匹配两位数，包括 </w:t>
      </w:r>
      <w:r>
        <w:rPr>
          <w:rFonts w:hint="eastAsia" w:ascii="Noto Sans Mono CJK JP Regular" w:eastAsia="Noto Sans Mono CJK JP Regular"/>
          <w:color w:val="B02045"/>
        </w:rPr>
        <w:t xml:space="preserve">"0" </w:t>
      </w:r>
      <w:r>
        <w:rPr>
          <w:color w:val="333333"/>
        </w:rPr>
        <w:t>补齐的，也包括一位数；</w:t>
      </w:r>
    </w:p>
    <w:p>
      <w:pPr>
        <w:pStyle w:val="7"/>
        <w:spacing w:before="46"/>
        <w:ind w:left="484"/>
        <w:rPr>
          <w:rFonts w:hint="eastAsia" w:ascii="Noto Sans Mono CJK JP Regular" w:eastAsia="Noto Sans Mono CJK JP Regular"/>
        </w:rPr>
      </w:pPr>
      <w:r>
        <w:rPr>
          <w:rFonts w:hint="eastAsia" w:ascii="Noto Sans Mono CJK JP Regular" w:eastAsia="Noto Sans Mono CJK JP Regular"/>
          <w:color w:val="B02045"/>
        </w:rPr>
        <w:t>1\d{2}</w:t>
      </w:r>
      <w:r>
        <w:rPr>
          <w:color w:val="333333"/>
        </w:rPr>
        <w:t xml:space="preserve">，匹配 </w:t>
      </w:r>
      <w:r>
        <w:rPr>
          <w:rFonts w:hint="eastAsia" w:ascii="Noto Sans Mono CJK JP Regular" w:eastAsia="Noto Sans Mono CJK JP Regular"/>
          <w:color w:val="B02045"/>
        </w:rPr>
        <w:t xml:space="preserve">"100"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B02045"/>
        </w:rPr>
        <w:t>"199"</w:t>
      </w:r>
      <w:r>
        <w:rPr>
          <w:rFonts w:hint="eastAsia" w:ascii="Noto Sans Mono CJK JP Regular" w:eastAsia="Noto Sans Mono CJK JP Regular"/>
          <w:color w:val="333333"/>
        </w:rPr>
        <w:t>;</w:t>
      </w:r>
    </w:p>
    <w:p>
      <w:pPr>
        <w:pStyle w:val="7"/>
        <w:spacing w:before="46"/>
        <w:ind w:left="484"/>
      </w:pPr>
      <w:r>
        <w:rPr>
          <w:rFonts w:hint="eastAsia" w:ascii="Noto Sans Mono CJK JP Regular" w:eastAsia="Noto Sans Mono CJK JP Regular"/>
          <w:color w:val="B02045"/>
        </w:rPr>
        <w:t>2[0-4]\d</w:t>
      </w:r>
      <w:r>
        <w:rPr>
          <w:color w:val="333333"/>
        </w:rPr>
        <w:t xml:space="preserve">，匹配 </w:t>
      </w:r>
      <w:r>
        <w:rPr>
          <w:rFonts w:hint="eastAsia" w:ascii="Noto Sans Mono CJK JP Regular" w:eastAsia="Noto Sans Mono CJK JP Regular"/>
          <w:color w:val="B02045"/>
        </w:rPr>
        <w:t xml:space="preserve">"200"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B02045"/>
        </w:rPr>
        <w:t>"249"</w:t>
      </w:r>
      <w:r>
        <w:rPr>
          <w:color w:val="333333"/>
        </w:rPr>
        <w:t>；</w:t>
      </w:r>
    </w:p>
    <w:p>
      <w:pPr>
        <w:pStyle w:val="7"/>
        <w:spacing w:before="46"/>
        <w:ind w:left="484"/>
      </w:pPr>
      <w:r>
        <w:rPr>
          <w:rFonts w:hint="eastAsia" w:ascii="Noto Sans Mono CJK JP Regular" w:eastAsia="Noto Sans Mono CJK JP Regular"/>
          <w:color w:val="B02045"/>
        </w:rPr>
        <w:t>25[0-5]</w:t>
      </w:r>
      <w:r>
        <w:rPr>
          <w:color w:val="333333"/>
        </w:rPr>
        <w:t xml:space="preserve">，匹配 </w:t>
      </w:r>
      <w:r>
        <w:rPr>
          <w:rFonts w:hint="eastAsia" w:ascii="Noto Sans Mono CJK JP Regular" w:eastAsia="Noto Sans Mono CJK JP Regular"/>
          <w:color w:val="B02045"/>
        </w:rPr>
        <w:t xml:space="preserve">"250"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B02045"/>
        </w:rPr>
        <w:t>"255"</w:t>
      </w:r>
      <w:r>
        <w:rPr>
          <w:color w:val="333333"/>
        </w:rPr>
        <w:t>。</w:t>
      </w:r>
    </w:p>
    <w:p>
      <w:pPr>
        <w:pStyle w:val="7"/>
        <w:spacing w:before="131"/>
      </w:pPr>
      <w:r>
        <w:rPr>
          <w:color w:val="333333"/>
        </w:rPr>
        <w:t>最后来看一下其可视化形式：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5715000" cy="3409950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9"/>
        <w:ind w:left="0"/>
        <w:rPr>
          <w:sz w:val="14"/>
        </w:rPr>
      </w:pPr>
      <w:r>
        <w:pict>
          <v:line id="_x0000_s1472" o:spid="_x0000_s1472" o:spt="20" style="position:absolute;left:0pt;margin-left:48.2pt;margin-top:18pt;height:0pt;width:498.75pt;mso-position-horizontal-relative:page;mso-wrap-distance-bottom:0pt;mso-wrap-distance-top:0pt;z-index:614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4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204" w:name="_bookmark76"/>
      <w:bookmarkEnd w:id="204"/>
      <w:bookmarkStart w:id="205" w:name="_bookmark76"/>
      <w:bookmarkEnd w:id="205"/>
      <w:bookmarkStart w:id="206" w:name="5.4. 本章小结"/>
      <w:bookmarkEnd w:id="206"/>
      <w:r>
        <w:rPr>
          <w:color w:val="B93825"/>
        </w:rPr>
        <w:t>本章小结</w:t>
      </w:r>
    </w:p>
    <w:p>
      <w:pPr>
        <w:pStyle w:val="7"/>
        <w:spacing w:line="436" w:lineRule="exact"/>
      </w:pPr>
      <w:r>
        <w:rPr>
          <w:color w:val="333333"/>
        </w:rPr>
        <w:t>掌握正则表达式中的优先级后，再看任何正则应该都有信心分析下去了。</w:t>
      </w:r>
    </w:p>
    <w:p>
      <w:pPr>
        <w:pStyle w:val="7"/>
        <w:spacing w:before="131"/>
      </w:pPr>
      <w:r>
        <w:rPr>
          <w:color w:val="333333"/>
        </w:rPr>
        <w:t>至于例子，不一而足，没有写太多。</w:t>
      </w:r>
    </w:p>
    <w:p>
      <w:pPr>
        <w:pStyle w:val="7"/>
        <w:spacing w:before="132"/>
      </w:pPr>
      <w:r>
        <w:rPr>
          <w:color w:val="333333"/>
        </w:rPr>
        <w:t>这里稍微总结一下，竖杠的优先级最低，即最后运算。</w:t>
      </w:r>
    </w:p>
    <w:p>
      <w:pPr>
        <w:pStyle w:val="7"/>
        <w:spacing w:before="131"/>
      </w:pPr>
      <w:r>
        <w:rPr>
          <w:color w:val="333333"/>
        </w:rPr>
        <w:t>只要知道这一点，就能读懂大部分正则。</w:t>
      </w:r>
    </w:p>
    <w:p>
      <w:pPr>
        <w:pStyle w:val="7"/>
        <w:spacing w:before="131"/>
      </w:pPr>
      <w:r>
        <w:rPr>
          <w:color w:val="333333"/>
        </w:rPr>
        <w:t>另外关于元字符转义问题，当自己不确定与否时，尽管去转义，总之是不会错的。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2"/>
        <w:numPr>
          <w:ilvl w:val="0"/>
          <w:numId w:val="15"/>
        </w:numPr>
        <w:tabs>
          <w:tab w:val="left" w:pos="784"/>
          <w:tab w:val="left" w:pos="785"/>
          <w:tab w:val="left" w:pos="2324"/>
        </w:tabs>
        <w:spacing w:before="0" w:after="0" w:line="889" w:lineRule="exact"/>
        <w:ind w:left="784" w:right="0" w:hanging="660"/>
        <w:jc w:val="left"/>
      </w:pPr>
      <w:r>
        <w:pict>
          <v:line id="_x0000_s1473" o:spid="_x0000_s1473" o:spt="20" style="position:absolute;left:0pt;margin-left:48.2pt;margin-top:4.75pt;height:0pt;width:498.75pt;mso-position-horizontal-relative:page;z-index:-125952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207" w:name="6. 第六章 正则表达式的构建"/>
      <w:bookmarkEnd w:id="207"/>
      <w:bookmarkStart w:id="208" w:name="_bookmark77"/>
      <w:bookmarkEnd w:id="208"/>
      <w:bookmarkStart w:id="209" w:name="_bookmark77"/>
      <w:bookmarkEnd w:id="209"/>
      <w:r>
        <w:rPr>
          <w:color w:val="B93825"/>
        </w:rPr>
        <w:t>第六章</w:t>
      </w:r>
      <w:r>
        <w:rPr>
          <w:color w:val="B93825"/>
        </w:rPr>
        <w:tab/>
      </w:r>
      <w:r>
        <w:rPr>
          <w:color w:val="B93825"/>
        </w:rPr>
        <w:t>正则表达式的构建</w:t>
      </w:r>
    </w:p>
    <w:p>
      <w:pPr>
        <w:pStyle w:val="7"/>
        <w:spacing w:line="419" w:lineRule="exact"/>
      </w:pPr>
      <w:r>
        <w:rPr>
          <w:color w:val="333333"/>
        </w:rPr>
        <w:t>对于一门语言的掌握程度怎么样，可以有两个角度来衡量：读和写。</w:t>
      </w:r>
    </w:p>
    <w:p>
      <w:pPr>
        <w:pStyle w:val="7"/>
        <w:spacing w:before="131"/>
      </w:pPr>
      <w:r>
        <w:rPr>
          <w:color w:val="333333"/>
        </w:rPr>
        <w:t>不仅要看懂别人的解决方案，也要能独立地解决问题。代码是这样，正则表达式也是这样。</w:t>
      </w:r>
    </w:p>
    <w:p>
      <w:pPr>
        <w:pStyle w:val="7"/>
        <w:spacing w:before="132"/>
      </w:pPr>
      <w:r>
        <w:rPr>
          <w:color w:val="333333"/>
        </w:rPr>
        <w:t>与</w:t>
      </w:r>
      <w:r>
        <w:rPr>
          <w:color w:val="333333"/>
          <w:w w:val="210"/>
        </w:rPr>
        <w:t>“</w:t>
      </w:r>
      <w:r>
        <w:rPr>
          <w:color w:val="333333"/>
        </w:rPr>
        <w:t>读</w:t>
      </w:r>
      <w:r>
        <w:rPr>
          <w:color w:val="333333"/>
          <w:w w:val="210"/>
        </w:rPr>
        <w:t>”</w:t>
      </w:r>
      <w:r>
        <w:rPr>
          <w:color w:val="333333"/>
        </w:rPr>
        <w:t>相比，</w:t>
      </w:r>
      <w:r>
        <w:rPr>
          <w:color w:val="333333"/>
          <w:w w:val="210"/>
        </w:rPr>
        <w:t>“</w:t>
      </w:r>
      <w:r>
        <w:rPr>
          <w:color w:val="333333"/>
        </w:rPr>
        <w:t>写</w:t>
      </w:r>
      <w:r>
        <w:rPr>
          <w:color w:val="333333"/>
          <w:w w:val="210"/>
        </w:rPr>
        <w:t>”</w:t>
      </w:r>
      <w:r>
        <w:rPr>
          <w:color w:val="333333"/>
        </w:rPr>
        <w:t>往往更为重要，这个道理是不言而喻的。</w:t>
      </w:r>
    </w:p>
    <w:p>
      <w:pPr>
        <w:pStyle w:val="7"/>
        <w:spacing w:before="131" w:line="312" w:lineRule="auto"/>
        <w:ind w:right="3378"/>
      </w:pPr>
      <w:r>
        <w:rPr>
          <w:color w:val="333333"/>
        </w:rPr>
        <w:t>对正则的运用，首重就是：如何针对问题，构建一个合适的正则表达式？ 本章就解决该问题，内容包括：</w:t>
      </w:r>
    </w:p>
    <w:p>
      <w:pPr>
        <w:pStyle w:val="7"/>
        <w:spacing w:line="441" w:lineRule="exact"/>
        <w:ind w:left="484"/>
      </w:pPr>
      <w:r>
        <w:fldChar w:fldCharType="begin"/>
      </w:r>
      <w:r>
        <w:instrText xml:space="preserve"> HYPERLINK \l "_bookmark78" </w:instrText>
      </w:r>
      <w:r>
        <w:fldChar w:fldCharType="separate"/>
      </w:r>
      <w:r>
        <w:rPr>
          <w:color w:val="418BCA"/>
        </w:rPr>
        <w:t>平衡法则</w:t>
      </w:r>
      <w:r>
        <w:rPr>
          <w:color w:val="418BCA"/>
        </w:rPr>
        <w:fldChar w:fldCharType="end"/>
      </w:r>
    </w:p>
    <w:p>
      <w:pPr>
        <w:pStyle w:val="7"/>
        <w:spacing w:before="11"/>
        <w:ind w:left="484"/>
      </w:pPr>
      <w:r>
        <w:fldChar w:fldCharType="begin"/>
      </w:r>
      <w:r>
        <w:instrText xml:space="preserve"> HYPERLINK \l "_bookmark79" </w:instrText>
      </w:r>
      <w:r>
        <w:fldChar w:fldCharType="separate"/>
      </w:r>
      <w:r>
        <w:rPr>
          <w:color w:val="418BCA"/>
        </w:rPr>
        <w:t>构建正则前提</w:t>
      </w:r>
      <w:r>
        <w:rPr>
          <w:color w:val="418BCA"/>
        </w:rPr>
        <w:fldChar w:fldCharType="end"/>
      </w:r>
    </w:p>
    <w:p>
      <w:pPr>
        <w:pStyle w:val="7"/>
        <w:spacing w:before="12" w:line="247" w:lineRule="auto"/>
        <w:ind w:left="484" w:right="9108"/>
      </w:pPr>
      <w:r>
        <w:fldChar w:fldCharType="begin"/>
      </w:r>
      <w:r>
        <w:instrText xml:space="preserve"> HYPERLINK \l "_bookmark83" </w:instrText>
      </w:r>
      <w:r>
        <w:fldChar w:fldCharType="separate"/>
      </w:r>
      <w:r>
        <w:rPr>
          <w:color w:val="418BCA"/>
        </w:rPr>
        <w:t>准确性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"_bookmark86" </w:instrText>
      </w:r>
      <w:r>
        <w:fldChar w:fldCharType="separate"/>
      </w:r>
      <w:r>
        <w:rPr>
          <w:color w:val="418BCA"/>
        </w:rPr>
        <w:t>效率</w:t>
      </w:r>
      <w:r>
        <w:rPr>
          <w:color w:val="418BCA"/>
        </w:rPr>
        <w:fldChar w:fldCharType="end"/>
      </w:r>
    </w:p>
    <w:p>
      <w:pPr>
        <w:pStyle w:val="7"/>
        <w:spacing w:before="20"/>
        <w:ind w:left="0"/>
        <w:rPr>
          <w:sz w:val="12"/>
        </w:rPr>
      </w:pPr>
      <w:r>
        <w:pict>
          <v:line id="_x0000_s1474" o:spid="_x0000_s1474" o:spt="20" style="position:absolute;left:0pt;margin-left:48.2pt;margin-top:15.95pt;height:0pt;width:498.75pt;mso-position-horizontal-relative:page;mso-wrap-distance-bottom:0pt;mso-wrap-distance-top:0pt;z-index:614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5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210" w:name="6.1. 平衡法则"/>
      <w:bookmarkEnd w:id="210"/>
      <w:bookmarkStart w:id="211" w:name="_bookmark78"/>
      <w:bookmarkEnd w:id="211"/>
      <w:bookmarkStart w:id="212" w:name="_bookmark78"/>
      <w:bookmarkEnd w:id="212"/>
      <w:r>
        <w:rPr>
          <w:color w:val="B93825"/>
        </w:rPr>
        <w:t>平衡法则</w:t>
      </w:r>
    </w:p>
    <w:p>
      <w:pPr>
        <w:pStyle w:val="7"/>
        <w:spacing w:line="436" w:lineRule="exact"/>
      </w:pPr>
      <w:r>
        <w:rPr>
          <w:color w:val="333333"/>
        </w:rPr>
        <w:t>构建正则有一点非常重要，需要做到下面几点的平衡：</w:t>
      </w:r>
    </w:p>
    <w:p>
      <w:pPr>
        <w:pStyle w:val="7"/>
        <w:spacing w:before="131"/>
        <w:ind w:left="484"/>
      </w:pPr>
      <w:r>
        <w:rPr>
          <w:color w:val="333333"/>
        </w:rPr>
        <w:t>匹配预期的字符串</w:t>
      </w:r>
    </w:p>
    <w:p>
      <w:pPr>
        <w:pStyle w:val="7"/>
        <w:spacing w:before="12" w:line="247" w:lineRule="auto"/>
        <w:ind w:left="484" w:right="7638"/>
      </w:pPr>
      <w:r>
        <w:rPr>
          <w:color w:val="333333"/>
        </w:rPr>
        <w:t>不匹配非预期的字符串可读性和可维护性</w:t>
      </w:r>
    </w:p>
    <w:p>
      <w:pPr>
        <w:pStyle w:val="7"/>
        <w:spacing w:line="441" w:lineRule="exact"/>
        <w:ind w:left="484"/>
      </w:pPr>
      <w:r>
        <w:rPr>
          <w:color w:val="333333"/>
        </w:rPr>
        <w:t>效率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475" o:spid="_x0000_s1475" o:spt="20" style="position:absolute;left:0pt;margin-left:48.2pt;margin-top:16.7pt;height:0pt;width:498.75pt;mso-position-horizontal-relative:page;mso-wrap-distance-bottom:0pt;mso-wrap-distance-top:0pt;z-index:6144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5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213" w:name="_bookmark79"/>
      <w:bookmarkEnd w:id="213"/>
      <w:bookmarkStart w:id="214" w:name="_bookmark79"/>
      <w:bookmarkEnd w:id="214"/>
      <w:bookmarkStart w:id="215" w:name="6.2. 构建正则前提"/>
      <w:bookmarkEnd w:id="215"/>
      <w:r>
        <w:rPr>
          <w:color w:val="B93825"/>
        </w:rPr>
        <w:t>构建正则前提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22" w:after="0" w:line="240" w:lineRule="auto"/>
        <w:ind w:left="1034" w:right="0" w:hanging="910"/>
        <w:jc w:val="left"/>
      </w:pPr>
      <w:bookmarkStart w:id="216" w:name="6.2.1. 是否能使用正则？"/>
      <w:bookmarkEnd w:id="216"/>
      <w:bookmarkStart w:id="217" w:name="_bookmark80"/>
      <w:bookmarkEnd w:id="217"/>
      <w:bookmarkStart w:id="218" w:name="_bookmark80"/>
      <w:bookmarkEnd w:id="218"/>
      <w:r>
        <w:rPr>
          <w:color w:val="B93825"/>
        </w:rPr>
        <w:t>是否能使用正则？</w:t>
      </w:r>
    </w:p>
    <w:p>
      <w:pPr>
        <w:pStyle w:val="7"/>
        <w:spacing w:before="23" w:line="389" w:lineRule="exact"/>
      </w:pPr>
      <w:r>
        <w:rPr>
          <w:color w:val="333333"/>
        </w:rPr>
        <w:t>正则太强大了，以至于我们随便遇到一个操作字符串问题时，都会下意识地去想，用正则该怎么做。但我们</w:t>
      </w:r>
    </w:p>
    <w:p>
      <w:pPr>
        <w:pStyle w:val="7"/>
        <w:spacing w:line="389" w:lineRule="exact"/>
      </w:pPr>
      <w:r>
        <w:rPr>
          <w:color w:val="333333"/>
        </w:rPr>
        <w:t>始终要提醒自己，正则虽然强大，但不是万能的，很多看似很简单的事情，还是做不到的。</w:t>
      </w:r>
    </w:p>
    <w:p>
      <w:pPr>
        <w:pStyle w:val="7"/>
        <w:spacing w:before="166"/>
      </w:pPr>
      <w:r>
        <w:rPr>
          <w:color w:val="333333"/>
        </w:rPr>
        <w:t>比如匹配这样的字符串：</w:t>
      </w:r>
      <w:r>
        <w:rPr>
          <w:rFonts w:hint="eastAsia" w:ascii="Noto Sans Mono CJK JP Regular" w:hAnsi="Noto Sans Mono CJK JP Regular" w:eastAsia="Noto Sans Mono CJK JP Regular"/>
          <w:color w:val="B02045"/>
        </w:rPr>
        <w:t>1010010001</w:t>
      </w:r>
      <w:r>
        <w:rPr>
          <w:color w:val="B02045"/>
        </w:rPr>
        <w:t>…</w:t>
      </w:r>
      <w:r>
        <w:rPr>
          <w:color w:val="333333"/>
        </w:rPr>
        <w:t>。</w:t>
      </w:r>
    </w:p>
    <w:p>
      <w:pPr>
        <w:pStyle w:val="7"/>
        <w:spacing w:before="132"/>
      </w:pPr>
      <w:r>
        <w:rPr>
          <w:color w:val="333333"/>
        </w:rPr>
        <w:t>虽然很有规律，但是只靠正则就是无能为力。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2" w:after="0" w:line="240" w:lineRule="auto"/>
        <w:ind w:left="1034" w:right="0" w:hanging="910"/>
        <w:jc w:val="left"/>
      </w:pPr>
      <w:bookmarkStart w:id="219" w:name="6.2.2. 是否有必要使用正则？"/>
      <w:bookmarkEnd w:id="219"/>
      <w:bookmarkStart w:id="220" w:name="_bookmark81"/>
      <w:bookmarkEnd w:id="220"/>
      <w:bookmarkStart w:id="221" w:name="_bookmark81"/>
      <w:bookmarkEnd w:id="221"/>
      <w:r>
        <w:rPr>
          <w:color w:val="B93825"/>
        </w:rPr>
        <w:t>是否有必要使用正则？</w:t>
      </w:r>
    </w:p>
    <w:p>
      <w:pPr>
        <w:pStyle w:val="7"/>
        <w:spacing w:before="121" w:line="192" w:lineRule="auto"/>
        <w:ind w:right="228"/>
      </w:pPr>
      <w:r>
        <w:rPr>
          <w:color w:val="333333"/>
        </w:rPr>
        <w:t xml:space="preserve">要认识到正则的局限，不要去研究根本无法完成的任务。同时，也不能走入另一个极端：无所不用正则。能用字符串 </w:t>
      </w:r>
      <w:r>
        <w:rPr>
          <w:rFonts w:hint="eastAsia" w:ascii="Noto Sans Mono CJK JP Regular" w:eastAsia="Noto Sans Mono CJK JP Regular"/>
          <w:color w:val="333333"/>
        </w:rPr>
        <w:t xml:space="preserve">API </w:t>
      </w:r>
      <w:r>
        <w:rPr>
          <w:color w:val="333333"/>
        </w:rPr>
        <w:t>解决的简单问题，就不该正则出马。</w:t>
      </w:r>
    </w:p>
    <w:p>
      <w:pPr>
        <w:pStyle w:val="7"/>
        <w:spacing w:before="157"/>
      </w:pPr>
      <w:r>
        <w:rPr>
          <w:color w:val="333333"/>
        </w:rPr>
        <w:t>比如，从日期中提取出年月日，虽然可以使用正则：</w:t>
      </w:r>
    </w:p>
    <w:p>
      <w:pPr>
        <w:spacing w:after="0"/>
        <w:sectPr>
          <w:headerReference r:id="rId22" w:type="default"/>
          <w:footerReference r:id="rId23" w:type="default"/>
          <w:pgSz w:w="11910" w:h="16840"/>
          <w:pgMar w:top="500" w:right="840" w:bottom="520" w:left="840" w:header="253" w:footer="323" w:gutter="0"/>
          <w:pgNumType w:start="53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476" o:spid="_x0000_s1476" o:spt="203" style="height:81.75pt;width:499.55pt;" coordsize="9991,1635">
            <o:lock v:ext="edit"/>
            <v:shape id="_x0000_s1477" o:spid="_x0000_s1477" style="position:absolute;left:7;top:7;height:1620;width:9976;" fillcolor="#F5F5F5" filled="t" stroked="f" coordorigin="8,8" coordsize="9976,1620" path="m9904,8l88,8,56,14,31,31,14,56,8,88,8,1547,14,1578,31,1603,56,1620,88,1627,9904,1627,9935,1620,9960,1603,9977,1578,9984,1547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478" o:spid="_x0000_s1478" style="position:absolute;left:7;top:7;height:1620;width:9976;" filled="f" stroked="t" coordorigin="8,8" coordsize="9976,1620" path="m88,8l9904,8,9935,14,9960,31,9977,56,9984,88,9984,1547,9977,1578,9960,1603,9935,1620,9904,1627,88,1627,56,1620,31,1603,14,1578,8,1547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479" o:spid="_x0000_s1479" o:spt="202" type="#_x0000_t202" style="position:absolute;left:15;top:15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"2017-07-01"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43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/^(\d{4})-(\d{2})-(\d{2})/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["2017-07-01", "2017", "07", "01", index: 0, input: "2017-07-01"]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其实，可以使用字符串的 </w:t>
      </w:r>
      <w:r>
        <w:rPr>
          <w:rFonts w:hint="eastAsia" w:ascii="Noto Sans Mono CJK JP Regular" w:eastAsia="Noto Sans Mono CJK JP Regular"/>
          <w:color w:val="B02045"/>
        </w:rPr>
        <w:t xml:space="preserve">split </w:t>
      </w:r>
      <w:r>
        <w:rPr>
          <w:color w:val="333333"/>
        </w:rPr>
        <w:t>方法来做，即可：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480" o:spid="_x0000_s1480" o:spt="203" style="position:absolute;left:0pt;margin-left:47.85pt;margin-top:10.35pt;height:81.75pt;width:499.55pt;mso-position-horizontal-relative:page;mso-wrap-distance-bottom:0pt;mso-wrap-distance-top:0pt;z-index:6144;mso-width-relative:page;mso-height-relative:page;" coordorigin="957,208" coordsize="9991,1635">
            <o:lock v:ext="edit"/>
            <v:shape id="_x0000_s1481" o:spid="_x0000_s1481" style="position:absolute;left:964;top:215;height:1620;width:9976;" fillcolor="#F5F5F5" filled="t" stroked="f" coordorigin="965,215" coordsize="9976,1620" path="m10861,215l1045,215,1014,221,988,239,971,264,965,295,965,1754,971,1785,988,1811,1014,1828,1045,1834,10861,1834,10892,1828,10917,1811,10935,1785,10941,1754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482" o:spid="_x0000_s1482" style="position:absolute;left:964;top:215;height:1620;width:9976;" filled="f" stroked="t" coordorigin="965,215" coordsize="9976,1620" path="m1045,215l10861,215,10892,221,10917,239,10935,264,10941,295,10941,1754,10935,1785,10917,1811,10892,1828,10861,1834,1045,1834,1014,1828,988,1811,971,1785,965,1754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483" o:spid="_x0000_s1483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"2017-07-01"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631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result = string.split(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"-"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 result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"07", "01"]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比如，判断是否有问号，虽然可以使用：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484" o:spid="_x0000_s1484" o:spt="203" style="position:absolute;left:0pt;margin-left:47.85pt;margin-top:10.3pt;height:67pt;width:499.55pt;mso-position-horizontal-relative:page;mso-wrap-distance-bottom:0pt;mso-wrap-distance-top:0pt;z-index:6144;mso-width-relative:page;mso-height-relative:page;" coordorigin="957,207" coordsize="9991,1340">
            <o:lock v:ext="edit"/>
            <v:shape id="_x0000_s1485" o:spid="_x0000_s1485" style="position:absolute;left:964;top:214;height:1325;width:9976;" fillcolor="#F5F5F5" filled="t" stroked="f" coordorigin="965,214" coordsize="9976,1325" path="m10861,214l1045,214,1014,221,988,238,971,263,965,294,965,1459,971,1490,988,1515,1014,1532,1045,1539,10861,1539,10892,1532,10917,1515,10935,1490,10941,145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486" o:spid="_x0000_s1486" style="position:absolute;left:964;top:214;height:1325;width:9976;" filled="f" stroked="t" coordorigin="965,214" coordsize="9976,1325" path="m1045,214l10861,214,10892,221,10917,238,10935,263,10941,294,10941,1459,10935,1490,10917,1515,10892,1532,10861,1539,1045,1539,1014,1532,988,1515,971,1490,965,145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487" o:spid="_x0000_s1487" o:spt="202" type="#_x0000_t202" style="position:absolute;left:972;top:221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"?id=xx&amp;act=search"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string.search(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/\?/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其实，可以使用字符串的  </w:t>
      </w:r>
      <w:r>
        <w:rPr>
          <w:rFonts w:hint="eastAsia" w:ascii="Noto Sans Mono CJK JP Regular" w:eastAsia="Noto Sans Mono CJK JP Regular"/>
          <w:color w:val="B02045"/>
        </w:rPr>
        <w:t xml:space="preserve">indexOf </w:t>
      </w:r>
      <w:r>
        <w:rPr>
          <w:color w:val="333333"/>
        </w:rPr>
        <w:t>方法：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488" o:spid="_x0000_s1488" o:spt="203" style="position:absolute;left:0pt;margin-left:47.85pt;margin-top:10.35pt;height:67pt;width:499.55pt;mso-position-horizontal-relative:page;mso-wrap-distance-bottom:0pt;mso-wrap-distance-top:0pt;z-index:6144;mso-width-relative:page;mso-height-relative:page;" coordorigin="957,207" coordsize="9991,1340">
            <o:lock v:ext="edit"/>
            <v:shape id="_x0000_s1489" o:spid="_x0000_s1489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490" o:spid="_x0000_s1490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491" o:spid="_x0000_s1491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"?id=xx&amp;act=search"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string.indexOf(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"?"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比如获取子串，虽然可以使用正则：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492" o:spid="_x0000_s1492" o:spt="203" style="position:absolute;left:0pt;margin-left:47.85pt;margin-top:10.3pt;height:67pt;width:499.55pt;mso-position-horizontal-relative:page;mso-wrap-distance-bottom:0pt;mso-wrap-distance-top:0pt;z-index:6144;mso-width-relative:page;mso-height-relative:page;" coordorigin="957,207" coordsize="9991,1340">
            <o:lock v:ext="edit"/>
            <v:shape id="_x0000_s1493" o:spid="_x0000_s1493" style="position:absolute;left:964;top:214;height:1325;width:9976;" fillcolor="#F5F5F5" filled="t" stroked="f" coordorigin="965,214" coordsize="9976,1325" path="m10861,214l1045,214,1014,221,988,238,971,263,965,294,965,1459,971,1490,988,1515,1014,1532,1045,1539,10861,1539,10892,1532,10917,1515,10935,1490,10941,145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494" o:spid="_x0000_s1494" style="position:absolute;left:964;top:214;height:1325;width:9976;" filled="f" stroked="t" coordorigin="965,214" coordsize="9976,1325" path="m1045,214l10861,214,10892,221,10917,238,10935,263,10941,294,10941,1459,10935,1490,10917,1515,10892,1532,10861,1539,1045,1539,1014,1532,988,1515,971,1490,965,145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495" o:spid="_x0000_s1495" o:spt="202" type="#_x0000_t202" style="position:absolute;left:972;top:221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"JavaScript"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/.{4}(.+)/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)[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1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Script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其实，可以直接使用字符串的 </w:t>
      </w:r>
      <w:r>
        <w:rPr>
          <w:rFonts w:hint="eastAsia" w:ascii="Noto Sans Mono CJK JP Regular" w:eastAsia="Noto Sans Mono CJK JP Regular"/>
          <w:color w:val="B02045"/>
        </w:rPr>
        <w:t xml:space="preserve">substring </w:t>
      </w:r>
      <w:r>
        <w:rPr>
          <w:color w:val="333333"/>
        </w:rPr>
        <w:t xml:space="preserve">或 </w:t>
      </w:r>
      <w:r>
        <w:rPr>
          <w:rFonts w:hint="eastAsia" w:ascii="Noto Sans Mono CJK JP Regular" w:eastAsia="Noto Sans Mono CJK JP Regular"/>
          <w:color w:val="B02045"/>
        </w:rPr>
        <w:t xml:space="preserve">substr </w:t>
      </w:r>
      <w:r>
        <w:rPr>
          <w:color w:val="333333"/>
        </w:rPr>
        <w:t>方法来做：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496" o:spid="_x0000_s1496" o:spt="203" style="position:absolute;left:0pt;margin-left:47.85pt;margin-top:10.35pt;height:67pt;width:499.55pt;mso-position-horizontal-relative:page;mso-wrap-distance-bottom:0pt;mso-wrap-distance-top:0pt;z-index:6144;mso-width-relative:page;mso-height-relative:page;" coordorigin="957,207" coordsize="9991,1340">
            <o:lock v:ext="edit"/>
            <v:shape id="_x0000_s1497" o:spid="_x0000_s1497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498" o:spid="_x0000_s1498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499" o:spid="_x0000_s1499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"JavaScript"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string.substring(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4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Script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4"/>
        <w:numPr>
          <w:ilvl w:val="2"/>
          <w:numId w:val="15"/>
        </w:numPr>
        <w:tabs>
          <w:tab w:val="left" w:pos="1035"/>
        </w:tabs>
        <w:spacing w:before="0" w:after="0" w:line="546" w:lineRule="exact"/>
        <w:ind w:left="1034" w:right="0" w:hanging="910"/>
        <w:jc w:val="left"/>
      </w:pPr>
      <w:bookmarkStart w:id="222" w:name="6.2.3. 是否有必要构建一个复杂的正则？"/>
      <w:bookmarkEnd w:id="222"/>
      <w:bookmarkStart w:id="223" w:name="_bookmark82"/>
      <w:bookmarkEnd w:id="223"/>
      <w:bookmarkStart w:id="224" w:name="_bookmark82"/>
      <w:bookmarkEnd w:id="224"/>
      <w:r>
        <w:rPr>
          <w:color w:val="B93825"/>
        </w:rPr>
        <w:t>是否有必要构建一个复杂的正则？</w:t>
      </w:r>
    </w:p>
    <w:p>
      <w:pPr>
        <w:pStyle w:val="7"/>
        <w:spacing w:before="120" w:line="192" w:lineRule="auto"/>
        <w:ind w:right="333"/>
      </w:pPr>
      <w:r>
        <w:rPr>
          <w:color w:val="333333"/>
        </w:rPr>
        <w:t xml:space="preserve">比如密码匹配问题，要求密码长度 </w:t>
      </w:r>
      <w:r>
        <w:rPr>
          <w:rFonts w:hint="eastAsia" w:ascii="Noto Sans Mono CJK JP Regular" w:eastAsia="Noto Sans Mono CJK JP Regular"/>
          <w:color w:val="333333"/>
        </w:rPr>
        <w:t xml:space="preserve">6-12 </w:t>
      </w:r>
      <w:r>
        <w:rPr>
          <w:color w:val="333333"/>
        </w:rPr>
        <w:t xml:space="preserve">位，由数字、小写字符和大写字母组成，但必须至少包括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>种字符。</w:t>
      </w:r>
    </w:p>
    <w:p>
      <w:pPr>
        <w:pStyle w:val="7"/>
        <w:spacing w:before="192"/>
      </w:pPr>
      <w:r>
        <w:rPr>
          <w:color w:val="333333"/>
        </w:rPr>
        <w:t>在</w:t>
      </w:r>
      <w:r>
        <w:fldChar w:fldCharType="begin"/>
      </w:r>
      <w:r>
        <w:instrText xml:space="preserve"> HYPERLINK \l "_bookmark36" </w:instrText>
      </w:r>
      <w:r>
        <w:fldChar w:fldCharType="separate"/>
      </w:r>
      <w:r>
        <w:rPr>
          <w:color w:val="418BCA"/>
        </w:rPr>
        <w:t>第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"_bookmark36" </w:instrText>
      </w:r>
      <w:r>
        <w:fldChar w:fldCharType="separate"/>
      </w:r>
      <w:r>
        <w:rPr>
          <w:rFonts w:hint="eastAsia" w:ascii="Noto Sans Mono CJK JP Regular" w:eastAsia="Noto Sans Mono CJK JP Regular"/>
          <w:color w:val="418BCA"/>
        </w:rPr>
        <w:t>2</w:t>
      </w:r>
      <w:r>
        <w:rPr>
          <w:rFonts w:hint="eastAsia" w:ascii="Noto Sans Mono CJK JP Regular" w:eastAsia="Noto Sans Mono CJK JP Regular"/>
          <w:color w:val="418BCA"/>
        </w:rPr>
        <w:fldChar w:fldCharType="end"/>
      </w:r>
      <w:r>
        <w:fldChar w:fldCharType="begin"/>
      </w:r>
      <w:r>
        <w:instrText xml:space="preserve"> HYPERLINK \l "_bookmark36" </w:instrText>
      </w:r>
      <w:r>
        <w:fldChar w:fldCharType="separate"/>
      </w:r>
      <w:r>
        <w:rPr>
          <w:color w:val="418BCA"/>
        </w:rPr>
        <w:t>章</w:t>
      </w:r>
      <w:r>
        <w:rPr>
          <w:color w:val="418BCA"/>
        </w:rPr>
        <w:fldChar w:fldCharType="end"/>
      </w:r>
      <w:r>
        <w:rPr>
          <w:color w:val="333333"/>
        </w:rPr>
        <w:t>里，我们写出了正则是：</w:t>
      </w:r>
    </w:p>
    <w:p>
      <w:pPr>
        <w:spacing w:after="0"/>
        <w:sectPr>
          <w:headerReference r:id="rId24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69"/>
        <w:rPr>
          <w:rFonts w:ascii="Noto Sans Mono CJK JP Regular"/>
        </w:rPr>
      </w:pPr>
      <w:r>
        <w:rPr>
          <w:rFonts w:ascii="Noto Sans Mono CJK JP Regular"/>
          <w:color w:val="B02045"/>
        </w:rPr>
        <w:t>/(?!^[0-9]{6,12}$)(?!^[a-z]{6,12}$)(?!^[A-Z]{6,12}$)^[0-9A-Za-z]{6,12}$/</w:t>
      </w:r>
    </w:p>
    <w:p>
      <w:pPr>
        <w:pStyle w:val="7"/>
        <w:spacing w:before="115"/>
      </w:pPr>
      <w:r>
        <w:rPr>
          <w:color w:val="333333"/>
        </w:rPr>
        <w:t>其实可以使用多个小正则来做：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00" o:spid="_x0000_s1500" o:spt="203" style="position:absolute;left:0pt;margin-left:47.85pt;margin-top:10.35pt;height:184.9pt;width:499.55pt;mso-position-horizontal-relative:page;mso-wrap-distance-bottom:0pt;mso-wrap-distance-top:0pt;z-index:7168;mso-width-relative:page;mso-height-relative:page;" coordorigin="957,207" coordsize="9991,3698">
            <o:lock v:ext="edit"/>
            <v:shape id="_x0000_s1501" o:spid="_x0000_s1501" style="position:absolute;left:964;top:214;height:3683;width:9976;" fillcolor="#F5F5F5" filled="t" stroked="f" coordorigin="965,215" coordsize="9976,3683" path="m10861,215l1045,215,1014,221,988,238,971,263,965,295,965,3817,971,3849,988,3874,1014,3891,1045,3897,10861,3897,10892,3891,10917,3874,10935,3849,10941,3817,10941,295,10935,263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502" o:spid="_x0000_s1502" style="position:absolute;left:964;top:214;height:3683;width:9976;" filled="f" stroked="t" coordorigin="965,215" coordsize="9976,3683" path="m1045,215l10861,215,10892,221,10917,238,10935,263,10941,295,10941,3817,10935,3849,10917,3874,10892,3891,10861,3897,1045,3897,1014,3891,988,3874,971,3849,965,3817,965,295,971,263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03" o:spid="_x0000_s1503" o:spt="202" type="#_x0000_t202" style="position:absolute;left:972;top:222;height:3668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regex1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/^[0-9A-Za-z]{6,12}$/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regex2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/^[0-9]{6,12}$/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1" w:line="151" w:lineRule="auto"/>
                      <w:ind w:left="212" w:right="653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regex3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/^[A-Z]{6,12}$/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regex4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/^[a-z]{6,12}$/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checkPassword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(string) {</w:t>
                    </w:r>
                  </w:p>
                  <w:p>
                    <w:pPr>
                      <w:spacing w:before="35" w:line="151" w:lineRule="auto"/>
                      <w:ind w:left="652" w:right="501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if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(!regex1.test(string))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false;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if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(regex2.test(string))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false;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if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(regex3.test(string))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false;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if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(regex4.test(string))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false;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true;</w:t>
                    </w:r>
                  </w:p>
                  <w:p>
                    <w:pPr>
                      <w:spacing w:before="0" w:line="35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line id="_x0000_s1504" o:spid="_x0000_s1504" o:spt="20" style="position:absolute;left:0pt;margin-left:48.2pt;margin-top:212.85pt;height:0pt;width:498.75pt;mso-position-horizontal-relative:page;mso-wrap-distance-bottom:0pt;mso-wrap-distance-top:0pt;z-index:716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3"/>
        <w:ind w:left="0"/>
        <w:rPr>
          <w:sz w:val="13"/>
        </w:rPr>
      </w:pP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5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225" w:name="6.3. 准确性"/>
      <w:bookmarkEnd w:id="225"/>
      <w:bookmarkStart w:id="226" w:name="_bookmark83"/>
      <w:bookmarkEnd w:id="226"/>
      <w:bookmarkStart w:id="227" w:name="_bookmark83"/>
      <w:bookmarkEnd w:id="227"/>
      <w:r>
        <w:rPr>
          <w:color w:val="B93825"/>
        </w:rPr>
        <w:t>准确性</w:t>
      </w:r>
    </w:p>
    <w:p>
      <w:pPr>
        <w:pStyle w:val="7"/>
        <w:spacing w:line="312" w:lineRule="auto"/>
        <w:ind w:right="4008"/>
      </w:pPr>
      <w:r>
        <w:rPr>
          <w:color w:val="333333"/>
        </w:rPr>
        <w:t>所谓准确性，就是能匹配预期的目标，并且不匹配非预期的目标。这里提到了“预期”二字，那么我们就需要知道目标的组成规则。</w:t>
      </w:r>
    </w:p>
    <w:p>
      <w:pPr>
        <w:pStyle w:val="7"/>
        <w:spacing w:line="441" w:lineRule="exact"/>
      </w:pPr>
      <w:r>
        <w:rPr>
          <w:color w:val="333333"/>
        </w:rPr>
        <w:t>不然没法界定什么样的目标字符串是符合预期的，什么样的又不是符合预期的。</w:t>
      </w:r>
    </w:p>
    <w:p>
      <w:pPr>
        <w:pStyle w:val="7"/>
        <w:spacing w:before="122"/>
      </w:pPr>
      <w:r>
        <w:rPr>
          <w:color w:val="333333"/>
        </w:rPr>
        <w:t>下面将举例说明，当目标字符串构成比较复杂时，该如何构建正则，并考虑到哪些平衡。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2" w:after="0" w:line="240" w:lineRule="auto"/>
        <w:ind w:left="1034" w:right="0" w:hanging="910"/>
        <w:jc w:val="left"/>
      </w:pPr>
      <w:bookmarkStart w:id="228" w:name="_bookmark84"/>
      <w:bookmarkEnd w:id="228"/>
      <w:bookmarkStart w:id="229" w:name="6.3.1. 匹配固定电话"/>
      <w:bookmarkEnd w:id="229"/>
      <w:bookmarkStart w:id="230" w:name="_bookmark84"/>
      <w:bookmarkEnd w:id="230"/>
      <w:r>
        <w:rPr>
          <w:color w:val="B93825"/>
        </w:rPr>
        <w:t>匹配固定电话</w:t>
      </w:r>
    </w:p>
    <w:p>
      <w:pPr>
        <w:pStyle w:val="7"/>
        <w:spacing w:before="24"/>
      </w:pPr>
      <w:r>
        <w:rPr>
          <w:color w:val="333333"/>
        </w:rPr>
        <w:t>比如要匹配如下格式的固定电话号码：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505" o:spid="_x0000_s1505" o:spt="203" style="position:absolute;left:0pt;margin-left:47.85pt;margin-top:10.3pt;height:67pt;width:499.55pt;mso-position-horizontal-relative:page;mso-wrap-distance-bottom:0pt;mso-wrap-distance-top:0pt;z-index:7168;mso-width-relative:page;mso-height-relative:page;" coordorigin="957,207" coordsize="9991,1340">
            <o:lock v:ext="edit"/>
            <v:shape id="_x0000_s1506" o:spid="_x0000_s1506" style="position:absolute;left:964;top:214;height:1325;width:9976;" fillcolor="#F5F5F5" filled="t" stroked="f" coordorigin="965,214" coordsize="9976,1325" path="m10861,214l1045,214,1014,221,988,238,971,263,965,294,965,1459,971,1490,988,1515,1014,1532,1045,1539,10861,1539,10892,1532,10917,1515,10935,1490,10941,145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507" o:spid="_x0000_s1507" style="position:absolute;left:964;top:214;height:1325;width:9976;" filled="f" stroked="t" coordorigin="965,214" coordsize="9976,1325" path="m1045,214l10861,214,10892,221,10917,238,10935,263,10941,294,10941,1459,10935,1490,10917,1515,10892,1532,10861,1539,1045,1539,1014,1532,988,1515,971,1490,965,145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508" o:spid="_x0000_s1508" o:spt="202" type="#_x0000_t202" style="position:absolute;left:972;top:221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055188888888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0551-88888888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(0551)88888888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第一步，了解各部分的模式规则。</w:t>
      </w:r>
    </w:p>
    <w:p>
      <w:pPr>
        <w:pStyle w:val="7"/>
        <w:spacing w:before="166"/>
      </w:pPr>
      <w:r>
        <w:rPr>
          <w:color w:val="333333"/>
        </w:rPr>
        <w:t xml:space="preserve">上面的电话，总体上分为区号和号码两部分（不考虑分机号和 </w:t>
      </w:r>
      <w:r>
        <w:rPr>
          <w:rFonts w:hint="eastAsia" w:ascii="Noto Sans Mono CJK JP Regular" w:eastAsia="Noto Sans Mono CJK JP Regular"/>
          <w:color w:val="B02045"/>
        </w:rPr>
        <w:t xml:space="preserve">"+86" </w:t>
      </w:r>
      <w:r>
        <w:rPr>
          <w:color w:val="333333"/>
        </w:rPr>
        <w:t>的情形）。</w:t>
      </w:r>
    </w:p>
    <w:p>
      <w:pPr>
        <w:pStyle w:val="7"/>
        <w:spacing w:before="166"/>
      </w:pPr>
      <w:r>
        <w:rPr>
          <w:color w:val="333333"/>
        </w:rPr>
        <w:t xml:space="preserve">区号是 </w:t>
      </w:r>
      <w:r>
        <w:rPr>
          <w:rFonts w:hint="eastAsia" w:ascii="Noto Sans Mono CJK JP Regular" w:eastAsia="Noto Sans Mono CJK JP Regular"/>
          <w:color w:val="B02045"/>
        </w:rPr>
        <w:t xml:space="preserve">"0" </w:t>
      </w:r>
      <w:r>
        <w:rPr>
          <w:color w:val="333333"/>
        </w:rPr>
        <w:t xml:space="preserve">开头的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>位数字，对应的正则是：</w:t>
      </w:r>
      <w:r>
        <w:rPr>
          <w:rFonts w:hint="eastAsia" w:ascii="Noto Sans Mono CJK JP Regular" w:eastAsia="Noto Sans Mono CJK JP Regular"/>
          <w:color w:val="B02045"/>
        </w:rPr>
        <w:t>0\d{2,3}</w:t>
      </w:r>
      <w:r>
        <w:rPr>
          <w:color w:val="333333"/>
        </w:rPr>
        <w:t>，</w:t>
      </w:r>
    </w:p>
    <w:p>
      <w:pPr>
        <w:pStyle w:val="7"/>
        <w:spacing w:before="166"/>
      </w:pPr>
      <w:r>
        <w:rPr>
          <w:color w:val="333333"/>
        </w:rPr>
        <w:t xml:space="preserve">号码是非 </w:t>
      </w:r>
      <w:r>
        <w:rPr>
          <w:rFonts w:hint="eastAsia" w:ascii="Noto Sans Mono CJK JP Regular" w:eastAsia="Noto Sans Mono CJK JP Regular"/>
          <w:color w:val="B02045"/>
        </w:rPr>
        <w:t xml:space="preserve">"0" </w:t>
      </w:r>
      <w:r>
        <w:rPr>
          <w:color w:val="333333"/>
        </w:rPr>
        <w:t xml:space="preserve">开头的 </w:t>
      </w:r>
      <w:r>
        <w:rPr>
          <w:rFonts w:hint="eastAsia" w:ascii="Noto Sans Mono CJK JP Regular" w:eastAsia="Noto Sans Mono CJK JP Regular"/>
          <w:color w:val="333333"/>
        </w:rPr>
        <w:t xml:space="preserve">7 </w:t>
      </w:r>
      <w:r>
        <w:rPr>
          <w:color w:val="333333"/>
        </w:rPr>
        <w:t xml:space="preserve">到 </w:t>
      </w:r>
      <w:r>
        <w:rPr>
          <w:rFonts w:hint="eastAsia" w:ascii="Noto Sans Mono CJK JP Regular" w:eastAsia="Noto Sans Mono CJK JP Regular"/>
          <w:color w:val="333333"/>
        </w:rPr>
        <w:t xml:space="preserve">8 </w:t>
      </w:r>
      <w:r>
        <w:rPr>
          <w:color w:val="333333"/>
        </w:rPr>
        <w:t>位数字，对应的正则是：</w:t>
      </w:r>
      <w:r>
        <w:rPr>
          <w:rFonts w:hint="eastAsia" w:ascii="Noto Sans Mono CJK JP Regular" w:eastAsia="Noto Sans Mono CJK JP Regular"/>
          <w:color w:val="B02045"/>
        </w:rPr>
        <w:t>[1-9]\d{6,7}</w:t>
      </w:r>
      <w:r>
        <w:rPr>
          <w:color w:val="333333"/>
        </w:rPr>
        <w:t>，</w:t>
      </w:r>
    </w:p>
    <w:p>
      <w:pPr>
        <w:pStyle w:val="7"/>
        <w:spacing w:before="166"/>
      </w:pPr>
      <w:r>
        <w:rPr>
          <w:color w:val="333333"/>
        </w:rPr>
        <w:t xml:space="preserve">因此，匹配 </w:t>
      </w:r>
      <w:r>
        <w:rPr>
          <w:rFonts w:hint="eastAsia" w:ascii="Noto Sans Mono CJK JP Regular" w:eastAsia="Noto Sans Mono CJK JP Regular"/>
          <w:color w:val="B02045"/>
        </w:rPr>
        <w:t xml:space="preserve">"055188888888" </w:t>
      </w:r>
      <w:r>
        <w:rPr>
          <w:color w:val="333333"/>
        </w:rPr>
        <w:t>的正则是：</w:t>
      </w:r>
      <w:r>
        <w:rPr>
          <w:rFonts w:hint="eastAsia" w:ascii="Noto Sans Mono CJK JP Regular" w:eastAsia="Noto Sans Mono CJK JP Regular"/>
          <w:color w:val="B02045"/>
        </w:rPr>
        <w:t>/^0\d{2,3}[1-9]\d{6,7}$/</w:t>
      </w:r>
      <w:r>
        <w:rPr>
          <w:color w:val="333333"/>
        </w:rPr>
        <w:t>，</w:t>
      </w:r>
    </w:p>
    <w:p>
      <w:pPr>
        <w:pStyle w:val="7"/>
        <w:spacing w:before="166"/>
      </w:pPr>
      <w:r>
        <w:rPr>
          <w:color w:val="333333"/>
        </w:rPr>
        <w:t xml:space="preserve">匹配 </w:t>
      </w:r>
      <w:r>
        <w:rPr>
          <w:rFonts w:hint="eastAsia" w:ascii="Noto Sans Mono CJK JP Regular" w:eastAsia="Noto Sans Mono CJK JP Regular"/>
          <w:color w:val="B02045"/>
        </w:rPr>
        <w:t xml:space="preserve">"0551-88888888" </w:t>
      </w:r>
      <w:r>
        <w:rPr>
          <w:color w:val="333333"/>
        </w:rPr>
        <w:t>的正则是：</w:t>
      </w:r>
      <w:r>
        <w:rPr>
          <w:rFonts w:hint="eastAsia" w:ascii="Noto Sans Mono CJK JP Regular" w:eastAsia="Noto Sans Mono CJK JP Regular"/>
          <w:color w:val="B02045"/>
        </w:rPr>
        <w:t>/^0\d{2,3}-[1-9]\d{6,7}$/</w:t>
      </w:r>
      <w:r>
        <w:rPr>
          <w:color w:val="333333"/>
        </w:rPr>
        <w:t>，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509" o:spid="_x0000_s1509" o:spt="203" style="height:0.25pt;width:498.8pt;" coordsize="9976,5">
            <o:lock v:ext="edit"/>
            <v:line id="_x0000_s1510" o:spid="_x0000_s1510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</w:pPr>
      <w:r>
        <w:rPr>
          <w:color w:val="333333"/>
        </w:rPr>
        <w:t xml:space="preserve">匹配 </w:t>
      </w:r>
      <w:r>
        <w:rPr>
          <w:rFonts w:hint="eastAsia" w:ascii="Noto Sans Mono CJK JP Regular" w:eastAsia="Noto Sans Mono CJK JP Regular"/>
          <w:color w:val="B02045"/>
        </w:rPr>
        <w:t xml:space="preserve">"(0551)88888888" </w:t>
      </w:r>
      <w:r>
        <w:rPr>
          <w:color w:val="333333"/>
        </w:rPr>
        <w:t>的正则是：</w:t>
      </w:r>
      <w:r>
        <w:rPr>
          <w:rFonts w:hint="eastAsia" w:ascii="Noto Sans Mono CJK JP Regular" w:eastAsia="Noto Sans Mono CJK JP Regular"/>
          <w:color w:val="B02045"/>
        </w:rPr>
        <w:t>/^\(0\d{2,3}\)[1-9]\d{6,7}$/</w:t>
      </w:r>
      <w:r>
        <w:rPr>
          <w:color w:val="333333"/>
        </w:rPr>
        <w:t>。</w:t>
      </w:r>
    </w:p>
    <w:p>
      <w:pPr>
        <w:pStyle w:val="7"/>
        <w:spacing w:before="131"/>
      </w:pPr>
      <w:r>
        <w:rPr>
          <w:color w:val="333333"/>
        </w:rPr>
        <w:t>第二步，明确形式关系。</w:t>
      </w:r>
    </w:p>
    <w:p>
      <w:pPr>
        <w:pStyle w:val="7"/>
        <w:spacing w:before="132"/>
      </w:pPr>
      <w:r>
        <w:rPr>
          <w:color w:val="333333"/>
        </w:rPr>
        <w:t>这三者情形是或的关系，可以构建分支：</w:t>
      </w:r>
    </w:p>
    <w:p>
      <w:pPr>
        <w:pStyle w:val="7"/>
        <w:spacing w:before="166"/>
        <w:rPr>
          <w:rFonts w:ascii="Noto Sans Mono CJK JP Regular"/>
        </w:rPr>
      </w:pPr>
      <w:r>
        <w:rPr>
          <w:rFonts w:ascii="Noto Sans Mono CJK JP Regular"/>
          <w:color w:val="B02045"/>
        </w:rPr>
        <w:t>/^0\d{2,3}[1-9]\d{6,7}$|^0\d{2,3}-[1-9]\d{6,7}$|^\(0\d{2,3}\)[1-9]\d{6,7}$/</w:t>
      </w:r>
    </w:p>
    <w:p>
      <w:pPr>
        <w:pStyle w:val="7"/>
        <w:spacing w:before="115"/>
      </w:pPr>
      <w:r>
        <w:rPr>
          <w:color w:val="333333"/>
        </w:rPr>
        <w:t>提取公共部分：</w:t>
      </w:r>
    </w:p>
    <w:p>
      <w:pPr>
        <w:pStyle w:val="7"/>
        <w:spacing w:before="166"/>
        <w:rPr>
          <w:rFonts w:ascii="Noto Sans Mono CJK JP Regular"/>
        </w:rPr>
      </w:pPr>
      <w:r>
        <w:rPr>
          <w:rFonts w:ascii="Noto Sans Mono CJK JP Regular"/>
          <w:color w:val="B02045"/>
        </w:rPr>
        <w:t>/^(0\d{2,3}|0\d{2,3}-|\(0\d{2,3}\))[1-9]\d{6,7}$/</w:t>
      </w:r>
    </w:p>
    <w:p>
      <w:pPr>
        <w:pStyle w:val="7"/>
        <w:spacing w:before="115"/>
      </w:pPr>
      <w:r>
        <w:rPr>
          <w:color w:val="333333"/>
        </w:rPr>
        <w:t>进一步简写：</w:t>
      </w:r>
    </w:p>
    <w:p>
      <w:pPr>
        <w:pStyle w:val="7"/>
        <w:spacing w:before="166"/>
        <w:rPr>
          <w:rFonts w:ascii="Noto Sans Mono CJK JP Regular"/>
        </w:rPr>
      </w:pPr>
      <w:r>
        <w:rPr>
          <w:rFonts w:ascii="Noto Sans Mono CJK JP Regular"/>
          <w:color w:val="B02045"/>
        </w:rPr>
        <w:t>/^(0\d{2,3}-?|\(0\d{2,3}\))[1-9]\d{6,7}$/</w:t>
      </w:r>
    </w:p>
    <w:p>
      <w:pPr>
        <w:pStyle w:val="7"/>
        <w:spacing w:before="115"/>
      </w:pPr>
      <w:r>
        <w:rPr>
          <w:color w:val="333333"/>
        </w:rPr>
        <w:t>其可视化形式：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7168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5715000" cy="212407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28"/>
      </w:pPr>
      <w:r>
        <w:rPr>
          <w:color w:val="333333"/>
        </w:rPr>
        <w:t>上面的正则构建过程略显罗嗦，但是这样做，能保证正则是准确的。</w:t>
      </w:r>
    </w:p>
    <w:p>
      <w:pPr>
        <w:pStyle w:val="7"/>
        <w:spacing w:before="131"/>
      </w:pPr>
      <w:r>
        <w:rPr>
          <w:color w:val="333333"/>
        </w:rPr>
        <w:t>上述三种情形是或的关系，这一点很重要，不然很容易按字符是否出现的情形把正则写成：</w:t>
      </w:r>
    </w:p>
    <w:p>
      <w:pPr>
        <w:pStyle w:val="7"/>
        <w:spacing w:before="166"/>
        <w:rPr>
          <w:rFonts w:ascii="Noto Sans Mono CJK JP Regular"/>
        </w:rPr>
      </w:pPr>
      <w:r>
        <w:rPr>
          <w:rFonts w:ascii="Noto Sans Mono CJK JP Regular"/>
          <w:color w:val="B02045"/>
        </w:rPr>
        <w:t>/^\(?0\d{2,3}\)?-?[1-9]\d{6,7}$/</w:t>
      </w:r>
    </w:p>
    <w:p>
      <w:pPr>
        <w:pStyle w:val="7"/>
        <w:spacing w:before="150"/>
      </w:pPr>
      <w:r>
        <w:rPr>
          <w:color w:val="333333"/>
        </w:rPr>
        <w:t xml:space="preserve">虽然也能匹配上述目标字符串，但也会匹配 </w:t>
      </w:r>
      <w:r>
        <w:rPr>
          <w:rFonts w:hint="eastAsia" w:ascii="Noto Sans Mono CJK JP Regular" w:eastAsia="Noto Sans Mono CJK JP Regular"/>
          <w:color w:val="B02045"/>
        </w:rPr>
        <w:t xml:space="preserve">"(0551-88888888" </w:t>
      </w:r>
      <w:r>
        <w:rPr>
          <w:color w:val="333333"/>
        </w:rPr>
        <w:t>这样的字符串。当然，这不是我们想要的。</w:t>
      </w:r>
    </w:p>
    <w:p>
      <w:pPr>
        <w:pStyle w:val="7"/>
        <w:spacing w:before="166" w:line="312" w:lineRule="auto"/>
        <w:ind w:right="1278"/>
      </w:pPr>
      <w:r>
        <w:rPr>
          <w:color w:val="333333"/>
        </w:rPr>
        <w:t xml:space="preserve">其实这个正则也不是完美的，因为现实中，并不是每个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位数和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>位数都是一个真实的区号。这就是一个平衡取舍问题，一般够用就行。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37" w:after="0" w:line="240" w:lineRule="auto"/>
        <w:ind w:left="1034" w:right="0" w:hanging="910"/>
        <w:jc w:val="left"/>
      </w:pPr>
      <w:bookmarkStart w:id="231" w:name="_bookmark85"/>
      <w:bookmarkEnd w:id="231"/>
      <w:bookmarkStart w:id="232" w:name="6.3.2. 匹配浮点数"/>
      <w:bookmarkEnd w:id="232"/>
      <w:bookmarkStart w:id="233" w:name="_bookmark85"/>
      <w:bookmarkEnd w:id="233"/>
      <w:r>
        <w:rPr>
          <w:color w:val="B93825"/>
        </w:rPr>
        <w:t>匹配浮点数</w:t>
      </w:r>
    </w:p>
    <w:p>
      <w:pPr>
        <w:pStyle w:val="7"/>
        <w:spacing w:before="23"/>
      </w:pPr>
      <w:r>
        <w:rPr>
          <w:color w:val="333333"/>
        </w:rPr>
        <w:t>要求匹配如下的格式：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11" o:spid="_x0000_s1511" o:spt="203" style="position:absolute;left:0pt;margin-left:47.85pt;margin-top:10.35pt;height:67.85pt;width:499.55pt;mso-position-horizontal-relative:page;mso-wrap-distance-bottom:0pt;mso-wrap-distance-top:0pt;z-index:7168;mso-width-relative:page;mso-height-relative:page;" coordorigin="957,207" coordsize="9991,1357">
            <o:lock v:ext="edit"/>
            <v:shape id="_x0000_s1512" o:spid="_x0000_s1512" style="position:absolute;left:964;top:214;height:1342;width:9976;" fillcolor="#F5F5F5" filled="t" stroked="f" coordorigin="965,215" coordsize="9976,1342" path="m10861,215l1045,215,1014,221,988,238,971,264,965,295,965,1476,971,1508,988,1533,1014,1550,1045,1556,10861,1556,10892,1550,10917,1533,10935,1508,10941,1476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513" o:spid="_x0000_s1513" style="position:absolute;left:964;top:214;height:1342;width:9976;" filled="f" stroked="t" coordorigin="965,215" coordsize="9976,1342" path="m1045,215l10861,215,10892,221,10917,238,10935,264,10941,295,10941,1476,10935,1508,10917,1533,10892,1550,10861,1556,1045,1556,1014,1550,988,1533,971,1508,965,1476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14" o:spid="_x0000_s1514" o:spt="202" type="#_x0000_t202" style="position:absolute;left:972;top:222;height:1327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1.23</w:t>
                    </w:r>
                    <w:r>
                      <w:rPr>
                        <w:color w:val="333333"/>
                        <w:sz w:val="22"/>
                      </w:rPr>
                      <w:t>、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+1.23</w:t>
                    </w:r>
                    <w:r>
                      <w:rPr>
                        <w:color w:val="333333"/>
                        <w:sz w:val="22"/>
                      </w:rPr>
                      <w:t>、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-1.23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10</w:t>
                    </w:r>
                    <w:r>
                      <w:rPr>
                        <w:color w:val="333333"/>
                        <w:sz w:val="22"/>
                      </w:rPr>
                      <w:t>、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+10</w:t>
                    </w:r>
                    <w:r>
                      <w:rPr>
                        <w:color w:val="333333"/>
                        <w:sz w:val="22"/>
                      </w:rPr>
                      <w:t>、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-10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.2</w:t>
                    </w:r>
                    <w:r>
                      <w:rPr>
                        <w:color w:val="333333"/>
                        <w:sz w:val="22"/>
                      </w:rPr>
                      <w:t>、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+.2</w:t>
                    </w:r>
                    <w:r>
                      <w:rPr>
                        <w:color w:val="333333"/>
                        <w:sz w:val="22"/>
                      </w:rPr>
                      <w:t>、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-.2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headerReference r:id="rId25" w:type="default"/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50"/>
      </w:pPr>
      <w:r>
        <w:pict>
          <v:line id="_x0000_s1515" o:spid="_x0000_s1515" o:spt="20" style="position:absolute;left:0pt;margin-left:48.2pt;margin-top:4.7pt;height:0pt;width:498.75pt;mso-position-horizontal-relative:page;z-index:-124928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r>
        <w:rPr>
          <w:color w:val="333333"/>
        </w:rPr>
        <w:t>可以看出正则分为三部分。</w:t>
      </w:r>
    </w:p>
    <w:p>
      <w:pPr>
        <w:pStyle w:val="7"/>
        <w:spacing w:before="166" w:line="328" w:lineRule="auto"/>
        <w:ind w:right="8313"/>
        <w:jc w:val="both"/>
      </w:pPr>
      <w:r>
        <w:rPr>
          <w:color w:val="333333"/>
        </w:rPr>
        <w:t>符号部分：</w:t>
      </w:r>
      <w:r>
        <w:rPr>
          <w:rFonts w:hint="eastAsia" w:ascii="Noto Sans Mono CJK JP Regular" w:eastAsia="Noto Sans Mono CJK JP Regular"/>
          <w:color w:val="B02045"/>
        </w:rPr>
        <w:t>[+-]</w:t>
      </w:r>
      <w:r>
        <w:rPr>
          <w:color w:val="333333"/>
        </w:rPr>
        <w:t>， 整 数 部 分 ：</w:t>
      </w:r>
      <w:r>
        <w:rPr>
          <w:rFonts w:hint="eastAsia" w:ascii="Noto Sans Mono CJK JP Regular" w:eastAsia="Noto Sans Mono CJK JP Regular"/>
          <w:color w:val="B02045"/>
        </w:rPr>
        <w:t>\d+</w:t>
      </w:r>
      <w:r>
        <w:rPr>
          <w:color w:val="333333"/>
        </w:rPr>
        <w:t>， 小数部分：</w:t>
      </w:r>
      <w:r>
        <w:rPr>
          <w:rFonts w:hint="eastAsia" w:ascii="Noto Sans Mono CJK JP Regular" w:eastAsia="Noto Sans Mono CJK JP Regular"/>
          <w:color w:val="B02045"/>
        </w:rPr>
        <w:t>\.\d+</w:t>
      </w:r>
      <w:r>
        <w:rPr>
          <w:color w:val="333333"/>
        </w:rPr>
        <w:t>。</w:t>
      </w:r>
    </w:p>
    <w:p>
      <w:pPr>
        <w:pStyle w:val="7"/>
        <w:spacing w:line="415" w:lineRule="exact"/>
        <w:jc w:val="both"/>
      </w:pPr>
      <w:r>
        <w:rPr>
          <w:color w:val="333333"/>
        </w:rPr>
        <w:t>上述三个部分，并不是全部都出现。如果此时很容易写出如下的正则：</w:t>
      </w:r>
    </w:p>
    <w:p>
      <w:pPr>
        <w:pStyle w:val="7"/>
        <w:spacing w:before="167"/>
        <w:jc w:val="both"/>
        <w:rPr>
          <w:rFonts w:ascii="Noto Sans Mono CJK JP Regular"/>
        </w:rPr>
      </w:pPr>
      <w:r>
        <w:rPr>
          <w:rFonts w:ascii="Noto Sans Mono CJK JP Regular"/>
          <w:color w:val="B02045"/>
        </w:rPr>
        <w:t>/^[+-]?(\d+)?(\.\d+)?$/</w:t>
      </w:r>
    </w:p>
    <w:p>
      <w:pPr>
        <w:pStyle w:val="7"/>
        <w:spacing w:before="149"/>
        <w:jc w:val="both"/>
      </w:pPr>
      <w:r>
        <w:rPr>
          <w:color w:val="333333"/>
        </w:rPr>
        <w:t xml:space="preserve">此正则看似没问题，但这个正则也会匹配空字符 </w:t>
      </w:r>
      <w:r>
        <w:rPr>
          <w:rFonts w:hint="eastAsia" w:ascii="Noto Sans Mono CJK JP Regular" w:eastAsia="Noto Sans Mono CJK JP Regular"/>
          <w:color w:val="B02045"/>
        </w:rPr>
        <w:t>""</w:t>
      </w:r>
      <w:r>
        <w:rPr>
          <w:color w:val="333333"/>
        </w:rPr>
        <w:t>。</w:t>
      </w:r>
    </w:p>
    <w:p>
      <w:pPr>
        <w:pStyle w:val="7"/>
        <w:spacing w:before="132"/>
        <w:jc w:val="both"/>
      </w:pPr>
      <w:r>
        <w:rPr>
          <w:color w:val="333333"/>
        </w:rPr>
        <w:t>因为目标字符串的形式关系不是要求每部分都是可选的。</w:t>
      </w:r>
    </w:p>
    <w:p>
      <w:pPr>
        <w:pStyle w:val="7"/>
        <w:spacing w:before="166"/>
        <w:jc w:val="both"/>
      </w:pPr>
      <w:r>
        <w:rPr>
          <w:color w:val="333333"/>
        </w:rPr>
        <w:t xml:space="preserve">要匹配 </w:t>
      </w:r>
      <w:r>
        <w:rPr>
          <w:rFonts w:hint="eastAsia" w:ascii="Noto Sans Mono CJK JP Regular" w:eastAsia="Noto Sans Mono CJK JP Regular"/>
          <w:color w:val="B02045"/>
        </w:rPr>
        <w:t>"1.23"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"+1.23"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"-1.23"</w:t>
      </w:r>
      <w:r>
        <w:rPr>
          <w:color w:val="333333"/>
        </w:rPr>
        <w:t>，可以用</w:t>
      </w:r>
      <w:r>
        <w:rPr>
          <w:rFonts w:hint="eastAsia" w:ascii="Noto Sans Mono CJK JP Regular" w:eastAsia="Noto Sans Mono CJK JP Regular"/>
          <w:color w:val="B02045"/>
        </w:rPr>
        <w:t>/^[+-]?\d+\.\d+$/</w:t>
      </w:r>
      <w:r>
        <w:rPr>
          <w:color w:val="333333"/>
        </w:rPr>
        <w:t>，</w:t>
      </w:r>
    </w:p>
    <w:p>
      <w:pPr>
        <w:pStyle w:val="7"/>
        <w:spacing w:before="166"/>
        <w:jc w:val="both"/>
      </w:pPr>
      <w:r>
        <w:rPr>
          <w:color w:val="333333"/>
        </w:rPr>
        <w:t xml:space="preserve">要匹配 </w:t>
      </w:r>
      <w:r>
        <w:rPr>
          <w:rFonts w:hint="eastAsia" w:ascii="Noto Sans Mono CJK JP Regular" w:eastAsia="Noto Sans Mono CJK JP Regular"/>
          <w:color w:val="B02045"/>
        </w:rPr>
        <w:t>"10"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"+10"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"-10"</w:t>
      </w:r>
      <w:r>
        <w:rPr>
          <w:color w:val="333333"/>
        </w:rPr>
        <w:t>，可以用</w:t>
      </w:r>
      <w:r>
        <w:rPr>
          <w:rFonts w:hint="eastAsia" w:ascii="Noto Sans Mono CJK JP Regular" w:eastAsia="Noto Sans Mono CJK JP Regular"/>
          <w:color w:val="B02045"/>
        </w:rPr>
        <w:t>/^[+-]?\d+$/</w:t>
      </w:r>
      <w:r>
        <w:rPr>
          <w:color w:val="333333"/>
        </w:rPr>
        <w:t>，</w:t>
      </w:r>
    </w:p>
    <w:p>
      <w:pPr>
        <w:pStyle w:val="7"/>
        <w:spacing w:before="166"/>
        <w:jc w:val="both"/>
      </w:pPr>
      <w:r>
        <w:rPr>
          <w:color w:val="333333"/>
        </w:rPr>
        <w:t xml:space="preserve">要匹配 </w:t>
      </w:r>
      <w:r>
        <w:rPr>
          <w:rFonts w:hint="eastAsia" w:ascii="Noto Sans Mono CJK JP Regular" w:eastAsia="Noto Sans Mono CJK JP Regular"/>
          <w:color w:val="B02045"/>
        </w:rPr>
        <w:t>".2"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"+.2"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"-.2"</w:t>
      </w:r>
      <w:r>
        <w:rPr>
          <w:color w:val="333333"/>
        </w:rPr>
        <w:t>，可以用</w:t>
      </w:r>
      <w:r>
        <w:rPr>
          <w:rFonts w:hint="eastAsia" w:ascii="Noto Sans Mono CJK JP Regular" w:eastAsia="Noto Sans Mono CJK JP Regular"/>
          <w:color w:val="B02045"/>
        </w:rPr>
        <w:t>/^[+-]?\.\d+$/</w:t>
      </w:r>
      <w:r>
        <w:rPr>
          <w:color w:val="333333"/>
        </w:rPr>
        <w:t>。</w:t>
      </w:r>
    </w:p>
    <w:p>
      <w:pPr>
        <w:pStyle w:val="7"/>
        <w:spacing w:before="131"/>
        <w:jc w:val="both"/>
      </w:pPr>
      <w:r>
        <w:rPr>
          <w:color w:val="333333"/>
        </w:rPr>
        <w:t>因此整个正则是这三者的或的关系，提取公众部分后是：</w:t>
      </w:r>
    </w:p>
    <w:p>
      <w:pPr>
        <w:pStyle w:val="7"/>
        <w:spacing w:before="166"/>
        <w:jc w:val="both"/>
        <w:rPr>
          <w:rFonts w:ascii="Noto Sans Mono CJK JP Regular"/>
        </w:rPr>
      </w:pPr>
      <w:r>
        <w:rPr>
          <w:rFonts w:ascii="Noto Sans Mono CJK JP Regular"/>
          <w:color w:val="B02045"/>
        </w:rPr>
        <w:t>/^[+-]?(\d+\.\d+|\d+|\.\d+)$/</w:t>
      </w:r>
    </w:p>
    <w:p>
      <w:pPr>
        <w:pStyle w:val="7"/>
        <w:spacing w:before="115"/>
        <w:jc w:val="both"/>
      </w:pPr>
      <w:r>
        <w:rPr>
          <w:color w:val="333333"/>
        </w:rPr>
        <w:t>其可视化形式是：</w:t>
      </w:r>
    </w:p>
    <w:p>
      <w:pPr>
        <w:pStyle w:val="7"/>
        <w:spacing w:before="6"/>
        <w:ind w:left="0"/>
        <w:rPr>
          <w:sz w:val="8"/>
        </w:rPr>
      </w:pPr>
      <w:r>
        <w:drawing>
          <wp:anchor distT="0" distB="0" distL="0" distR="0" simplePos="0" relativeHeight="7168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136525</wp:posOffset>
            </wp:positionV>
            <wp:extent cx="5715000" cy="2600325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62"/>
        <w:jc w:val="both"/>
      </w:pPr>
      <w:r>
        <w:rPr>
          <w:color w:val="333333"/>
        </w:rPr>
        <w:t xml:space="preserve">如果要求不匹配 </w:t>
      </w:r>
      <w:r>
        <w:rPr>
          <w:rFonts w:hint="eastAsia" w:ascii="Noto Sans Mono CJK JP Regular" w:eastAsia="Noto Sans Mono CJK JP Regular"/>
          <w:color w:val="B02045"/>
        </w:rPr>
        <w:t xml:space="preserve">"+.2"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>"-.2"</w:t>
      </w:r>
      <w:r>
        <w:rPr>
          <w:color w:val="333333"/>
        </w:rPr>
        <w:t>，此时正则变成：</w:t>
      </w:r>
    </w:p>
    <w:p>
      <w:pPr>
        <w:spacing w:after="0"/>
        <w:jc w:val="both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11"/>
        <w:ind w:left="0"/>
        <w:rPr>
          <w:sz w:val="5"/>
        </w:rPr>
      </w:pPr>
    </w:p>
    <w:p>
      <w:pPr>
        <w:pStyle w:val="7"/>
        <w:rPr>
          <w:sz w:val="20"/>
        </w:rPr>
      </w:pPr>
      <w:r>
        <w:rPr>
          <w:sz w:val="20"/>
        </w:rPr>
        <w:drawing>
          <wp:inline distT="0" distB="0" distL="0" distR="0">
            <wp:extent cx="5715000" cy="2800350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ind w:left="0"/>
        <w:rPr>
          <w:sz w:val="8"/>
        </w:rPr>
      </w:pPr>
    </w:p>
    <w:p>
      <w:pPr>
        <w:pStyle w:val="7"/>
        <w:spacing w:before="15"/>
      </w:pPr>
      <w:r>
        <w:rPr>
          <w:color w:val="333333"/>
        </w:rPr>
        <w:t>当然，</w:t>
      </w:r>
      <w:r>
        <w:rPr>
          <w:rFonts w:hint="eastAsia" w:ascii="Noto Sans Mono CJK JP Regular" w:eastAsia="Noto Sans Mono CJK JP Regular"/>
          <w:color w:val="B02045"/>
        </w:rPr>
        <w:t xml:space="preserve">/^[+-]?(\d+\.\d+|\d+|\.\d+)$/ </w:t>
      </w:r>
      <w:r>
        <w:rPr>
          <w:color w:val="333333"/>
        </w:rPr>
        <w:t>也不是完美的，我们也是做了些取舍，比如：</w:t>
      </w:r>
    </w:p>
    <w:p>
      <w:pPr>
        <w:pStyle w:val="7"/>
        <w:spacing w:before="166" w:line="400" w:lineRule="exact"/>
      </w:pPr>
      <w:r>
        <w:rPr>
          <w:color w:val="333333"/>
        </w:rPr>
        <w:t xml:space="preserve">它也会匹配 </w:t>
      </w:r>
      <w:r>
        <w:rPr>
          <w:rFonts w:hint="eastAsia" w:ascii="Noto Sans Mono CJK JP Regular" w:eastAsia="Noto Sans Mono CJK JP Regular"/>
          <w:color w:val="B02045"/>
        </w:rPr>
        <w:t xml:space="preserve">"012" </w:t>
      </w:r>
      <w:r>
        <w:rPr>
          <w:color w:val="333333"/>
        </w:rPr>
        <w:t xml:space="preserve">这样以 </w:t>
      </w:r>
      <w:r>
        <w:rPr>
          <w:rFonts w:hint="eastAsia" w:ascii="Noto Sans Mono CJK JP Regular" w:eastAsia="Noto Sans Mono CJK JP Regular"/>
          <w:color w:val="B02045"/>
        </w:rPr>
        <w:t xml:space="preserve">"0" </w:t>
      </w:r>
      <w:r>
        <w:rPr>
          <w:color w:val="333333"/>
        </w:rPr>
        <w:t>开头的整数。如果要求不匹配的话，需要修改整数部分的正则。一般进行验</w:t>
      </w:r>
    </w:p>
    <w:p>
      <w:pPr>
        <w:pStyle w:val="7"/>
        <w:spacing w:line="355" w:lineRule="exact"/>
      </w:pPr>
      <w:r>
        <w:rPr>
          <w:color w:val="333333"/>
        </w:rPr>
        <w:t xml:space="preserve">证操作之前，都要经过 </w:t>
      </w:r>
      <w:r>
        <w:rPr>
          <w:rFonts w:hint="eastAsia" w:ascii="Noto Sans Mono CJK JP Regular" w:eastAsia="Noto Sans Mono CJK JP Regular"/>
          <w:color w:val="B02045"/>
        </w:rPr>
        <w:t xml:space="preserve">trim </w:t>
      </w:r>
      <w:r>
        <w:rPr>
          <w:color w:val="333333"/>
        </w:rPr>
        <w:t>和判空。那样的话，也许那个错误正则也就够用了。也可以进一步改写成：</w:t>
      </w:r>
    </w:p>
    <w:p>
      <w:pPr>
        <w:pStyle w:val="7"/>
        <w:spacing w:line="400" w:lineRule="exact"/>
      </w:pPr>
      <w:r>
        <w:rPr>
          <w:rFonts w:hint="eastAsia" w:ascii="Noto Sans Mono CJK JP Regular" w:eastAsia="Noto Sans Mono CJK JP Regular"/>
          <w:color w:val="B02045"/>
        </w:rPr>
        <w:t>/^[+-]?(\d+)?(\.)?\d+$/</w:t>
      </w:r>
      <w:r>
        <w:rPr>
          <w:color w:val="333333"/>
        </w:rPr>
        <w:t>，这样我们就需要考虑可读性和可维护性了。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516" o:spid="_x0000_s1516" o:spt="20" style="position:absolute;left:0pt;margin-left:48.2pt;margin-top:16.7pt;height:0pt;width:498.75pt;mso-position-horizontal-relative:page;mso-wrap-distance-bottom:0pt;mso-wrap-distance-top:0pt;z-index:716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5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234" w:name="_bookmark86"/>
      <w:bookmarkEnd w:id="234"/>
      <w:bookmarkStart w:id="235" w:name="_bookmark86"/>
      <w:bookmarkEnd w:id="235"/>
      <w:bookmarkStart w:id="236" w:name="6.4. 效率"/>
      <w:bookmarkEnd w:id="236"/>
      <w:r>
        <w:rPr>
          <w:color w:val="B93825"/>
        </w:rPr>
        <w:t>效率</w:t>
      </w:r>
    </w:p>
    <w:p>
      <w:pPr>
        <w:pStyle w:val="7"/>
        <w:spacing w:before="68" w:line="180" w:lineRule="auto"/>
        <w:ind w:right="228"/>
      </w:pPr>
      <w:r>
        <w:rPr>
          <w:color w:val="333333"/>
        </w:rPr>
        <w:t>保证了准确性后，才需要是否要考虑要优化。大多数情形是不需要优化的，除非运行的非常慢。什么情形正则表达式运行才慢呢？我们需要考察正则表达式的运行过程（原理）。</w:t>
      </w:r>
    </w:p>
    <w:p>
      <w:pPr>
        <w:pStyle w:val="7"/>
        <w:spacing w:before="164"/>
      </w:pPr>
      <w:r>
        <w:rPr>
          <w:color w:val="333333"/>
        </w:rPr>
        <w:t>正则表达式的运行分为如下的阶段：</w:t>
      </w:r>
    </w:p>
    <w:p>
      <w:pPr>
        <w:pStyle w:val="14"/>
        <w:numPr>
          <w:ilvl w:val="0"/>
          <w:numId w:val="16"/>
        </w:numPr>
        <w:tabs>
          <w:tab w:val="left" w:pos="800"/>
        </w:tabs>
        <w:spacing w:before="166" w:after="0" w:line="240" w:lineRule="auto"/>
        <w:ind w:left="799" w:right="0" w:hanging="315"/>
        <w:jc w:val="left"/>
        <w:rPr>
          <w:sz w:val="21"/>
        </w:rPr>
      </w:pPr>
      <w:r>
        <w:rPr>
          <w:color w:val="333333"/>
          <w:sz w:val="21"/>
        </w:rPr>
        <w:t>编译；</w:t>
      </w:r>
    </w:p>
    <w:p>
      <w:pPr>
        <w:pStyle w:val="14"/>
        <w:numPr>
          <w:ilvl w:val="0"/>
          <w:numId w:val="16"/>
        </w:numPr>
        <w:tabs>
          <w:tab w:val="left" w:pos="800"/>
        </w:tabs>
        <w:spacing w:before="47" w:after="0" w:line="240" w:lineRule="auto"/>
        <w:ind w:left="799" w:right="0" w:hanging="315"/>
        <w:jc w:val="left"/>
        <w:rPr>
          <w:sz w:val="21"/>
        </w:rPr>
      </w:pPr>
      <w:r>
        <w:rPr>
          <w:color w:val="333333"/>
          <w:sz w:val="21"/>
        </w:rPr>
        <w:t>设定起始位置；</w:t>
      </w:r>
    </w:p>
    <w:p>
      <w:pPr>
        <w:pStyle w:val="14"/>
        <w:numPr>
          <w:ilvl w:val="0"/>
          <w:numId w:val="16"/>
        </w:numPr>
        <w:tabs>
          <w:tab w:val="left" w:pos="800"/>
        </w:tabs>
        <w:spacing w:before="46" w:after="0" w:line="240" w:lineRule="auto"/>
        <w:ind w:left="799" w:right="0" w:hanging="315"/>
        <w:jc w:val="left"/>
        <w:rPr>
          <w:sz w:val="21"/>
        </w:rPr>
      </w:pPr>
      <w:r>
        <w:rPr>
          <w:color w:val="333333"/>
          <w:sz w:val="21"/>
        </w:rPr>
        <w:t>尝试匹配；</w:t>
      </w:r>
    </w:p>
    <w:p>
      <w:pPr>
        <w:pStyle w:val="14"/>
        <w:numPr>
          <w:ilvl w:val="0"/>
          <w:numId w:val="16"/>
        </w:numPr>
        <w:tabs>
          <w:tab w:val="left" w:pos="800"/>
        </w:tabs>
        <w:spacing w:before="46" w:after="0" w:line="240" w:lineRule="auto"/>
        <w:ind w:left="799" w:right="0" w:hanging="315"/>
        <w:jc w:val="left"/>
        <w:rPr>
          <w:sz w:val="21"/>
        </w:rPr>
      </w:pPr>
      <w:r>
        <w:rPr>
          <w:color w:val="333333"/>
          <w:sz w:val="21"/>
        </w:rPr>
        <w:t xml:space="preserve">匹配失败的话，从下一位开始继续第 </w:t>
      </w:r>
      <w:r>
        <w:rPr>
          <w:rFonts w:hint="eastAsia" w:ascii="Noto Sans Mono CJK JP Regular" w:eastAsia="Noto Sans Mono CJK JP Regular"/>
          <w:color w:val="333333"/>
          <w:sz w:val="21"/>
        </w:rPr>
        <w:t xml:space="preserve">3 </w:t>
      </w:r>
      <w:r>
        <w:rPr>
          <w:color w:val="333333"/>
          <w:sz w:val="21"/>
        </w:rPr>
        <w:t>步；</w:t>
      </w:r>
    </w:p>
    <w:p>
      <w:pPr>
        <w:pStyle w:val="14"/>
        <w:numPr>
          <w:ilvl w:val="0"/>
          <w:numId w:val="16"/>
        </w:numPr>
        <w:tabs>
          <w:tab w:val="left" w:pos="800"/>
        </w:tabs>
        <w:spacing w:before="46" w:after="0" w:line="240" w:lineRule="auto"/>
        <w:ind w:left="799" w:right="0" w:hanging="315"/>
        <w:jc w:val="left"/>
        <w:rPr>
          <w:sz w:val="21"/>
        </w:rPr>
      </w:pPr>
      <w:r>
        <w:rPr>
          <w:color w:val="333333"/>
          <w:sz w:val="21"/>
        </w:rPr>
        <w:t>最终结果：匹配成功或失败。</w:t>
      </w:r>
    </w:p>
    <w:p>
      <w:pPr>
        <w:pStyle w:val="7"/>
        <w:spacing w:before="131"/>
      </w:pPr>
      <w:r>
        <w:rPr>
          <w:color w:val="333333"/>
        </w:rPr>
        <w:t>下面以代码为例，来看看这几个阶段都做了什么：</w:t>
      </w:r>
    </w:p>
    <w:p>
      <w:pPr>
        <w:spacing w:after="0"/>
        <w:sectPr>
          <w:headerReference r:id="rId26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517" o:spid="_x0000_s1517" o:spt="203" style="height:155.45pt;width:499.55pt;" coordsize="9991,3109">
            <o:lock v:ext="edit"/>
            <v:shape id="_x0000_s1518" o:spid="_x0000_s1518" style="position:absolute;left:7;top:7;height:3094;width:9976;" fillcolor="#F5F5F5" filled="t" stroked="f" coordorigin="8,8" coordsize="9976,3094" path="m9904,8l88,8,56,14,31,31,14,56,8,88,8,3021,14,3052,31,3077,56,3094,88,3101,9904,3101,9935,3094,9960,3077,9977,3052,9984,3021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519" o:spid="_x0000_s1519" style="position:absolute;left:7;top:7;height:3094;width:9976;" filled="f" stroked="t" coordorigin="8,8" coordsize="9976,3094" path="m88,8l9904,8,9935,14,9960,31,9977,56,9984,88,9984,3021,9977,3052,9960,3077,9935,3094,9904,3101,88,3101,56,3094,31,3077,14,3052,8,3021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520" o:spid="_x0000_s1520" o:spt="202" type="#_x0000_t202" style="position:absolute;left:15;top:15;height:307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/\d+/g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336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regex.lastIndex, regex.exec(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"123abc34def"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 console.log( regex.lastIndex, regex.exec(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"123abc34def"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 console.log( regex.lastIndex, regex.exec(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"123abc34def"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 console.log( regex.lastIndex, regex.exec(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"123abc34def"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64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0 ["123", index: 0, input: "123abc34def"]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3 ["34", index: 6, input: "123abc34def"]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8 null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0 ["123", index: 0, input: "123abc34def"]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20"/>
        <w:ind w:left="0"/>
        <w:rPr>
          <w:sz w:val="6"/>
        </w:rPr>
      </w:pPr>
    </w:p>
    <w:p>
      <w:pPr>
        <w:pStyle w:val="7"/>
        <w:spacing w:line="416" w:lineRule="exact"/>
      </w:pPr>
      <w:r>
        <w:rPr>
          <w:color w:val="333333"/>
        </w:rPr>
        <w:t>具体分析如下：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521" o:spid="_x0000_s1521" o:spt="203" style="position:absolute;left:0pt;margin-left:47.85pt;margin-top:10.3pt;height:37.5pt;width:499.55pt;mso-position-horizontal-relative:page;mso-wrap-distance-bottom:0pt;mso-wrap-distance-top:0pt;z-index:7168;mso-width-relative:page;mso-height-relative:page;" coordorigin="957,207" coordsize="9991,750">
            <o:lock v:ext="edit"/>
            <v:shape id="_x0000_s1522" o:spid="_x0000_s1522" style="position:absolute;left:964;top:214;height:735;width:9976;" fillcolor="#F5F5F5" filled="t" stroked="f" coordorigin="965,214" coordsize="9976,735" path="m10861,214l1045,214,1014,221,988,238,971,263,965,294,965,869,971,900,988,926,1014,943,1045,949,10861,949,10892,943,10917,926,10935,900,10941,86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523" o:spid="_x0000_s1523" style="position:absolute;left:964;top:214;height:735;width:9976;" filled="f" stroked="t" coordorigin="965,214" coordsize="9976,735" path="m1045,214l10861,214,10892,221,10917,238,10935,263,10941,294,10941,869,10935,900,10917,926,10892,943,10861,949,1045,949,1014,943,988,926,971,900,965,86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524" o:spid="_x0000_s1524" o:spt="202" type="#_x0000_t202" style="position:absolute;left:972;top:221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/\d+/g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当生成一个正则时，引擎会对其进行编译。报错与否出现这这个阶段。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525" o:spid="_x0000_s1525" o:spt="203" style="position:absolute;left:0pt;margin-left:47.85pt;margin-top:10.3pt;height:37.5pt;width:499.55pt;mso-position-horizontal-relative:page;mso-wrap-distance-bottom:0pt;mso-wrap-distance-top:0pt;z-index:7168;mso-width-relative:page;mso-height-relative:page;" coordorigin="957,207" coordsize="9991,750">
            <o:lock v:ext="edit"/>
            <v:shape id="_x0000_s1526" o:spid="_x0000_s1526" style="position:absolute;left:964;top:214;height:735;width:9976;" fillcolor="#F5F5F5" filled="t" stroked="f" coordorigin="965,214" coordsize="9976,735" path="m10861,214l1045,214,1014,221,988,238,971,263,965,294,965,869,971,900,988,926,1014,943,1045,949,10861,949,10892,943,10917,926,10935,900,10941,86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527" o:spid="_x0000_s1527" style="position:absolute;left:964;top:214;height:735;width:9976;" filled="f" stroked="t" coordorigin="965,214" coordsize="9976,735" path="m1045,214l10861,214,10892,221,10917,238,10935,263,10941,294,10941,869,10935,900,10917,926,10892,943,10861,949,1045,949,1014,943,988,926,971,900,965,86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528" o:spid="_x0000_s1528" o:spt="202" type="#_x0000_t202" style="position:absolute;left:972;top:221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regex.exec(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"123abc34def"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当尝试匹配时，需要确定从哪一位置开始匹配。一般情形都是字符串的开头，即第 </w:t>
      </w:r>
      <w:r>
        <w:rPr>
          <w:rFonts w:hint="eastAsia" w:ascii="Noto Sans Mono CJK JP Regular" w:eastAsia="Noto Sans Mono CJK JP Regular"/>
          <w:color w:val="333333"/>
        </w:rPr>
        <w:t xml:space="preserve">0 </w:t>
      </w:r>
      <w:r>
        <w:rPr>
          <w:color w:val="333333"/>
        </w:rPr>
        <w:t>位。</w:t>
      </w:r>
    </w:p>
    <w:p>
      <w:pPr>
        <w:pStyle w:val="7"/>
        <w:spacing w:before="166"/>
      </w:pPr>
      <w:r>
        <w:rPr>
          <w:color w:val="333333"/>
        </w:rPr>
        <w:t xml:space="preserve">但当使用 </w:t>
      </w:r>
      <w:r>
        <w:rPr>
          <w:rFonts w:hint="eastAsia" w:ascii="Noto Sans Mono CJK JP Regular" w:eastAsia="Noto Sans Mono CJK JP Regular"/>
          <w:color w:val="B02045"/>
        </w:rPr>
        <w:t xml:space="preserve">test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 xml:space="preserve">exec </w:t>
      </w:r>
      <w:r>
        <w:rPr>
          <w:color w:val="333333"/>
        </w:rPr>
        <w:t xml:space="preserve">方法，且正则有 </w:t>
      </w:r>
      <w:r>
        <w:rPr>
          <w:rFonts w:hint="eastAsia" w:ascii="Noto Sans Mono CJK JP Regular" w:eastAsia="Noto Sans Mono CJK JP Regular"/>
          <w:color w:val="B02045"/>
        </w:rPr>
        <w:t xml:space="preserve">g </w:t>
      </w:r>
      <w:r>
        <w:rPr>
          <w:color w:val="333333"/>
        </w:rPr>
        <w:t xml:space="preserve">时，起始位置是从正则对象的 </w:t>
      </w:r>
      <w:r>
        <w:rPr>
          <w:rFonts w:hint="eastAsia" w:ascii="Noto Sans Mono CJK JP Regular" w:eastAsia="Noto Sans Mono CJK JP Regular"/>
          <w:color w:val="B02045"/>
        </w:rPr>
        <w:t xml:space="preserve">lastIndex </w:t>
      </w:r>
      <w:r>
        <w:rPr>
          <w:color w:val="333333"/>
        </w:rPr>
        <w:t>属性开始。</w:t>
      </w:r>
    </w:p>
    <w:p>
      <w:pPr>
        <w:pStyle w:val="7"/>
        <w:spacing w:before="166" w:line="312" w:lineRule="auto"/>
        <w:ind w:right="4218"/>
      </w:pPr>
      <w:r>
        <w:rPr>
          <w:color w:val="333333"/>
        </w:rPr>
        <w:t xml:space="preserve">因此第一次 </w:t>
      </w:r>
      <w:r>
        <w:rPr>
          <w:rFonts w:hint="eastAsia" w:ascii="Noto Sans Mono CJK JP Regular" w:eastAsia="Noto Sans Mono CJK JP Regular"/>
          <w:color w:val="B02045"/>
        </w:rPr>
        <w:t xml:space="preserve">exec </w:t>
      </w:r>
      <w:r>
        <w:rPr>
          <w:color w:val="333333"/>
        </w:rPr>
        <w:t xml:space="preserve">是从第 </w:t>
      </w:r>
      <w:r>
        <w:rPr>
          <w:rFonts w:hint="eastAsia" w:ascii="Noto Sans Mono CJK JP Regular" w:eastAsia="Noto Sans Mono CJK JP Regular"/>
          <w:color w:val="333333"/>
        </w:rPr>
        <w:t xml:space="preserve">0 </w:t>
      </w:r>
      <w:r>
        <w:rPr>
          <w:color w:val="333333"/>
        </w:rPr>
        <w:t xml:space="preserve">位开始，而第二次是从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开始的。设定好起始位置后，就开始尝试匹配了。</w:t>
      </w:r>
    </w:p>
    <w:p>
      <w:pPr>
        <w:pStyle w:val="7"/>
        <w:spacing w:before="93" w:line="192" w:lineRule="auto"/>
        <w:ind w:right="123"/>
      </w:pPr>
      <w:r>
        <w:rPr>
          <w:color w:val="333333"/>
        </w:rPr>
        <w:t xml:space="preserve">比如第一次 </w:t>
      </w:r>
      <w:r>
        <w:rPr>
          <w:rFonts w:hint="eastAsia" w:ascii="Noto Sans Mono CJK JP Regular" w:eastAsia="Noto Sans Mono CJK JP Regular"/>
          <w:color w:val="B02045"/>
        </w:rPr>
        <w:t>exec</w:t>
      </w:r>
      <w:r>
        <w:rPr>
          <w:color w:val="333333"/>
        </w:rPr>
        <w:t xml:space="preserve">，从 </w:t>
      </w:r>
      <w:r>
        <w:rPr>
          <w:rFonts w:hint="eastAsia" w:ascii="Noto Sans Mono CJK JP Regular" w:eastAsia="Noto Sans Mono CJK JP Regular"/>
          <w:color w:val="333333"/>
        </w:rPr>
        <w:t xml:space="preserve">0 </w:t>
      </w:r>
      <w:r>
        <w:rPr>
          <w:color w:val="333333"/>
        </w:rPr>
        <w:t xml:space="preserve">开始，去尝试匹配，并且成功地匹配到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个数字。此时结束时的下标是 </w:t>
      </w:r>
      <w:r>
        <w:rPr>
          <w:rFonts w:hint="eastAsia" w:ascii="Noto Sans Mono CJK JP Regular" w:eastAsia="Noto Sans Mono CJK JP Regular"/>
          <w:color w:val="333333"/>
        </w:rPr>
        <w:t>2</w:t>
      </w:r>
      <w:r>
        <w:rPr>
          <w:color w:val="333333"/>
        </w:rPr>
        <w:t xml:space="preserve">，因此下一次的起始位置是 </w:t>
      </w:r>
      <w:r>
        <w:rPr>
          <w:rFonts w:hint="eastAsia" w:ascii="Noto Sans Mono CJK JP Regular" w:eastAsia="Noto Sans Mono CJK JP Regular"/>
          <w:color w:val="333333"/>
        </w:rPr>
        <w:t>3</w:t>
      </w:r>
      <w:r>
        <w:rPr>
          <w:color w:val="333333"/>
        </w:rPr>
        <w:t>。</w:t>
      </w:r>
    </w:p>
    <w:p>
      <w:pPr>
        <w:pStyle w:val="7"/>
        <w:spacing w:before="20"/>
        <w:ind w:left="0"/>
        <w:rPr>
          <w:sz w:val="11"/>
        </w:rPr>
      </w:pPr>
    </w:p>
    <w:p>
      <w:pPr>
        <w:pStyle w:val="7"/>
        <w:spacing w:before="1" w:line="192" w:lineRule="auto"/>
        <w:ind w:right="123"/>
        <w:jc w:val="both"/>
      </w:pPr>
      <w:r>
        <w:rPr>
          <w:color w:val="333333"/>
        </w:rPr>
        <w:t xml:space="preserve">而第二次，起始下标是 </w:t>
      </w:r>
      <w:r>
        <w:rPr>
          <w:rFonts w:hint="eastAsia" w:ascii="Noto Sans Mono CJK JP Regular" w:eastAsia="Noto Sans Mono CJK JP Regular"/>
          <w:color w:val="333333"/>
        </w:rPr>
        <w:t>3</w:t>
      </w:r>
      <w:r>
        <w:rPr>
          <w:color w:val="333333"/>
          <w:spacing w:val="2"/>
        </w:rPr>
        <w:t xml:space="preserve">，但第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  <w:spacing w:val="2"/>
        </w:rPr>
        <w:t xml:space="preserve">个字符是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>，并不是数字。但此时并不会直接报匹配失败，而是移动到</w:t>
      </w:r>
      <w:r>
        <w:rPr>
          <w:color w:val="333333"/>
          <w:spacing w:val="1"/>
        </w:rPr>
        <w:t xml:space="preserve">下一位置，即从第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位开始继续尝试匹配，但该字符是  </w:t>
      </w:r>
      <w:r>
        <w:rPr>
          <w:rFonts w:hint="eastAsia" w:ascii="Noto Sans Mono CJK JP Regular" w:eastAsia="Noto Sans Mono CJK JP Regular"/>
          <w:color w:val="B02045"/>
        </w:rPr>
        <w:t>"b"</w:t>
      </w:r>
      <w:r>
        <w:rPr>
          <w:color w:val="333333"/>
        </w:rPr>
        <w:t xml:space="preserve">，也不是数字。再移动到下一位，是  </w:t>
      </w:r>
      <w:r>
        <w:rPr>
          <w:rFonts w:hint="eastAsia" w:ascii="Noto Sans Mono CJK JP Regular" w:eastAsia="Noto Sans Mono CJK JP Regular"/>
          <w:color w:val="B02045"/>
        </w:rPr>
        <w:t xml:space="preserve">"c" </w:t>
      </w:r>
      <w:r>
        <w:rPr>
          <w:color w:val="333333"/>
        </w:rPr>
        <w:t xml:space="preserve">仍不行，再移动一位是数字  </w:t>
      </w:r>
      <w:r>
        <w:rPr>
          <w:rFonts w:hint="eastAsia" w:ascii="Noto Sans Mono CJK JP Regular" w:eastAsia="Noto Sans Mono CJK JP Regular"/>
          <w:color w:val="B02045"/>
        </w:rPr>
        <w:t>"3"</w:t>
      </w:r>
      <w:r>
        <w:rPr>
          <w:color w:val="333333"/>
          <w:spacing w:val="1"/>
        </w:rPr>
        <w:t xml:space="preserve">，此时匹配到了两位数字  </w:t>
      </w:r>
      <w:r>
        <w:rPr>
          <w:rFonts w:hint="eastAsia" w:ascii="Noto Sans Mono CJK JP Regular" w:eastAsia="Noto Sans Mono CJK JP Regular"/>
          <w:color w:val="B02045"/>
        </w:rPr>
        <w:t>"34"</w:t>
      </w:r>
      <w:r>
        <w:rPr>
          <w:color w:val="333333"/>
        </w:rPr>
        <w:t xml:space="preserve">。此时，下一次匹配的位置是  </w:t>
      </w:r>
      <w:r>
        <w:rPr>
          <w:rFonts w:hint="eastAsia" w:ascii="Noto Sans Mono CJK JP Regular" w:eastAsia="Noto Sans Mono CJK JP Regular"/>
          <w:color w:val="B02045"/>
        </w:rPr>
        <w:t>"d"</w:t>
      </w:r>
      <w:r>
        <w:rPr>
          <w:rFonts w:hint="eastAsia" w:ascii="Noto Sans Mono CJK JP Regular" w:eastAsia="Noto Sans Mono CJK JP Regular"/>
          <w:color w:val="B02045"/>
          <w:spacing w:val="2"/>
        </w:rPr>
        <w:t xml:space="preserve"> </w:t>
      </w:r>
      <w:r>
        <w:rPr>
          <w:color w:val="333333"/>
        </w:rPr>
        <w:t xml:space="preserve">的位置，即第 </w:t>
      </w:r>
      <w:r>
        <w:rPr>
          <w:rFonts w:hint="eastAsia" w:ascii="Noto Sans Mono CJK JP Regular" w:eastAsia="Noto Sans Mono CJK JP Regular"/>
          <w:color w:val="333333"/>
        </w:rPr>
        <w:t>8</w:t>
      </w:r>
      <w:r>
        <w:rPr>
          <w:rFonts w:hint="eastAsia" w:ascii="Noto Sans Mono CJK JP Regular" w:eastAsia="Noto Sans Mono CJK JP Regular"/>
          <w:color w:val="333333"/>
          <w:spacing w:val="-48"/>
        </w:rPr>
        <w:t xml:space="preserve"> </w:t>
      </w:r>
      <w:r>
        <w:rPr>
          <w:color w:val="333333"/>
        </w:rPr>
        <w:t>位 。</w:t>
      </w:r>
    </w:p>
    <w:p>
      <w:pPr>
        <w:pStyle w:val="7"/>
        <w:spacing w:before="189" w:line="400" w:lineRule="exact"/>
        <w:jc w:val="both"/>
      </w:pPr>
      <w:r>
        <w:rPr>
          <w:color w:val="333333"/>
        </w:rPr>
        <w:t xml:space="preserve">第三次，是从第 </w:t>
      </w:r>
      <w:r>
        <w:rPr>
          <w:rFonts w:hint="eastAsia" w:ascii="Noto Sans Mono CJK JP Regular" w:eastAsia="Noto Sans Mono CJK JP Regular"/>
          <w:color w:val="333333"/>
        </w:rPr>
        <w:t xml:space="preserve">8 </w:t>
      </w:r>
      <w:r>
        <w:rPr>
          <w:color w:val="333333"/>
        </w:rPr>
        <w:t xml:space="preserve">位开始匹配，直到试到最后一位，也没发现匹配的，因此匹配失败，返回 </w:t>
      </w:r>
      <w:r>
        <w:rPr>
          <w:rFonts w:hint="eastAsia" w:ascii="Noto Sans Mono CJK JP Regular" w:eastAsia="Noto Sans Mono CJK JP Regular"/>
          <w:color w:val="B02045"/>
        </w:rPr>
        <w:t>null</w:t>
      </w:r>
      <w:r>
        <w:rPr>
          <w:color w:val="333333"/>
        </w:rPr>
        <w:t>。同时设</w:t>
      </w:r>
    </w:p>
    <w:p>
      <w:pPr>
        <w:pStyle w:val="7"/>
        <w:spacing w:line="400" w:lineRule="exact"/>
        <w:jc w:val="both"/>
      </w:pPr>
      <w:r>
        <w:rPr>
          <w:color w:val="333333"/>
        </w:rPr>
        <w:t xml:space="preserve">置 </w:t>
      </w:r>
      <w:r>
        <w:rPr>
          <w:rFonts w:hint="eastAsia" w:ascii="Noto Sans Mono CJK JP Regular" w:eastAsia="Noto Sans Mono CJK JP Regular"/>
          <w:color w:val="B02045"/>
        </w:rPr>
        <w:t xml:space="preserve">lastIndex </w:t>
      </w:r>
      <w:r>
        <w:rPr>
          <w:color w:val="333333"/>
        </w:rPr>
        <w:t xml:space="preserve">为 </w:t>
      </w:r>
      <w:r>
        <w:rPr>
          <w:rFonts w:hint="eastAsia" w:ascii="Noto Sans Mono CJK JP Regular" w:eastAsia="Noto Sans Mono CJK JP Regular"/>
          <w:color w:val="333333"/>
        </w:rPr>
        <w:t>0</w:t>
      </w:r>
      <w:r>
        <w:rPr>
          <w:color w:val="333333"/>
        </w:rPr>
        <w:t>，即，如要再尝试匹配的话，需从头开始。</w:t>
      </w:r>
    </w:p>
    <w:p>
      <w:pPr>
        <w:pStyle w:val="7"/>
        <w:spacing w:before="166"/>
        <w:jc w:val="both"/>
      </w:pPr>
      <w:r>
        <w:rPr>
          <w:color w:val="333333"/>
        </w:rPr>
        <w:t xml:space="preserve">从上面可以看出，匹配会出现效率问题，主要出现在上面的第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阶段和第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>阶段。</w:t>
      </w:r>
    </w:p>
    <w:p>
      <w:pPr>
        <w:pStyle w:val="7"/>
        <w:spacing w:before="131"/>
        <w:jc w:val="both"/>
      </w:pPr>
      <w:r>
        <w:rPr>
          <w:color w:val="333333"/>
        </w:rPr>
        <w:t>因此，主要优化手法也是针对这两阶段的。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3" w:after="0" w:line="240" w:lineRule="auto"/>
        <w:ind w:left="1034" w:right="0" w:hanging="910"/>
        <w:jc w:val="both"/>
      </w:pPr>
      <w:bookmarkStart w:id="237" w:name="_bookmark87"/>
      <w:bookmarkEnd w:id="237"/>
      <w:bookmarkStart w:id="238" w:name="6.4.1. 使用具体型字符组来代替通配符，来消除回溯"/>
      <w:bookmarkEnd w:id="238"/>
      <w:bookmarkStart w:id="239" w:name="_bookmark87"/>
      <w:bookmarkEnd w:id="239"/>
      <w:r>
        <w:rPr>
          <w:color w:val="B93825"/>
        </w:rPr>
        <w:t>使用具体型字符组来代替通配符，来消除回溯</w:t>
      </w:r>
    </w:p>
    <w:p>
      <w:pPr>
        <w:pStyle w:val="7"/>
        <w:spacing w:before="23"/>
        <w:jc w:val="both"/>
      </w:pPr>
      <w:r>
        <w:rPr>
          <w:color w:val="333333"/>
        </w:rPr>
        <w:t>而在第三阶段，最大的问题就是回溯。</w:t>
      </w:r>
    </w:p>
    <w:p>
      <w:pPr>
        <w:pStyle w:val="7"/>
        <w:spacing w:before="166"/>
        <w:jc w:val="both"/>
      </w:pPr>
      <w:r>
        <w:rPr>
          <w:color w:val="333333"/>
        </w:rPr>
        <w:t xml:space="preserve">例如，匹配双引用号之间的字符。如，匹配字符串 </w:t>
      </w:r>
      <w:r>
        <w:rPr>
          <w:rFonts w:hint="eastAsia" w:ascii="Noto Sans Mono CJK JP Regular" w:eastAsia="Noto Sans Mono CJK JP Regular"/>
          <w:color w:val="B02045"/>
        </w:rPr>
        <w:t xml:space="preserve">123"abc"456 </w:t>
      </w:r>
      <w:r>
        <w:rPr>
          <w:color w:val="333333"/>
        </w:rPr>
        <w:t xml:space="preserve">中的 </w:t>
      </w:r>
      <w:r>
        <w:rPr>
          <w:rFonts w:hint="eastAsia" w:ascii="Noto Sans Mono CJK JP Regular" w:eastAsia="Noto Sans Mono CJK JP Regular"/>
          <w:color w:val="B02045"/>
        </w:rPr>
        <w:t>"abc"</w:t>
      </w:r>
      <w:r>
        <w:rPr>
          <w:color w:val="333333"/>
        </w:rPr>
        <w:t>。</w:t>
      </w:r>
    </w:p>
    <w:p>
      <w:pPr>
        <w:spacing w:after="0"/>
        <w:jc w:val="both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69"/>
      </w:pPr>
      <w:r>
        <w:rPr>
          <w:color w:val="333333"/>
        </w:rPr>
        <w:t>如果正则用的是：</w:t>
      </w:r>
      <w:r>
        <w:rPr>
          <w:rFonts w:hint="eastAsia" w:ascii="Noto Sans Mono CJK JP Regular" w:eastAsia="Noto Sans Mono CJK JP Regular"/>
          <w:color w:val="B02045"/>
        </w:rPr>
        <w:t>/".*"/</w:t>
      </w:r>
      <w:r>
        <w:rPr>
          <w:color w:val="333333"/>
        </w:rPr>
        <w:t xml:space="preserve">，会在第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 xml:space="preserve">阶段产生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次回溯（粉色表示 </w:t>
      </w:r>
      <w:r>
        <w:rPr>
          <w:rFonts w:hint="eastAsia" w:ascii="Noto Sans Mono CJK JP Regular" w:eastAsia="Noto Sans Mono CJK JP Regular"/>
          <w:color w:val="B02045"/>
        </w:rPr>
        <w:t xml:space="preserve">.* </w:t>
      </w:r>
      <w:r>
        <w:rPr>
          <w:color w:val="333333"/>
        </w:rPr>
        <w:t>匹配的内容）：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7168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5257800" cy="576580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6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30"/>
      </w:pPr>
      <w:r>
        <w:rPr>
          <w:color w:val="333333"/>
        </w:rPr>
        <w:t>如果正则用的是：</w:t>
      </w:r>
      <w:r>
        <w:rPr>
          <w:rFonts w:hint="eastAsia" w:ascii="Noto Sans Mono CJK JP Regular" w:eastAsia="Noto Sans Mono CJK JP Regular"/>
          <w:color w:val="B02045"/>
        </w:rPr>
        <w:t>/".*?"/</w:t>
      </w:r>
      <w:r>
        <w:rPr>
          <w:color w:val="333333"/>
        </w:rPr>
        <w:t xml:space="preserve">，会产生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 xml:space="preserve">次回溯（粉色表示 </w:t>
      </w:r>
      <w:r>
        <w:rPr>
          <w:rFonts w:hint="eastAsia" w:ascii="Noto Sans Mono CJK JP Regular" w:eastAsia="Noto Sans Mono CJK JP Regular"/>
          <w:color w:val="B02045"/>
        </w:rPr>
        <w:t xml:space="preserve">.*? </w:t>
      </w:r>
      <w:r>
        <w:rPr>
          <w:color w:val="333333"/>
        </w:rPr>
        <w:t>匹配的内容）：</w:t>
      </w:r>
    </w:p>
    <w:p>
      <w:pPr>
        <w:pStyle w:val="7"/>
        <w:spacing w:before="5"/>
        <w:ind w:left="0"/>
        <w:rPr>
          <w:sz w:val="8"/>
        </w:rPr>
      </w:pPr>
      <w:r>
        <w:drawing>
          <wp:anchor distT="0" distB="0" distL="0" distR="0" simplePos="0" relativeHeight="7168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135890</wp:posOffset>
            </wp:positionV>
            <wp:extent cx="5257800" cy="2497455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86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4"/>
      </w:pPr>
      <w:r>
        <w:rPr>
          <w:color w:val="333333"/>
        </w:rPr>
        <w:t>因为回溯的存在，需要引擎保存多种可能中未尝试过的状态，以便后续回溯时使用。注定要占用一定的内存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50"/>
      </w:pPr>
      <w:r>
        <w:pict>
          <v:line id="_x0000_s1529" o:spid="_x0000_s1529" o:spt="20" style="position:absolute;left:0pt;margin-left:48.2pt;margin-top:4.7pt;height:0pt;width:498.75pt;mso-position-horizontal-relative:page;z-index:-124928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>此时要使用具体化的字符组，来代替通配符</w:t>
      </w:r>
      <w:r>
        <w:rPr>
          <w:rFonts w:hint="eastAsia" w:ascii="Noto Sans Mono CJK JP Regular" w:eastAsia="Noto Sans Mono CJK JP Regular"/>
          <w:color w:val="333333"/>
        </w:rPr>
        <w:t>.</w:t>
      </w:r>
      <w:r>
        <w:rPr>
          <w:color w:val="333333"/>
        </w:rPr>
        <w:t xml:space="preserve">，以便消除不必要的字符，此时使用正则 </w:t>
      </w:r>
      <w:r>
        <w:rPr>
          <w:rFonts w:hint="eastAsia" w:ascii="Noto Sans Mono CJK JP Regular" w:eastAsia="Noto Sans Mono CJK JP Regular"/>
          <w:color w:val="B02045"/>
        </w:rPr>
        <w:t>/"[^"]*"/</w:t>
      </w:r>
      <w:r>
        <w:rPr>
          <w:color w:val="333333"/>
        </w:rPr>
        <w:t>，即可。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240" w:name="_bookmark88"/>
      <w:bookmarkEnd w:id="240"/>
      <w:bookmarkStart w:id="241" w:name="_bookmark88"/>
      <w:bookmarkEnd w:id="241"/>
      <w:bookmarkStart w:id="242" w:name="6.4.2. 使用非捕获型分组"/>
      <w:bookmarkEnd w:id="242"/>
      <w:r>
        <w:rPr>
          <w:color w:val="B93825"/>
        </w:rPr>
        <w:t>使用非捕获型分组</w:t>
      </w:r>
    </w:p>
    <w:p>
      <w:pPr>
        <w:pStyle w:val="7"/>
        <w:spacing w:before="23" w:line="312" w:lineRule="auto"/>
        <w:ind w:right="2118"/>
      </w:pPr>
      <w:r>
        <w:rPr>
          <w:color w:val="333333"/>
        </w:rPr>
        <w:t>因为括号的作用之一是，可以捕获分组和分支里的数据。那么就需要内存来保存它们。当我们不需要使用分组引用和反向引用时，此时可以使用非捕获分组。</w:t>
      </w:r>
    </w:p>
    <w:p>
      <w:pPr>
        <w:pStyle w:val="7"/>
        <w:spacing w:before="31"/>
      </w:pPr>
      <w:r>
        <w:rPr>
          <w:color w:val="333333"/>
        </w:rPr>
        <w:t>例如，</w:t>
      </w:r>
      <w:r>
        <w:rPr>
          <w:rFonts w:hint="eastAsia" w:ascii="Noto Sans Mono CJK JP Regular" w:eastAsia="Noto Sans Mono CJK JP Regular"/>
          <w:color w:val="B02045"/>
        </w:rPr>
        <w:t xml:space="preserve">/^[-]?(\d\.\d+|\d+|\.\d+)$/ </w:t>
      </w:r>
      <w:r>
        <w:rPr>
          <w:color w:val="333333"/>
        </w:rPr>
        <w:t>可以修改成：</w:t>
      </w:r>
      <w:r>
        <w:rPr>
          <w:rFonts w:hint="eastAsia" w:ascii="Noto Sans Mono CJK JP Regular" w:eastAsia="Noto Sans Mono CJK JP Regular"/>
          <w:color w:val="B02045"/>
        </w:rPr>
        <w:t>/^[-]?(?:\d\.\d+|\d+|\.\d+)$/</w:t>
      </w:r>
      <w:r>
        <w:rPr>
          <w:color w:val="333333"/>
        </w:rPr>
        <w:t>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2" w:after="0" w:line="240" w:lineRule="auto"/>
        <w:ind w:left="1034" w:right="0" w:hanging="910"/>
        <w:jc w:val="left"/>
      </w:pPr>
      <w:bookmarkStart w:id="243" w:name="_bookmark89"/>
      <w:bookmarkEnd w:id="243"/>
      <w:bookmarkStart w:id="244" w:name="_bookmark89"/>
      <w:bookmarkEnd w:id="244"/>
      <w:bookmarkStart w:id="245" w:name="6.4.3. 独立出确定字符"/>
      <w:bookmarkEnd w:id="245"/>
      <w:r>
        <w:rPr>
          <w:color w:val="B93825"/>
        </w:rPr>
        <w:t>独立出确定字符</w:t>
      </w:r>
    </w:p>
    <w:p>
      <w:pPr>
        <w:pStyle w:val="7"/>
        <w:spacing w:before="58"/>
      </w:pPr>
      <w:r>
        <w:rPr>
          <w:color w:val="333333"/>
        </w:rPr>
        <w:t>例如，</w:t>
      </w:r>
      <w:r>
        <w:rPr>
          <w:rFonts w:hint="eastAsia" w:ascii="Noto Sans Mono CJK JP Regular" w:eastAsia="Noto Sans Mono CJK JP Regular"/>
          <w:color w:val="B02045"/>
        </w:rPr>
        <w:t xml:space="preserve">/a+/ </w:t>
      </w:r>
      <w:r>
        <w:rPr>
          <w:color w:val="333333"/>
        </w:rPr>
        <w:t xml:space="preserve">可以修改成 </w:t>
      </w:r>
      <w:r>
        <w:rPr>
          <w:rFonts w:hint="eastAsia" w:ascii="Noto Sans Mono CJK JP Regular" w:eastAsia="Noto Sans Mono CJK JP Regular"/>
          <w:color w:val="B02045"/>
        </w:rPr>
        <w:t>/aa*/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 xml:space="preserve">因为后者能比前者多确定了字符 </w:t>
      </w:r>
      <w:r>
        <w:rPr>
          <w:rFonts w:hint="eastAsia" w:ascii="Noto Sans Mono CJK JP Regular" w:eastAsia="Noto Sans Mono CJK JP Regular"/>
          <w:color w:val="B02045"/>
        </w:rPr>
        <w:t>"a"</w:t>
      </w:r>
      <w:r>
        <w:rPr>
          <w:color w:val="333333"/>
        </w:rPr>
        <w:t>。这样会在第四步中，加快判断是否匹配失败，进而加快移位的速度。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246" w:name="_bookmark90"/>
      <w:bookmarkEnd w:id="246"/>
      <w:bookmarkStart w:id="247" w:name="_bookmark90"/>
      <w:bookmarkEnd w:id="247"/>
      <w:bookmarkStart w:id="248" w:name="6.4.4. 提取分支公共部分"/>
      <w:bookmarkEnd w:id="248"/>
      <w:r>
        <w:rPr>
          <w:color w:val="B93825"/>
        </w:rPr>
        <w:t>提取分支公共部分</w:t>
      </w:r>
    </w:p>
    <w:p>
      <w:pPr>
        <w:pStyle w:val="7"/>
        <w:spacing w:before="58" w:line="319" w:lineRule="auto"/>
        <w:ind w:right="5688"/>
        <w:jc w:val="both"/>
      </w:pPr>
      <w:r>
        <w:rPr>
          <w:color w:val="333333"/>
        </w:rPr>
        <w:t>比如，</w:t>
      </w:r>
      <w:r>
        <w:rPr>
          <w:rFonts w:hint="eastAsia" w:ascii="Noto Sans Mono CJK JP Regular" w:eastAsia="Noto Sans Mono CJK JP Regular"/>
          <w:color w:val="B02045"/>
        </w:rPr>
        <w:t xml:space="preserve">/^abc|^def/ </w:t>
      </w:r>
      <w:r>
        <w:rPr>
          <w:color w:val="333333"/>
        </w:rPr>
        <w:t xml:space="preserve">修改成 </w:t>
      </w:r>
      <w:r>
        <w:rPr>
          <w:rFonts w:hint="eastAsia" w:ascii="Noto Sans Mono CJK JP Regular" w:eastAsia="Noto Sans Mono CJK JP Regular"/>
          <w:color w:val="B02045"/>
        </w:rPr>
        <w:t>/^(?:abc|def)/</w:t>
      </w:r>
      <w:r>
        <w:rPr>
          <w:color w:val="333333"/>
        </w:rPr>
        <w:t xml:space="preserve">。又比如， </w:t>
      </w:r>
      <w:r>
        <w:rPr>
          <w:rFonts w:hint="eastAsia" w:ascii="Noto Sans Mono CJK JP Regular" w:eastAsia="Noto Sans Mono CJK JP Regular"/>
          <w:color w:val="B02045"/>
        </w:rPr>
        <w:t>/this|that/</w:t>
      </w:r>
      <w:r>
        <w:rPr>
          <w:color w:val="333333"/>
        </w:rPr>
        <w:t xml:space="preserve">修改成 </w:t>
      </w:r>
      <w:r>
        <w:rPr>
          <w:rFonts w:hint="eastAsia" w:ascii="Noto Sans Mono CJK JP Regular" w:eastAsia="Noto Sans Mono CJK JP Regular"/>
          <w:color w:val="B02045"/>
        </w:rPr>
        <w:t>/th(?:is|at)/</w:t>
      </w:r>
      <w:r>
        <w:rPr>
          <w:color w:val="333333"/>
        </w:rPr>
        <w:t>。这样做，可以减少匹配过程中可消除的重复。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29" w:after="0" w:line="240" w:lineRule="auto"/>
        <w:ind w:left="1034" w:right="0" w:hanging="910"/>
        <w:jc w:val="left"/>
      </w:pPr>
      <w:bookmarkStart w:id="249" w:name="_bookmark91"/>
      <w:bookmarkEnd w:id="249"/>
      <w:bookmarkStart w:id="250" w:name="_bookmark91"/>
      <w:bookmarkEnd w:id="250"/>
      <w:bookmarkStart w:id="251" w:name="6.4.5. 减少分支的数量，缩小它们的范围"/>
      <w:bookmarkEnd w:id="251"/>
      <w:r>
        <w:rPr>
          <w:color w:val="B93825"/>
        </w:rPr>
        <w:t>减少分支的数量，缩小它们的范围</w:t>
      </w:r>
    </w:p>
    <w:p>
      <w:pPr>
        <w:pStyle w:val="7"/>
        <w:spacing w:before="58"/>
      </w:pPr>
      <w:r>
        <w:rPr>
          <w:rFonts w:hint="eastAsia" w:ascii="Noto Sans Mono CJK JP Regular" w:eastAsia="Noto Sans Mono CJK JP Regular"/>
          <w:color w:val="B02045"/>
        </w:rPr>
        <w:t xml:space="preserve">/red|read/ </w:t>
      </w:r>
      <w:r>
        <w:rPr>
          <w:color w:val="333333"/>
        </w:rPr>
        <w:t xml:space="preserve">可以修改成 </w:t>
      </w:r>
      <w:r>
        <w:rPr>
          <w:rFonts w:hint="eastAsia" w:ascii="Noto Sans Mono CJK JP Regular" w:eastAsia="Noto Sans Mono CJK JP Regular"/>
          <w:color w:val="B02045"/>
        </w:rPr>
        <w:t>/rea?d/</w:t>
      </w:r>
      <w:r>
        <w:rPr>
          <w:color w:val="333333"/>
        </w:rPr>
        <w:t>。</w:t>
      </w:r>
    </w:p>
    <w:p>
      <w:pPr>
        <w:pStyle w:val="7"/>
        <w:spacing w:before="132"/>
      </w:pPr>
      <w:r>
        <w:rPr>
          <w:color w:val="333333"/>
        </w:rPr>
        <w:t>此时分支和量词产生的回溯的成本是不一样的。但这样优化后，可读性会降低的。</w:t>
      </w:r>
    </w:p>
    <w:p>
      <w:pPr>
        <w:pStyle w:val="7"/>
        <w:spacing w:before="14"/>
        <w:ind w:left="0"/>
        <w:rPr>
          <w:sz w:val="13"/>
        </w:rPr>
      </w:pPr>
      <w:r>
        <w:pict>
          <v:line id="_x0000_s1530" o:spid="_x0000_s1530" o:spt="20" style="position:absolute;left:0pt;margin-left:48.2pt;margin-top:16.7pt;height:0pt;width:498.75pt;mso-position-horizontal-relative:page;mso-wrap-distance-bottom:0pt;mso-wrap-distance-top:0pt;z-index:716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5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252" w:name="_bookmark92"/>
      <w:bookmarkEnd w:id="252"/>
      <w:bookmarkStart w:id="253" w:name="_bookmark92"/>
      <w:bookmarkEnd w:id="253"/>
      <w:bookmarkStart w:id="254" w:name="6.5. 本章小结"/>
      <w:bookmarkEnd w:id="254"/>
      <w:r>
        <w:rPr>
          <w:color w:val="B93825"/>
        </w:rPr>
        <w:t>本章小结</w:t>
      </w:r>
    </w:p>
    <w:p>
      <w:pPr>
        <w:pStyle w:val="7"/>
        <w:spacing w:line="436" w:lineRule="exact"/>
      </w:pPr>
      <w:r>
        <w:rPr>
          <w:color w:val="333333"/>
        </w:rPr>
        <w:t>本章涉及的内容并不多。</w:t>
      </w:r>
    </w:p>
    <w:p>
      <w:pPr>
        <w:pStyle w:val="7"/>
        <w:spacing w:before="131" w:line="312" w:lineRule="auto"/>
        <w:ind w:right="3378"/>
        <w:jc w:val="both"/>
      </w:pPr>
      <w:r>
        <w:rPr>
          <w:color w:val="333333"/>
        </w:rPr>
        <w:t>一般情况下，针对某问题能写出一个满足需求的正则，基本上就可以了。至于准确性和效率方面的追求，纯属看个人要求了。我觉得够用就行了。关于准确性，本章关心的是最常用的解决思路：</w:t>
      </w:r>
    </w:p>
    <w:p>
      <w:pPr>
        <w:pStyle w:val="7"/>
        <w:spacing w:line="439" w:lineRule="exact"/>
        <w:jc w:val="both"/>
      </w:pPr>
      <w:r>
        <w:rPr>
          <w:color w:val="333333"/>
        </w:rPr>
        <w:t>针对每种情形，分别写出正则，然用分支把它们合并在一起，再提取分支公共部分，就能得到准确的正则。</w:t>
      </w:r>
    </w:p>
    <w:p>
      <w:pPr>
        <w:pStyle w:val="7"/>
        <w:spacing w:before="132"/>
        <w:jc w:val="both"/>
      </w:pPr>
      <w:r>
        <w:rPr>
          <w:color w:val="333333"/>
        </w:rPr>
        <w:t>至于优化，本章没有为了凑数，去写一大堆。了解了匹配原理，常见的优化手法也就这么几种。</w:t>
      </w:r>
    </w:p>
    <w:p>
      <w:pPr>
        <w:spacing w:after="0"/>
        <w:jc w:val="both"/>
        <w:sectPr>
          <w:headerReference r:id="rId27" w:type="default"/>
          <w:pgSz w:w="11910" w:h="16840"/>
          <w:pgMar w:top="500" w:right="840" w:bottom="520" w:left="840" w:header="253" w:footer="323" w:gutter="0"/>
        </w:sectPr>
      </w:pPr>
    </w:p>
    <w:p>
      <w:pPr>
        <w:pStyle w:val="2"/>
        <w:numPr>
          <w:ilvl w:val="0"/>
          <w:numId w:val="15"/>
        </w:numPr>
        <w:tabs>
          <w:tab w:val="left" w:pos="784"/>
          <w:tab w:val="left" w:pos="785"/>
          <w:tab w:val="left" w:pos="2324"/>
        </w:tabs>
        <w:spacing w:before="0" w:after="0" w:line="889" w:lineRule="exact"/>
        <w:ind w:left="784" w:right="0" w:hanging="660"/>
        <w:jc w:val="left"/>
      </w:pPr>
      <w:r>
        <w:pict>
          <v:line id="_x0000_s1531" o:spid="_x0000_s1531" o:spt="20" style="position:absolute;left:0pt;margin-left:48.2pt;margin-top:4.75pt;height:0pt;width:498.75pt;mso-position-horizontal-relative:page;z-index:-124928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255" w:name="7. 第七章 正则表达式编程"/>
      <w:bookmarkEnd w:id="255"/>
      <w:bookmarkStart w:id="256" w:name="_bookmark93"/>
      <w:bookmarkEnd w:id="256"/>
      <w:bookmarkStart w:id="257" w:name="_bookmark93"/>
      <w:bookmarkEnd w:id="257"/>
      <w:r>
        <w:rPr>
          <w:color w:val="B93825"/>
        </w:rPr>
        <w:t>第七章</w:t>
      </w:r>
      <w:r>
        <w:rPr>
          <w:color w:val="B93825"/>
        </w:rPr>
        <w:tab/>
      </w:r>
      <w:r>
        <w:rPr>
          <w:color w:val="B93825"/>
        </w:rPr>
        <w:t>正则表达式编程</w:t>
      </w:r>
    </w:p>
    <w:p>
      <w:pPr>
        <w:pStyle w:val="7"/>
        <w:spacing w:line="419" w:lineRule="exact"/>
      </w:pPr>
      <w:r>
        <w:rPr>
          <w:color w:val="333333"/>
        </w:rPr>
        <w:t>什么叫知识，能指导我们实践的东西才叫知识。</w:t>
      </w:r>
    </w:p>
    <w:p>
      <w:pPr>
        <w:pStyle w:val="7"/>
        <w:spacing w:before="131"/>
      </w:pPr>
      <w:r>
        <w:rPr>
          <w:color w:val="333333"/>
        </w:rPr>
        <w:t>学习一样东西，如果不能使用，最多只能算作纸上谈兵。正则表达式的学习，也不例外。</w:t>
      </w:r>
    </w:p>
    <w:p>
      <w:pPr>
        <w:pStyle w:val="7"/>
        <w:spacing w:before="132"/>
      </w:pPr>
      <w:r>
        <w:rPr>
          <w:color w:val="333333"/>
        </w:rPr>
        <w:t>掌握了正则表达式的语法后，下一步，也是关键的一步，就是在真实世界中使用它。</w:t>
      </w:r>
    </w:p>
    <w:p>
      <w:pPr>
        <w:pStyle w:val="7"/>
        <w:spacing w:before="131" w:line="312" w:lineRule="auto"/>
        <w:ind w:right="3378"/>
      </w:pPr>
      <w:r>
        <w:rPr>
          <w:color w:val="333333"/>
        </w:rPr>
        <w:t>那么如何使用正则表达式呢？有哪些关键的点呢？本章就解决这个问题。内容包括：</w:t>
      </w:r>
    </w:p>
    <w:p>
      <w:pPr>
        <w:pStyle w:val="7"/>
        <w:spacing w:line="264" w:lineRule="auto"/>
        <w:ind w:left="484" w:right="7638"/>
      </w:pPr>
      <w:r>
        <w:fldChar w:fldCharType="begin"/>
      </w:r>
      <w:r>
        <w:instrText xml:space="preserve"> HYPERLINK \l "_bookmark94" </w:instrText>
      </w:r>
      <w:r>
        <w:fldChar w:fldCharType="separate"/>
      </w:r>
      <w:r>
        <w:rPr>
          <w:color w:val="418BCA"/>
        </w:rPr>
        <w:t>正则表达式的四种操作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"_bookmark99" </w:instrText>
      </w:r>
      <w:r>
        <w:fldChar w:fldCharType="separate"/>
      </w:r>
      <w:r>
        <w:rPr>
          <w:color w:val="418BCA"/>
        </w:rPr>
        <w:t>相关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"_bookmark99" </w:instrText>
      </w:r>
      <w:r>
        <w:fldChar w:fldCharType="separate"/>
      </w:r>
      <w:r>
        <w:rPr>
          <w:rFonts w:hint="eastAsia" w:ascii="Noto Sans Mono CJK JP Regular" w:eastAsia="Noto Sans Mono CJK JP Regular"/>
          <w:color w:val="418BCA"/>
        </w:rPr>
        <w:t>API</w:t>
      </w:r>
      <w:r>
        <w:rPr>
          <w:rFonts w:hint="eastAsia" w:ascii="Noto Sans Mono CJK JP Regular" w:eastAsia="Noto Sans Mono CJK JP Regular"/>
          <w:color w:val="418BCA"/>
        </w:rPr>
        <w:fldChar w:fldCharType="end"/>
      </w:r>
      <w:r>
        <w:fldChar w:fldCharType="begin"/>
      </w:r>
      <w:r>
        <w:instrText xml:space="preserve"> HYPERLINK \l "_bookmark99" </w:instrText>
      </w:r>
      <w:r>
        <w:fldChar w:fldCharType="separate"/>
      </w:r>
      <w:r>
        <w:rPr>
          <w:color w:val="418BCA"/>
        </w:rPr>
        <w:t>注意要点</w:t>
      </w:r>
      <w:r>
        <w:rPr>
          <w:color w:val="418BCA"/>
        </w:rPr>
        <w:fldChar w:fldCharType="end"/>
      </w:r>
    </w:p>
    <w:p>
      <w:pPr>
        <w:pStyle w:val="7"/>
        <w:spacing w:line="414" w:lineRule="exact"/>
        <w:ind w:left="484"/>
      </w:pPr>
      <w:r>
        <w:fldChar w:fldCharType="begin"/>
      </w:r>
      <w:r>
        <w:instrText xml:space="preserve"> HYPERLINK \l "_bookmark111" </w:instrText>
      </w:r>
      <w:r>
        <w:fldChar w:fldCharType="separate"/>
      </w:r>
      <w:r>
        <w:rPr>
          <w:color w:val="418BCA"/>
        </w:rPr>
        <w:t>真实案例</w:t>
      </w:r>
      <w:r>
        <w:rPr>
          <w:color w:val="418BCA"/>
        </w:rPr>
        <w:fldChar w:fldCharType="end"/>
      </w:r>
    </w:p>
    <w:p>
      <w:pPr>
        <w:pStyle w:val="7"/>
        <w:spacing w:before="10"/>
        <w:ind w:left="0"/>
        <w:rPr>
          <w:sz w:val="13"/>
        </w:rPr>
      </w:pPr>
      <w:r>
        <w:pict>
          <v:line id="_x0000_s1532" o:spid="_x0000_s1532" o:spt="20" style="position:absolute;left:0pt;margin-left:48.2pt;margin-top:16.5pt;height:0pt;width:498.75pt;mso-position-horizontal-relative:page;mso-wrap-distance-bottom:0pt;mso-wrap-distance-top:0pt;z-index:7168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5"/>
        </w:numPr>
        <w:tabs>
          <w:tab w:val="left" w:pos="1025"/>
        </w:tabs>
        <w:spacing w:before="0" w:after="0" w:line="708" w:lineRule="exact"/>
        <w:ind w:left="1024" w:right="0" w:hanging="900"/>
        <w:jc w:val="left"/>
      </w:pPr>
      <w:bookmarkStart w:id="258" w:name="_bookmark94"/>
      <w:bookmarkEnd w:id="258"/>
      <w:bookmarkStart w:id="259" w:name="_bookmark94"/>
      <w:bookmarkEnd w:id="259"/>
      <w:bookmarkStart w:id="260" w:name="7.1. 正则表达式的四种操作"/>
      <w:bookmarkEnd w:id="260"/>
      <w:r>
        <w:rPr>
          <w:color w:val="B93825"/>
        </w:rPr>
        <w:t>正则表达式的四种操作</w:t>
      </w:r>
    </w:p>
    <w:p>
      <w:pPr>
        <w:pStyle w:val="7"/>
        <w:spacing w:line="312" w:lineRule="auto"/>
        <w:ind w:right="1908"/>
      </w:pPr>
      <w:r>
        <w:rPr>
          <w:color w:val="333333"/>
        </w:rPr>
        <w:t xml:space="preserve">正则表达式是匹配模式，不管如何使用正则表达式，万变不离其宗，都需要先“匹配”。 </w:t>
      </w:r>
      <w:r>
        <w:rPr>
          <w:color w:val="333333"/>
          <w:w w:val="105"/>
        </w:rPr>
        <w:t>有了匹配这一基本操作后，才有其他的操作：验证、切分、提取、替换。</w:t>
      </w:r>
    </w:p>
    <w:p>
      <w:pPr>
        <w:pStyle w:val="7"/>
        <w:spacing w:before="21"/>
      </w:pPr>
      <w:r>
        <w:rPr>
          <w:color w:val="333333"/>
        </w:rPr>
        <w:t xml:space="preserve">进行任何相关操作，也需要宿主引擎相关 </w:t>
      </w:r>
      <w:r>
        <w:rPr>
          <w:rFonts w:hint="eastAsia" w:ascii="Noto Sans Mono CJK JP Regular" w:eastAsia="Noto Sans Mono CJK JP Regular"/>
          <w:color w:val="333333"/>
        </w:rPr>
        <w:t xml:space="preserve">API </w:t>
      </w:r>
      <w:r>
        <w:rPr>
          <w:color w:val="333333"/>
        </w:rPr>
        <w:t xml:space="preserve">的配合使用。当然，在 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 xml:space="preserve">中，相关 </w:t>
      </w:r>
      <w:r>
        <w:rPr>
          <w:rFonts w:hint="eastAsia" w:ascii="Noto Sans Mono CJK JP Regular" w:eastAsia="Noto Sans Mono CJK JP Regular"/>
          <w:color w:val="333333"/>
        </w:rPr>
        <w:t xml:space="preserve">API </w:t>
      </w:r>
      <w:r>
        <w:rPr>
          <w:color w:val="333333"/>
        </w:rPr>
        <w:t>也不多。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2" w:after="0" w:line="240" w:lineRule="auto"/>
        <w:ind w:left="1034" w:right="0" w:hanging="910"/>
        <w:jc w:val="left"/>
      </w:pPr>
      <w:bookmarkStart w:id="261" w:name="_bookmark95"/>
      <w:bookmarkEnd w:id="261"/>
      <w:bookmarkStart w:id="262" w:name="7.1.1. 验证"/>
      <w:bookmarkEnd w:id="262"/>
      <w:bookmarkStart w:id="263" w:name="_bookmark95"/>
      <w:bookmarkEnd w:id="263"/>
      <w:r>
        <w:rPr>
          <w:color w:val="B93825"/>
        </w:rPr>
        <w:t>验证</w:t>
      </w:r>
    </w:p>
    <w:p>
      <w:pPr>
        <w:pStyle w:val="7"/>
        <w:spacing w:before="24" w:line="312" w:lineRule="auto"/>
        <w:ind w:right="5478"/>
      </w:pPr>
      <w:r>
        <w:rPr>
          <w:color w:val="333333"/>
        </w:rPr>
        <w:t>验证是正则表达式最直接的应用，比如表单验证。在说验证之前，先要说清楚匹配是什么概念。</w:t>
      </w:r>
    </w:p>
    <w:p>
      <w:pPr>
        <w:pStyle w:val="7"/>
        <w:spacing w:line="312" w:lineRule="auto"/>
        <w:ind w:right="1278"/>
      </w:pPr>
      <w:r>
        <w:rPr>
          <w:color w:val="333333"/>
        </w:rPr>
        <w:t>所谓匹配，就是看目标字符串里是否有满足匹配的子串。因此，</w:t>
      </w:r>
      <w:r>
        <w:rPr>
          <w:color w:val="333333"/>
          <w:w w:val="210"/>
        </w:rPr>
        <w:t>“</w:t>
      </w:r>
      <w:r>
        <w:rPr>
          <w:color w:val="333333"/>
        </w:rPr>
        <w:t>匹配</w:t>
      </w:r>
      <w:r>
        <w:rPr>
          <w:color w:val="333333"/>
          <w:w w:val="210"/>
        </w:rPr>
        <w:t>”</w:t>
      </w:r>
      <w:r>
        <w:rPr>
          <w:color w:val="333333"/>
        </w:rPr>
        <w:t>的本质就是</w:t>
      </w:r>
      <w:r>
        <w:rPr>
          <w:color w:val="333333"/>
          <w:w w:val="210"/>
        </w:rPr>
        <w:t>“</w:t>
      </w:r>
      <w:r>
        <w:rPr>
          <w:color w:val="333333"/>
        </w:rPr>
        <w:t>查找</w:t>
      </w:r>
      <w:r>
        <w:rPr>
          <w:color w:val="333333"/>
          <w:w w:val="210"/>
        </w:rPr>
        <w:t>”</w:t>
      </w:r>
      <w:r>
        <w:rPr>
          <w:color w:val="333333"/>
        </w:rPr>
        <w:t>。</w:t>
      </w:r>
      <w:r>
        <w:rPr>
          <w:color w:val="333333"/>
          <w:w w:val="115"/>
        </w:rPr>
        <w:t>有没有匹配，是不是匹配上，判断是否的操作，即称为</w:t>
      </w:r>
      <w:r>
        <w:rPr>
          <w:color w:val="333333"/>
          <w:w w:val="190"/>
        </w:rPr>
        <w:t>“</w:t>
      </w:r>
      <w:r>
        <w:rPr>
          <w:color w:val="333333"/>
          <w:w w:val="115"/>
        </w:rPr>
        <w:t>验证</w:t>
      </w:r>
      <w:r>
        <w:rPr>
          <w:color w:val="333333"/>
          <w:w w:val="190"/>
        </w:rPr>
        <w:t>”</w:t>
      </w:r>
      <w:r>
        <w:rPr>
          <w:color w:val="333333"/>
          <w:w w:val="115"/>
        </w:rPr>
        <w:t>。</w:t>
      </w:r>
    </w:p>
    <w:p>
      <w:pPr>
        <w:pStyle w:val="7"/>
        <w:spacing w:before="26" w:line="312" w:lineRule="auto"/>
        <w:ind w:right="4323"/>
      </w:pPr>
      <w:r>
        <w:rPr>
          <w:color w:val="333333"/>
        </w:rPr>
        <w:t xml:space="preserve">这里举一个例子，来看看如何使用相关 </w:t>
      </w:r>
      <w:r>
        <w:rPr>
          <w:rFonts w:hint="eastAsia" w:ascii="Noto Sans Mono CJK JP Regular" w:eastAsia="Noto Sans Mono CJK JP Regular"/>
          <w:color w:val="333333"/>
        </w:rPr>
        <w:t xml:space="preserve">API </w:t>
      </w:r>
      <w:r>
        <w:rPr>
          <w:color w:val="333333"/>
        </w:rPr>
        <w:t>进行验证操作的。比如，判断一个字符串中是否有数字。</w:t>
      </w:r>
    </w:p>
    <w:p>
      <w:pPr>
        <w:pStyle w:val="7"/>
        <w:spacing w:before="30"/>
      </w:pPr>
      <w:r>
        <w:rPr>
          <w:color w:val="333333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search</w:t>
      </w:r>
      <w:r>
        <w:rPr>
          <w:color w:val="333333"/>
        </w:rPr>
        <w:t>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33" o:spid="_x0000_s1533" o:spt="203" style="position:absolute;left:0pt;margin-left:47.85pt;margin-top:10.35pt;height:81.75pt;width:499.55pt;mso-position-horizontal-relative:page;mso-wrap-distance-bottom:0pt;mso-wrap-distance-top:0pt;z-index:7168;mso-width-relative:page;mso-height-relative:page;" coordorigin="957,207" coordsize="9991,1635">
            <o:lock v:ext="edit"/>
            <v:shape id="_x0000_s1534" o:spid="_x0000_s1534" style="position:absolute;left:964;top:214;height:1620;width:9976;" fillcolor="#F5F5F5" filled="t" stroked="f" coordorigin="965,215" coordsize="9976,1620" path="m10861,215l1045,215,1014,221,988,238,971,264,965,295,965,1754,971,1785,988,1811,1014,1828,1045,1834,10861,1834,10892,1828,10917,1811,10935,1785,10941,175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535" o:spid="_x0000_s1535" style="position:absolute;left:964;top:214;height:1620;width:9976;" filled="f" stroked="t" coordorigin="965,215" coordsize="9976,1620" path="m1045,215l10861,215,10892,221,10917,238,10935,264,10941,295,10941,1754,10935,1785,10917,1811,10892,1828,10861,1834,1045,1834,1014,1828,988,1811,971,1785,965,175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36" o:spid="_x0000_s1536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"abc123"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!!~string.search(regex)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test</w:t>
      </w:r>
      <w:r>
        <w:rPr>
          <w:color w:val="333333"/>
        </w:rPr>
        <w:t>：</w:t>
      </w:r>
    </w:p>
    <w:p>
      <w:pPr>
        <w:spacing w:after="0"/>
        <w:sectPr>
          <w:footerReference r:id="rId28" w:type="default"/>
          <w:pgSz w:w="11910" w:h="16840"/>
          <w:pgMar w:top="500" w:right="840" w:bottom="520" w:left="840" w:header="253" w:footer="323" w:gutter="0"/>
          <w:pgNumType w:start="62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537" o:spid="_x0000_s1537" o:spt="203" style="height:81.75pt;width:499.55pt;" coordsize="9991,1635">
            <o:lock v:ext="edit"/>
            <v:shape id="_x0000_s1538" o:spid="_x0000_s1538" style="position:absolute;left:7;top:7;height:1620;width:9976;" fillcolor="#F5F5F5" filled="t" stroked="f" coordorigin="8,8" coordsize="9976,1620" path="m9904,8l88,8,56,14,31,31,14,56,8,88,8,1547,14,1578,31,1603,56,1620,88,1627,9904,1627,9935,1620,9960,1603,9977,1578,9984,1547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539" o:spid="_x0000_s1539" style="position:absolute;left:7;top:7;height:1620;width:9976;" filled="f" stroked="t" coordorigin="8,8" coordsize="9976,1620" path="m88,8l9904,8,9935,14,9960,31,9977,56,9984,88,9984,1547,9977,1578,9960,1603,9935,1620,9904,1627,88,1627,56,1620,31,1603,14,1578,8,1547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540" o:spid="_x0000_s1540" o:spt="202" type="#_x0000_t202" style="position:absolute;left:15;top:15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6006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"abc123"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regex.test(string)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match</w:t>
      </w:r>
      <w:r>
        <w:rPr>
          <w:color w:val="333333"/>
        </w:rPr>
        <w:t>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41" o:spid="_x0000_s1541" o:spt="203" style="position:absolute;left:0pt;margin-left:47.85pt;margin-top:10.35pt;height:81.75pt;width:499.55pt;mso-position-horizontal-relative:page;mso-wrap-distance-bottom:0pt;mso-wrap-distance-top:0pt;z-index:7168;mso-width-relative:page;mso-height-relative:page;" coordorigin="957,208" coordsize="9991,1635">
            <o:lock v:ext="edit"/>
            <v:shape id="_x0000_s1542" o:spid="_x0000_s1542" style="position:absolute;left:964;top:215;height:1620;width:9976;" fillcolor="#F5F5F5" filled="t" stroked="f" coordorigin="965,215" coordsize="9976,1620" path="m10861,215l1045,215,1014,221,988,239,971,264,965,295,965,1754,971,1785,988,1811,1014,1828,1045,1834,10861,1834,10892,1828,10917,1811,10935,1785,10941,1754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543" o:spid="_x0000_s1543" style="position:absolute;left:964;top:215;height:1620;width:9976;" filled="f" stroked="t" coordorigin="965,215" coordsize="9976,1620" path="m1045,215l10861,215,10892,221,10917,239,10935,264,10941,295,10941,1754,10935,1785,10917,1811,10892,1828,10861,1834,1045,1834,1014,1828,988,1811,971,1785,965,1754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44" o:spid="_x0000_s1544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"abc123"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!!string.match(regex)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exec</w:t>
      </w:r>
      <w:r>
        <w:rPr>
          <w:color w:val="333333"/>
        </w:rPr>
        <w:t>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45" o:spid="_x0000_s1545" o:spt="203" style="position:absolute;left:0pt;margin-left:47.85pt;margin-top:10.35pt;height:81.75pt;width:499.55pt;mso-position-horizontal-relative:page;mso-wrap-distance-bottom:0pt;mso-wrap-distance-top:0pt;z-index:7168;mso-width-relative:page;mso-height-relative:page;" coordorigin="957,207" coordsize="9991,1635">
            <o:lock v:ext="edit"/>
            <v:shape id="_x0000_s1546" o:spid="_x0000_s1546" style="position:absolute;left:964;top:214;height:1620;width:9976;" fillcolor="#F5F5F5" filled="t" stroked="f" coordorigin="965,215" coordsize="9976,1620" path="m10861,215l1045,215,1014,221,988,238,971,264,965,295,965,1754,971,1785,988,1811,1014,1828,1045,1834,10861,1834,10892,1828,10917,1811,10935,1785,10941,175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547" o:spid="_x0000_s1547" style="position:absolute;left:964;top:214;height:1620;width:9976;" filled="f" stroked="t" coordorigin="965,215" coordsize="9976,1620" path="m1045,215l10861,215,10892,221,10917,238,10935,264,10941,295,10941,1754,10935,1785,10917,1811,10892,1828,10861,1834,1045,1834,1014,1828,988,1811,971,1785,965,175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48" o:spid="_x0000_s1548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"abc123"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!!regex.exec(string)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其中，最常用的是 </w:t>
      </w:r>
      <w:r>
        <w:rPr>
          <w:rFonts w:hint="eastAsia" w:ascii="Noto Sans Mono CJK JP Regular" w:eastAsia="Noto Sans Mono CJK JP Regular"/>
          <w:color w:val="B02045"/>
        </w:rPr>
        <w:t>test</w:t>
      </w:r>
      <w:r>
        <w:rPr>
          <w:color w:val="333333"/>
        </w:rPr>
        <w:t>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264" w:name="_bookmark96"/>
      <w:bookmarkEnd w:id="264"/>
      <w:bookmarkStart w:id="265" w:name="_bookmark96"/>
      <w:bookmarkEnd w:id="265"/>
      <w:bookmarkStart w:id="266" w:name="7.1.2. 切分"/>
      <w:bookmarkEnd w:id="266"/>
      <w:r>
        <w:rPr>
          <w:color w:val="B93825"/>
        </w:rPr>
        <w:t>切分</w:t>
      </w:r>
    </w:p>
    <w:p>
      <w:pPr>
        <w:pStyle w:val="7"/>
        <w:spacing w:before="23"/>
      </w:pPr>
      <w:r>
        <w:rPr>
          <w:color w:val="333333"/>
        </w:rPr>
        <w:t>匹配上了，我们就可以进行一些操作，比如切分。</w:t>
      </w:r>
    </w:p>
    <w:p>
      <w:pPr>
        <w:pStyle w:val="7"/>
        <w:spacing w:before="166" w:line="328" w:lineRule="auto"/>
        <w:ind w:right="1698"/>
      </w:pPr>
      <w:r>
        <w:pict>
          <v:group id="_x0000_s1549" o:spid="_x0000_s1549" o:spt="203" style="position:absolute;left:0pt;margin-left:47.85pt;margin-top:71.45pt;height:81.75pt;width:499.55pt;mso-position-horizontal-relative:page;mso-wrap-distance-bottom:0pt;mso-wrap-distance-top:0pt;z-index:7168;mso-width-relative:page;mso-height-relative:page;" coordorigin="957,1429" coordsize="9991,1635">
            <o:lock v:ext="edit"/>
            <v:shape id="_x0000_s1550" o:spid="_x0000_s1550" style="position:absolute;left:964;top:1436;height:1620;width:9976;" fillcolor="#F5F5F5" filled="t" stroked="f" coordorigin="965,1437" coordsize="9976,1620" path="m10861,1437l1045,1437,1014,1443,988,1460,971,1486,965,1517,965,2976,971,3007,988,3033,1014,3050,1045,3056,10861,3056,10892,3050,10917,3033,10935,3007,10941,2976,10941,1517,10935,1486,10917,1460,10892,1443,10861,1437xe">
              <v:path arrowok="t"/>
              <v:fill on="t" focussize="0,0"/>
              <v:stroke on="f"/>
              <v:imagedata o:title=""/>
              <o:lock v:ext="edit"/>
            </v:shape>
            <v:shape id="_x0000_s1551" o:spid="_x0000_s1551" style="position:absolute;left:964;top:1436;height:1620;width:9976;" filled="f" stroked="t" coordorigin="965,1437" coordsize="9976,1620" path="m1045,1437l10861,1437,10892,1443,10917,1460,10935,1486,10941,1517,10941,2976,10935,3007,10917,3033,10892,3050,10861,3056,1045,3056,1014,3050,988,3033,971,3007,965,2976,965,1517,971,1486,988,1460,1014,1443,1045,1437xe">
              <v:path arrowok="t"/>
              <v:fill on="f" focussize="0,0"/>
              <v:stroke color="#CCCCCC"/>
              <v:imagedata o:title=""/>
              <o:lock v:ext="edit"/>
            </v:shape>
            <v:shape id="_x0000_s1552" o:spid="_x0000_s1552" o:spt="202" type="#_x0000_t202" style="position:absolute;left:972;top:1444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/,/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"html,css,javascript"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string.split(regex)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["html", "css", "javascript"]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>所谓</w:t>
      </w:r>
      <w:r>
        <w:rPr>
          <w:color w:val="333333"/>
          <w:w w:val="210"/>
        </w:rPr>
        <w:t>“</w:t>
      </w:r>
      <w:r>
        <w:rPr>
          <w:color w:val="333333"/>
        </w:rPr>
        <w:t>切分</w:t>
      </w:r>
      <w:r>
        <w:rPr>
          <w:color w:val="333333"/>
          <w:w w:val="210"/>
        </w:rPr>
        <w:t>”</w:t>
      </w:r>
      <w:r>
        <w:rPr>
          <w:color w:val="333333"/>
        </w:rPr>
        <w:t xml:space="preserve">，就是把目标字符串，切成一段一段的。在  </w:t>
      </w:r>
      <w:r>
        <w:rPr>
          <w:rFonts w:hint="eastAsia" w:ascii="Noto Sans Mono CJK JP Regular" w:hAns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 xml:space="preserve">中使用的是  </w:t>
      </w:r>
      <w:r>
        <w:rPr>
          <w:rFonts w:hint="eastAsia" w:ascii="Noto Sans Mono CJK JP Regular" w:hAnsi="Noto Sans Mono CJK JP Regular" w:eastAsia="Noto Sans Mono CJK JP Regular"/>
          <w:color w:val="B02045"/>
        </w:rPr>
        <w:t>split</w:t>
      </w:r>
      <w:r>
        <w:rPr>
          <w:color w:val="333333"/>
        </w:rPr>
        <w:t>。</w:t>
      </w:r>
      <w:r>
        <w:rPr>
          <w:color w:val="333333"/>
          <w:w w:val="105"/>
        </w:rPr>
        <w:t xml:space="preserve">比如，目标字符串是 </w:t>
      </w:r>
      <w:r>
        <w:rPr>
          <w:rFonts w:hint="eastAsia" w:ascii="Noto Sans Mono CJK JP Regular" w:hAnsi="Noto Sans Mono CJK JP Regular" w:eastAsia="Noto Sans Mono CJK JP Regular"/>
          <w:color w:val="B02045"/>
          <w:w w:val="105"/>
        </w:rPr>
        <w:t>"html,css,javascript"</w:t>
      </w:r>
      <w:r>
        <w:rPr>
          <w:color w:val="333333"/>
          <w:w w:val="105"/>
        </w:rPr>
        <w:t>，按逗号来切分：</w: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又比如，如下的日期格式：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553" o:spid="_x0000_s1553" o:spt="203" style="position:absolute;left:0pt;margin-left:47.85pt;margin-top:10.3pt;height:67pt;width:499.55pt;mso-position-horizontal-relative:page;mso-wrap-distance-bottom:0pt;mso-wrap-distance-top:0pt;z-index:7168;mso-width-relative:page;mso-height-relative:page;" coordorigin="957,207" coordsize="9991,1340">
            <o:lock v:ext="edit"/>
            <v:shape id="_x0000_s1554" o:spid="_x0000_s1554" style="position:absolute;left:964;top:214;height:1325;width:9976;" fillcolor="#F5F5F5" filled="t" stroked="f" coordorigin="965,214" coordsize="9976,1325" path="m10861,214l1045,214,1014,221,988,238,971,263,965,294,965,1459,971,1490,988,1515,1014,1532,1045,1539,10861,1539,10892,1532,10917,1515,10935,1490,10941,145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555" o:spid="_x0000_s1555" style="position:absolute;left:964;top:214;height:1325;width:9976;" filled="f" stroked="t" coordorigin="965,214" coordsize="9976,1325" path="m1045,214l10861,214,10892,221,10917,238,10935,263,10941,294,10941,1459,10935,1490,10917,1515,10892,1532,10861,1539,1045,1539,1014,1532,988,1515,971,1490,965,145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556" o:spid="_x0000_s1556" o:spt="202" type="#_x0000_t202" style="position:absolute;left:972;top:221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2017/06/26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2017.06.26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2017-06-26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  <w:w w:val="110"/>
        </w:rPr>
        <w:t xml:space="preserve">可以使用 </w:t>
      </w:r>
      <w:r>
        <w:rPr>
          <w:rFonts w:hint="eastAsia" w:ascii="Noto Sans Mono CJK JP Regular" w:hAnsi="Noto Sans Mono CJK JP Regular" w:eastAsia="Noto Sans Mono CJK JP Regular"/>
          <w:color w:val="B02045"/>
          <w:w w:val="110"/>
        </w:rPr>
        <w:t xml:space="preserve">split </w:t>
      </w:r>
      <w:r>
        <w:rPr>
          <w:color w:val="333333"/>
          <w:w w:val="185"/>
        </w:rPr>
        <w:t>“</w:t>
      </w:r>
      <w:r>
        <w:rPr>
          <w:color w:val="333333"/>
          <w:w w:val="110"/>
        </w:rPr>
        <w:t>切出</w:t>
      </w:r>
      <w:r>
        <w:rPr>
          <w:color w:val="333333"/>
          <w:w w:val="185"/>
        </w:rPr>
        <w:t>”</w:t>
      </w:r>
      <w:r>
        <w:rPr>
          <w:color w:val="333333"/>
          <w:w w:val="110"/>
        </w:rPr>
        <w:t>年月日：</w:t>
      </w:r>
    </w:p>
    <w:p>
      <w:pPr>
        <w:spacing w:after="0"/>
        <w:sectPr>
          <w:headerReference r:id="rId29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557" o:spid="_x0000_s1557" o:spt="203" style="height:125.95pt;width:499.55pt;" coordsize="9991,2519">
            <o:lock v:ext="edit"/>
            <v:shape id="_x0000_s1558" o:spid="_x0000_s1558" style="position:absolute;left:7;top:7;height:2504;width:9976;" fillcolor="#F5F5F5" filled="t" stroked="f" coordorigin="8,8" coordsize="9976,2504" path="m9904,8l88,8,56,14,31,31,14,56,8,88,8,2431,14,2462,31,2488,56,2505,88,2511,9904,2511,9935,2505,9960,2488,9977,2462,9984,2431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559" o:spid="_x0000_s1559" style="position:absolute;left:7;top:7;height:2504;width:9976;" filled="f" stroked="t" coordorigin="8,8" coordsize="9976,2504" path="m88,8l9904,8,9935,14,9960,31,9977,56,9984,88,9984,2431,9977,2462,9960,2488,9935,2505,9904,2511,88,2511,56,2505,31,2488,14,2462,8,2431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560" o:spid="_x0000_s1560" o:spt="202" type="#_x0000_t202" style="position:absolute;left:15;top:15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23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"2017/06/26"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.split(regex) ); console.log(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"2017.06.26"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.split(regex) ); console.log(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.split(regex) 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"06", "26"]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"06", "26"]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"06", "26"]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5"/>
        <w:ind w:left="0"/>
        <w:rPr>
          <w:sz w:val="8"/>
        </w:rPr>
      </w:pPr>
    </w:p>
    <w:p>
      <w:pPr>
        <w:pStyle w:val="4"/>
        <w:numPr>
          <w:ilvl w:val="2"/>
          <w:numId w:val="15"/>
        </w:numPr>
        <w:tabs>
          <w:tab w:val="left" w:pos="1035"/>
        </w:tabs>
        <w:spacing w:before="0" w:after="0" w:line="546" w:lineRule="exact"/>
        <w:ind w:left="1034" w:right="0" w:hanging="910"/>
        <w:jc w:val="left"/>
      </w:pPr>
      <w:bookmarkStart w:id="267" w:name="_bookmark97"/>
      <w:bookmarkEnd w:id="267"/>
      <w:bookmarkStart w:id="268" w:name="_bookmark97"/>
      <w:bookmarkEnd w:id="268"/>
      <w:bookmarkStart w:id="269" w:name="7.1.3. 提取"/>
      <w:bookmarkEnd w:id="269"/>
      <w:r>
        <w:rPr>
          <w:color w:val="B93825"/>
        </w:rPr>
        <w:t>提取</w:t>
      </w:r>
    </w:p>
    <w:p>
      <w:pPr>
        <w:pStyle w:val="7"/>
        <w:spacing w:before="23"/>
      </w:pPr>
      <w:r>
        <w:rPr>
          <w:color w:val="333333"/>
        </w:rPr>
        <w:t>虽然整体匹配上了，但有时需要提取部分匹配的数据。</w:t>
      </w:r>
    </w:p>
    <w:p>
      <w:pPr>
        <w:pStyle w:val="7"/>
        <w:spacing w:before="166" w:line="312" w:lineRule="auto"/>
        <w:ind w:right="2958"/>
      </w:pPr>
      <w:r>
        <w:rPr>
          <w:color w:val="333333"/>
        </w:rPr>
        <w:t xml:space="preserve">此时正则通常要使用分组引用（分组捕获）功能，还需要配合使用相关 </w:t>
      </w:r>
      <w:r>
        <w:rPr>
          <w:rFonts w:hint="eastAsia" w:ascii="Noto Sans Mono CJK JP Regular" w:eastAsia="Noto Sans Mono CJK JP Regular"/>
          <w:color w:val="333333"/>
        </w:rPr>
        <w:t>API</w:t>
      </w:r>
      <w:r>
        <w:rPr>
          <w:color w:val="333333"/>
        </w:rPr>
        <w:t>。这里，还是以日期为例，提取出年月日。注意下面正则中的括号：</w:t>
      </w:r>
    </w:p>
    <w:p>
      <w:pPr>
        <w:pStyle w:val="7"/>
        <w:spacing w:before="31"/>
      </w:pPr>
      <w:r>
        <w:rPr>
          <w:color w:val="333333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match</w:t>
      </w:r>
      <w:r>
        <w:rPr>
          <w:color w:val="333333"/>
        </w:rPr>
        <w:t>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561" o:spid="_x0000_s1561" o:spt="203" style="position:absolute;left:0pt;margin-left:47.85pt;margin-top:10.3pt;height:81.75pt;width:499.55pt;mso-position-horizontal-relative:page;mso-wrap-distance-bottom:0pt;mso-wrap-distance-top:0pt;z-index:7168;mso-width-relative:page;mso-height-relative:page;" coordorigin="957,207" coordsize="9991,1635">
            <o:lock v:ext="edit"/>
            <v:shape id="_x0000_s1562" o:spid="_x0000_s1562" style="position:absolute;left:964;top:214;height:1620;width:9976;" fillcolor="#F5F5F5" filled="t" stroked="f" coordorigin="965,214" coordsize="9976,1620" path="m10861,214l1045,214,1014,220,988,238,971,263,965,294,965,1753,971,1785,988,1810,1014,1827,1045,1833,10861,1833,10892,1827,10917,1810,10935,1785,10941,1753,10941,294,10935,263,10917,238,10892,220,10861,214xe">
              <v:path arrowok="t"/>
              <v:fill on="t" focussize="0,0"/>
              <v:stroke on="f"/>
              <v:imagedata o:title=""/>
              <o:lock v:ext="edit"/>
            </v:shape>
            <v:shape id="_x0000_s1563" o:spid="_x0000_s1563" style="position:absolute;left:964;top:214;height:1620;width:9976;" filled="f" stroked="t" coordorigin="965,214" coordsize="9976,1620" path="m1045,214l10861,214,10892,220,10917,238,10935,263,10941,294,10941,1753,10935,1785,10917,1810,10892,1827,10861,1833,1045,1833,1014,1827,988,1810,971,1785,965,1753,965,294,971,263,988,238,1014,220,1045,214xe">
              <v:path arrowok="t"/>
              <v:fill on="f" focussize="0,0"/>
              <v:stroke color="#CCCCCC"/>
              <v:imagedata o:title=""/>
              <o:lock v:ext="edit"/>
            </v:shape>
            <v:shape id="_x0000_s1564" o:spid="_x0000_s1564" o:spt="202" type="#_x0000_t202" style="position:absolute;left:972;top:221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1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/^(\d{4})\D(\d{2})\D(\d{2})$/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=&gt;["2017-06-26", "2017", "06", "26", index: 0, input: "2017-06-26"]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  <w:spacing w:val="2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exec</w:t>
      </w:r>
      <w:r>
        <w:rPr>
          <w:color w:val="333333"/>
        </w:rPr>
        <w:t>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65" o:spid="_x0000_s1565" o:spt="203" style="position:absolute;left:0pt;margin-left:47.85pt;margin-top:10.35pt;height:81.75pt;width:499.55pt;mso-position-horizontal-relative:page;mso-wrap-distance-bottom:0pt;mso-wrap-distance-top:0pt;z-index:7168;mso-width-relative:page;mso-height-relative:page;" coordorigin="957,207" coordsize="9991,1635">
            <o:lock v:ext="edit"/>
            <v:shape id="_x0000_s1566" o:spid="_x0000_s1566" style="position:absolute;left:964;top:214;height:1620;width:9976;" fillcolor="#F5F5F5" filled="t" stroked="f" coordorigin="965,215" coordsize="9976,1620" path="m10861,215l1045,215,1014,221,988,238,971,264,965,295,965,1754,971,1785,988,1811,1014,1828,1045,1834,10861,1834,10892,1828,10917,1811,10935,1785,10941,175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567" o:spid="_x0000_s1567" style="position:absolute;left:964;top:214;height:1620;width:9976;" filled="f" stroked="t" coordorigin="965,215" coordsize="9976,1620" path="m1045,215l10861,215,10892,221,10917,238,10935,264,10941,295,10941,1754,10935,1785,10917,1811,10892,1828,10861,1834,1045,1834,1014,1828,988,1811,971,1785,965,175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68" o:spid="_x0000_s1568" o:spt="202" type="#_x0000_t202" style="position:absolute;left:972;top:222;height:1605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1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/^(\d{4})\D(\d{2})\D(\d{2})$/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regex.exec(string)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=&gt;["2017-06-26", "2017", "06", "26", index: 0, input: "2017-06-26"]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  <w:spacing w:val="2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test</w:t>
      </w:r>
      <w:r>
        <w:rPr>
          <w:color w:val="333333"/>
        </w:rPr>
        <w:t>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69" o:spid="_x0000_s1569" o:spt="203" style="position:absolute;left:0pt;margin-left:47.85pt;margin-top:10.35pt;height:96.45pt;width:499.55pt;mso-position-horizontal-relative:page;mso-wrap-distance-bottom:0pt;mso-wrap-distance-top:0pt;z-index:7168;mso-width-relative:page;mso-height-relative:page;" coordorigin="957,207" coordsize="9991,1929">
            <o:lock v:ext="edit"/>
            <v:shape id="_x0000_s1570" o:spid="_x0000_s1570" style="position:absolute;left:964;top:214;height:1914;width:9976;" fillcolor="#F5F5F5" filled="t" stroked="f" coordorigin="965,215" coordsize="9976,1914" path="m10861,215l1045,215,1014,221,988,238,971,264,965,295,965,2049,971,2080,988,2105,1014,2123,1045,2129,10861,2129,10892,2123,10917,2105,10935,2080,10941,204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571" o:spid="_x0000_s1571" style="position:absolute;left:964;top:214;height:1914;width:9976;" filled="f" stroked="t" coordorigin="965,215" coordsize="9976,1914" path="m1045,215l10861,215,10892,221,10917,238,10935,264,10941,295,10941,2049,10935,2080,10917,2105,10892,2123,10861,2129,1045,2129,1014,2123,988,2105,971,2080,965,204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72" o:spid="_x0000_s1572" o:spt="202" type="#_x0000_t202" style="position:absolute;left:972;top:222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1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/^(\d{4})\D(\d{2})\D(\d{2})$/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regex.test(string);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RegExp.$1, RegExp.$2, RegExp.$3 );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"2017" "06" "26"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search</w:t>
      </w:r>
      <w:r>
        <w:rPr>
          <w:color w:val="333333"/>
        </w:rPr>
        <w:t>：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573" o:spid="_x0000_s1573" o:spt="203" style="height:96.45pt;width:499.55pt;" coordsize="9991,1929">
            <o:lock v:ext="edit"/>
            <v:shape id="_x0000_s1574" o:spid="_x0000_s1574" style="position:absolute;left:7;top:7;height:1914;width:9976;" fillcolor="#F5F5F5" filled="t" stroked="f" coordorigin="8,8" coordsize="9976,1914" path="m9904,8l88,8,56,14,31,31,14,56,8,88,8,1841,14,1873,31,1898,56,1915,88,1921,9904,1921,9935,1915,9960,1898,9977,1873,9984,1841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575" o:spid="_x0000_s1575" style="position:absolute;left:7;top:7;height:1914;width:9976;" filled="f" stroked="t" coordorigin="8,8" coordsize="9976,1914" path="m88,8l9904,8,9935,14,9960,31,9977,56,9984,88,9984,1841,9977,1873,9960,1898,9935,1915,9904,1921,88,1921,56,1915,31,1898,14,1873,8,1841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576" o:spid="_x0000_s1576" o:spt="202" type="#_x0000_t202" style="position:absolute;left:15;top:15;height:189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1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/^(\d{4})\D(\d{2})\D(\d{2})$/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string.search(regex);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RegExp.$1, RegExp.$2, RegExp.$3 );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"2017" "06" "26"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6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使 用 </w:t>
      </w:r>
      <w:r>
        <w:rPr>
          <w:rFonts w:hint="eastAsia" w:ascii="Noto Sans Mono CJK JP Regular" w:eastAsia="Noto Sans Mono CJK JP Regular"/>
          <w:color w:val="B02045"/>
        </w:rPr>
        <w:t>replace</w:t>
      </w:r>
      <w:r>
        <w:rPr>
          <w:color w:val="333333"/>
        </w:rPr>
        <w:t>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77" o:spid="_x0000_s1577" o:spt="203" style="position:absolute;left:0pt;margin-left:47.85pt;margin-top:10.35pt;height:140.7pt;width:499.55pt;mso-position-horizontal-relative:page;mso-wrap-distance-bottom:0pt;mso-wrap-distance-top:0pt;z-index:8192;mso-width-relative:page;mso-height-relative:page;" coordorigin="957,207" coordsize="9991,2814">
            <o:lock v:ext="edit"/>
            <v:shape id="_x0000_s1578" o:spid="_x0000_s1578" style="position:absolute;left:964;top:214;height:2799;width:9976;" fillcolor="#F5F5F5" filled="t" stroked="f" coordorigin="965,215" coordsize="9976,2799" path="m10861,215l1045,215,1014,221,988,238,971,264,965,295,965,2933,971,2964,988,2990,1014,3007,1045,3013,10861,3013,10892,3007,10917,2990,10935,2964,10941,2933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579" o:spid="_x0000_s1579" style="position:absolute;left:964;top:214;height:2799;width:9976;" filled="f" stroked="t" coordorigin="965,215" coordsize="9976,2799" path="m1045,215l10861,215,10892,221,10917,238,10935,264,10941,295,10941,2933,10935,2964,10917,2990,10892,3007,10861,3013,1045,3013,1014,3007,988,2990,971,2964,965,2933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80" o:spid="_x0000_s1580" o:spt="202" type="#_x0000_t202" style="position:absolute;left:972;top:222;height:2784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1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/^(\d{4})\D(\d{2})\D(\d{2})$/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date = [];</w:t>
                    </w:r>
                  </w:p>
                  <w:p>
                    <w:pPr>
                      <w:spacing w:before="34" w:line="151" w:lineRule="auto"/>
                      <w:ind w:left="652" w:right="334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string.replace(regex,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(match, year, month, day) { date.push(year, month, day);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console.log(date);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"06", "26"]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其中，最常用的是 </w:t>
      </w:r>
      <w:r>
        <w:rPr>
          <w:rFonts w:hint="eastAsia" w:ascii="Noto Sans Mono CJK JP Regular" w:eastAsia="Noto Sans Mono CJK JP Regular"/>
          <w:color w:val="B02045"/>
        </w:rPr>
        <w:t>match</w:t>
      </w:r>
      <w:r>
        <w:rPr>
          <w:color w:val="333333"/>
        </w:rPr>
        <w:t>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270" w:name="_bookmark98"/>
      <w:bookmarkEnd w:id="270"/>
      <w:bookmarkStart w:id="271" w:name="7.1.4. 替换"/>
      <w:bookmarkEnd w:id="271"/>
      <w:bookmarkStart w:id="272" w:name="_bookmark98"/>
      <w:bookmarkEnd w:id="272"/>
      <w:r>
        <w:rPr>
          <w:color w:val="B93825"/>
        </w:rPr>
        <w:t>替换</w:t>
      </w:r>
    </w:p>
    <w:p>
      <w:pPr>
        <w:pStyle w:val="7"/>
        <w:spacing w:before="58" w:line="328" w:lineRule="auto"/>
        <w:ind w:right="1593"/>
      </w:pPr>
      <w:r>
        <w:pict>
          <v:group id="_x0000_s1581" o:spid="_x0000_s1581" o:spt="203" style="position:absolute;left:0pt;margin-left:47.85pt;margin-top:66.05pt;height:82.6pt;width:499.55pt;mso-position-horizontal-relative:page;mso-wrap-distance-bottom:0pt;mso-wrap-distance-top:0pt;z-index:8192;mso-width-relative:page;mso-height-relative:page;" coordorigin="957,1321" coordsize="9991,1652">
            <o:lock v:ext="edit"/>
            <v:shape id="_x0000_s1582" o:spid="_x0000_s1582" style="position:absolute;left:964;top:1328;height:1637;width:9976;" fillcolor="#F5F5F5" filled="t" stroked="f" coordorigin="965,1329" coordsize="9976,1637" path="m10861,1329l1045,1329,1014,1335,988,1352,971,1378,965,1409,965,2885,971,2916,988,2942,1014,2959,1045,2965,10861,2965,10892,2959,10917,2942,10935,2916,10941,2885,10941,1409,10935,1378,10917,1352,10892,1335,10861,1329xe">
              <v:path arrowok="t"/>
              <v:fill on="t" focussize="0,0"/>
              <v:stroke on="f"/>
              <v:imagedata o:title=""/>
              <o:lock v:ext="edit"/>
            </v:shape>
            <v:shape id="_x0000_s1583" o:spid="_x0000_s1583" style="position:absolute;left:964;top:1328;height:1637;width:9976;" filled="f" stroked="t" coordorigin="965,1329" coordsize="9976,1637" path="m1045,1329l10861,1329,10892,1335,10917,1352,10935,1378,10941,1409,10941,2885,10935,2916,10917,2942,10892,2959,10861,2965,1045,2965,1014,2959,988,2942,971,2916,965,2885,965,1409,971,1378,988,1352,1014,1335,1045,1329xe">
              <v:path arrowok="t"/>
              <v:fill on="f" focussize="0,0"/>
              <v:stroke color="#CCCCCC"/>
              <v:imagedata o:title=""/>
              <o:lock v:ext="edit"/>
            </v:shape>
            <v:shape id="_x0000_s1584" o:spid="_x0000_s1584" o:spt="202" type="#_x0000_t202" style="position:absolute;left:972;top:1336;height:1622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"2017-06-26"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422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today =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new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Date( string.replace(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/-/g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"/"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 console.log( today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>// =&gt; Mon Jun 26 2017 00:00:00 GMT+0800 (</w:t>
                    </w:r>
                    <w:r>
                      <w:rPr>
                        <w:color w:val="999999"/>
                        <w:sz w:val="22"/>
                      </w:rPr>
                      <w:t>中国标准时间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>)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找，往往不是目的，通常下一步是为了替换。在 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 xml:space="preserve">中，使用 </w:t>
      </w:r>
      <w:r>
        <w:rPr>
          <w:rFonts w:hint="eastAsia" w:ascii="Noto Sans Mono CJK JP Regular" w:eastAsia="Noto Sans Mono CJK JP Regular"/>
          <w:color w:val="B02045"/>
        </w:rPr>
        <w:t xml:space="preserve">replace </w:t>
      </w:r>
      <w:r>
        <w:rPr>
          <w:color w:val="333333"/>
        </w:rPr>
        <w:t xml:space="preserve">进行替换。比如把日期格式，从 </w:t>
      </w:r>
      <w:r>
        <w:rPr>
          <w:rFonts w:hint="eastAsia" w:ascii="Noto Sans Mono CJK JP Regular" w:eastAsia="Noto Sans Mono CJK JP Regular"/>
          <w:color w:val="B02045"/>
        </w:rPr>
        <w:t xml:space="preserve">yyyy-mm-dd </w:t>
      </w:r>
      <w:r>
        <w:rPr>
          <w:color w:val="333333"/>
        </w:rPr>
        <w:t xml:space="preserve">替换成 </w:t>
      </w:r>
      <w:r>
        <w:rPr>
          <w:rFonts w:hint="eastAsia" w:ascii="Noto Sans Mono CJK JP Regular" w:eastAsia="Noto Sans Mono CJK JP Regular"/>
          <w:color w:val="B02045"/>
        </w:rPr>
        <w:t>yyyy/mm/dd</w:t>
      </w:r>
      <w:r>
        <w:rPr>
          <w:color w:val="333333"/>
        </w:rPr>
        <w:t>：</w: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这里只是简单地应用了一下 </w:t>
      </w:r>
      <w:r>
        <w:rPr>
          <w:rFonts w:hint="eastAsia" w:ascii="Noto Sans Mono CJK JP Regular" w:eastAsia="Noto Sans Mono CJK JP Regular"/>
          <w:color w:val="B02045"/>
        </w:rPr>
        <w:t>replace</w:t>
      </w:r>
      <w:r>
        <w:rPr>
          <w:color w:val="333333"/>
        </w:rPr>
        <w:t>。但，</w:t>
      </w:r>
      <w:r>
        <w:rPr>
          <w:rFonts w:hint="eastAsia" w:ascii="Noto Sans Mono CJK JP Regular" w:eastAsia="Noto Sans Mono CJK JP Regular"/>
          <w:color w:val="B02045"/>
        </w:rPr>
        <w:t xml:space="preserve">replace </w:t>
      </w:r>
      <w:r>
        <w:rPr>
          <w:color w:val="333333"/>
        </w:rPr>
        <w:t>方法很是强大的，是需要重点掌握的。</w:t>
      </w:r>
    </w:p>
    <w:p>
      <w:pPr>
        <w:pStyle w:val="7"/>
        <w:spacing w:before="15"/>
        <w:ind w:left="0"/>
        <w:rPr>
          <w:sz w:val="13"/>
        </w:rPr>
      </w:pPr>
      <w:r>
        <w:pict>
          <v:line id="_x0000_s1585" o:spid="_x0000_s1585" o:spt="20" style="position:absolute;left:0pt;margin-left:48.2pt;margin-top:16.7pt;height:0pt;width:498.75pt;mso-position-horizontal-relative:page;mso-wrap-distance-bottom:0pt;mso-wrap-distance-top:0pt;z-index:8192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14"/>
        <w:numPr>
          <w:ilvl w:val="1"/>
          <w:numId w:val="15"/>
        </w:numPr>
        <w:tabs>
          <w:tab w:val="left" w:pos="1025"/>
        </w:tabs>
        <w:spacing w:before="0" w:after="0" w:line="718" w:lineRule="exact"/>
        <w:ind w:left="1024" w:right="0" w:hanging="900"/>
        <w:jc w:val="left"/>
        <w:rPr>
          <w:sz w:val="36"/>
        </w:rPr>
      </w:pPr>
      <w:bookmarkStart w:id="273" w:name="_bookmark99"/>
      <w:bookmarkEnd w:id="273"/>
      <w:bookmarkStart w:id="274" w:name="_bookmark99"/>
      <w:bookmarkEnd w:id="274"/>
      <w:bookmarkStart w:id="275" w:name="7.2. 相关 API 注意要点"/>
      <w:bookmarkEnd w:id="275"/>
      <w:r>
        <w:rPr>
          <w:color w:val="B93825"/>
          <w:spacing w:val="5"/>
          <w:sz w:val="36"/>
        </w:rPr>
        <w:t xml:space="preserve">相关 </w:t>
      </w:r>
      <w:r>
        <w:rPr>
          <w:rFonts w:ascii="Arial" w:eastAsia="Arial"/>
          <w:b/>
          <w:color w:val="B93825"/>
          <w:sz w:val="36"/>
        </w:rPr>
        <w:t>API</w:t>
      </w:r>
      <w:r>
        <w:rPr>
          <w:rFonts w:ascii="Arial" w:eastAsia="Arial"/>
          <w:b/>
          <w:color w:val="B93825"/>
          <w:spacing w:val="77"/>
          <w:sz w:val="36"/>
        </w:rPr>
        <w:t xml:space="preserve"> </w:t>
      </w:r>
      <w:r>
        <w:rPr>
          <w:color w:val="B93825"/>
          <w:sz w:val="36"/>
        </w:rPr>
        <w:t>注意要点</w:t>
      </w:r>
    </w:p>
    <w:p>
      <w:pPr>
        <w:pStyle w:val="7"/>
        <w:spacing w:before="15"/>
      </w:pPr>
      <w:r>
        <w:rPr>
          <w:color w:val="333333"/>
        </w:rPr>
        <w:t xml:space="preserve">从上面可以看出用于正则操作的方法，共有 </w:t>
      </w:r>
      <w:r>
        <w:rPr>
          <w:rFonts w:hint="eastAsia" w:ascii="Noto Sans Mono CJK JP Regular" w:eastAsia="Noto Sans Mono CJK JP Regular"/>
          <w:color w:val="333333"/>
        </w:rPr>
        <w:t xml:space="preserve">6 </w:t>
      </w:r>
      <w:r>
        <w:rPr>
          <w:color w:val="333333"/>
        </w:rPr>
        <w:t xml:space="preserve">个，字符串实例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个，正则实例 </w:t>
      </w:r>
      <w:r>
        <w:rPr>
          <w:rFonts w:hint="eastAsia" w:ascii="Noto Sans Mono CJK JP Regular" w:eastAsia="Noto Sans Mono CJK JP Regular"/>
          <w:color w:val="333333"/>
        </w:rPr>
        <w:t xml:space="preserve">2 </w:t>
      </w:r>
      <w:r>
        <w:rPr>
          <w:color w:val="333333"/>
        </w:rPr>
        <w:t>个：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586" o:spid="_x0000_s1586" o:spt="203" style="position:absolute;left:0pt;margin-left:47.85pt;margin-top:10.35pt;height:111.2pt;width:499.55pt;mso-position-horizontal-relative:page;mso-wrap-distance-bottom:0pt;mso-wrap-distance-top:0pt;z-index:8192;mso-width-relative:page;mso-height-relative:page;" coordorigin="957,208" coordsize="9991,2224">
            <o:lock v:ext="edit"/>
            <v:shape id="_x0000_s1587" o:spid="_x0000_s1587" style="position:absolute;left:964;top:215;height:2209;width:9976;" fillcolor="#F5F5F5" filled="t" stroked="f" coordorigin="965,215" coordsize="9976,2209" path="m10861,215l1045,215,1014,221,988,239,971,264,965,295,965,2344,971,2375,988,2401,1014,2418,1045,2424,10861,2424,10892,2418,10917,2401,10935,2375,10941,2344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588" o:spid="_x0000_s1588" style="position:absolute;left:964;top:215;height:2209;width:9976;" filled="f" stroked="t" coordorigin="965,215" coordsize="9976,2209" path="m1045,215l10861,215,10892,221,10917,239,10935,264,10941,295,10941,2344,10935,2375,10917,2401,10892,2418,10861,2424,1045,2424,1014,2418,988,2401,971,2375,965,2344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589" o:spid="_x0000_s1589" o:spt="202" type="#_x0000_t202" style="position:absolute;left:972;top:222;height:2194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81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String#search String#split String#match String#replace RegExp#test RegExp#exec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590" o:spid="_x0000_s1590" o:spt="203" style="height:0.25pt;width:498.8pt;" coordsize="9976,5">
            <o:lock v:ext="edit"/>
            <v:line id="_x0000_s1591" o:spid="_x0000_s1591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line="373" w:lineRule="exact"/>
      </w:pPr>
      <w:r>
        <w:rPr>
          <w:color w:val="333333"/>
        </w:rPr>
        <w:t>本章不打算详细地讲解它们的方方面面细节，具体可以参考</w:t>
      </w:r>
      <w:r>
        <w:fldChar w:fldCharType="begin"/>
      </w:r>
      <w:r>
        <w:instrText xml:space="preserve"> HYPERLINK \l "_bookmark121" </w:instrText>
      </w:r>
      <w:r>
        <w:fldChar w:fldCharType="separate"/>
      </w:r>
      <w:r>
        <w:rPr>
          <w:color w:val="418BCA"/>
        </w:rPr>
        <w:t>《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"_bookmark121" </w:instrText>
      </w:r>
      <w:r>
        <w:fldChar w:fldCharType="separate"/>
      </w:r>
      <w:r>
        <w:rPr>
          <w:rFonts w:hint="eastAsia" w:ascii="Noto Sans Mono CJK JP Regular" w:eastAsia="Noto Sans Mono CJK JP Regular"/>
          <w:color w:val="418BCA"/>
        </w:rPr>
        <w:t>JavaScript</w:t>
      </w:r>
      <w:r>
        <w:rPr>
          <w:rFonts w:hint="eastAsia" w:ascii="Noto Sans Mono CJK JP Regular" w:eastAsia="Noto Sans Mono CJK JP Regular"/>
          <w:color w:val="418BCA"/>
        </w:rPr>
        <w:fldChar w:fldCharType="end"/>
      </w:r>
      <w:r>
        <w:rPr>
          <w:rFonts w:hint="eastAsia" w:ascii="Noto Sans Mono CJK JP Regular" w:eastAsia="Noto Sans Mono CJK JP Regular"/>
          <w:color w:val="418BCA"/>
        </w:rPr>
        <w:t xml:space="preserve"> </w:t>
      </w:r>
      <w:r>
        <w:fldChar w:fldCharType="begin"/>
      </w:r>
      <w:r>
        <w:instrText xml:space="preserve"> HYPERLINK \l "_bookmark121" </w:instrText>
      </w:r>
      <w:r>
        <w:fldChar w:fldCharType="separate"/>
      </w:r>
      <w:r>
        <w:rPr>
          <w:color w:val="418BCA"/>
        </w:rPr>
        <w:t>权威指南》</w:t>
      </w:r>
      <w:r>
        <w:rPr>
          <w:color w:val="418BCA"/>
        </w:rPr>
        <w:fldChar w:fldCharType="end"/>
      </w:r>
      <w:r>
        <w:rPr>
          <w:color w:val="333333"/>
        </w:rPr>
        <w:t>的第三部分。本章重点</w:t>
      </w:r>
    </w:p>
    <w:p>
      <w:pPr>
        <w:pStyle w:val="7"/>
        <w:spacing w:line="400" w:lineRule="exact"/>
      </w:pPr>
      <w:r>
        <w:rPr>
          <w:color w:val="333333"/>
        </w:rPr>
        <w:t>列出一些容易忽视的地方，以飨读者。</w:t>
      </w:r>
    </w:p>
    <w:p>
      <w:pPr>
        <w:pStyle w:val="14"/>
        <w:numPr>
          <w:ilvl w:val="2"/>
          <w:numId w:val="15"/>
        </w:numPr>
        <w:tabs>
          <w:tab w:val="left" w:pos="1035"/>
        </w:tabs>
        <w:spacing w:before="172" w:after="0" w:line="240" w:lineRule="auto"/>
        <w:ind w:left="1034" w:right="0" w:hanging="910"/>
        <w:jc w:val="left"/>
        <w:rPr>
          <w:sz w:val="26"/>
        </w:rPr>
      </w:pPr>
      <w:bookmarkStart w:id="276" w:name="_bookmark100"/>
      <w:bookmarkEnd w:id="276"/>
      <w:bookmarkStart w:id="277" w:name="7.2.1. search 和 match 的参数问题"/>
      <w:bookmarkEnd w:id="277"/>
      <w:bookmarkStart w:id="278" w:name="_bookmark100"/>
      <w:bookmarkEnd w:id="278"/>
      <w:r>
        <w:rPr>
          <w:rFonts w:ascii="Arial" w:eastAsia="Arial"/>
          <w:b/>
          <w:color w:val="B93825"/>
          <w:sz w:val="26"/>
        </w:rPr>
        <w:t>search</w:t>
      </w:r>
      <w:r>
        <w:rPr>
          <w:rFonts w:ascii="Arial" w:eastAsia="Arial"/>
          <w:b/>
          <w:color w:val="B93825"/>
          <w:spacing w:val="53"/>
          <w:sz w:val="26"/>
        </w:rPr>
        <w:t xml:space="preserve"> </w:t>
      </w:r>
      <w:r>
        <w:rPr>
          <w:color w:val="B93825"/>
          <w:spacing w:val="4"/>
          <w:sz w:val="26"/>
        </w:rPr>
        <w:t xml:space="preserve">和 </w:t>
      </w:r>
      <w:r>
        <w:rPr>
          <w:rFonts w:ascii="Arial" w:eastAsia="Arial"/>
          <w:b/>
          <w:color w:val="B93825"/>
          <w:sz w:val="26"/>
        </w:rPr>
        <w:t>match</w:t>
      </w:r>
      <w:r>
        <w:rPr>
          <w:rFonts w:ascii="Arial" w:eastAsia="Arial"/>
          <w:b/>
          <w:color w:val="B93825"/>
          <w:spacing w:val="54"/>
          <w:sz w:val="26"/>
        </w:rPr>
        <w:t xml:space="preserve"> </w:t>
      </w:r>
      <w:r>
        <w:rPr>
          <w:color w:val="B93825"/>
          <w:sz w:val="26"/>
        </w:rPr>
        <w:t>的参数问题</w:t>
      </w:r>
    </w:p>
    <w:p>
      <w:pPr>
        <w:pStyle w:val="7"/>
        <w:spacing w:before="58" w:line="328" w:lineRule="auto"/>
        <w:ind w:right="4323"/>
      </w:pPr>
      <w:r>
        <w:pict>
          <v:group id="_x0000_s1592" o:spid="_x0000_s1592" o:spt="203" style="position:absolute;left:0pt;margin-left:47.85pt;margin-top:66.05pt;height:347.05pt;width:499.55pt;mso-position-horizontal-relative:page;mso-wrap-distance-bottom:0pt;mso-wrap-distance-top:0pt;z-index:8192;mso-width-relative:page;mso-height-relative:page;" coordorigin="957,1321" coordsize="9991,6941">
            <o:lock v:ext="edit"/>
            <v:shape id="_x0000_s1593" o:spid="_x0000_s1593" style="position:absolute;left:964;top:1328;height:6926;width:9976;" fillcolor="#F5F5F5" filled="t" stroked="f" coordorigin="965,1329" coordsize="9976,6926" path="m10861,1329l1045,1329,1014,1335,988,1352,971,1378,965,1409,965,8174,971,8206,988,8231,1014,8248,1045,8254,10861,8254,10892,8248,10917,8231,10935,8206,10941,8174,10941,1409,10935,1378,10917,1352,10892,1335,10861,1329xe">
              <v:path arrowok="t"/>
              <v:fill on="t" focussize="0,0"/>
              <v:stroke on="f"/>
              <v:imagedata o:title=""/>
              <o:lock v:ext="edit"/>
            </v:shape>
            <v:shape id="_x0000_s1594" o:spid="_x0000_s1594" style="position:absolute;left:964;top:1328;height:6926;width:9976;" filled="f" stroked="t" coordorigin="965,1329" coordsize="9976,6926" path="m1045,1329l10861,1329,10892,1335,10917,1352,10935,1378,10941,1409,10941,8174,10935,8206,10917,8231,10892,8248,10861,8254,1045,8254,1014,8248,988,8231,971,8206,965,8174,965,1409,971,1378,988,1352,1014,1335,1045,1329xe">
              <v:path arrowok="t"/>
              <v:fill on="f" focussize="0,0"/>
              <v:stroke color="#CCCCCC"/>
              <v:imagedata o:title=""/>
              <o:lock v:ext="edit"/>
            </v:shape>
            <v:shape id="_x0000_s1595" o:spid="_x0000_s1595" o:spt="202" type="#_x0000_t202" style="position:absolute;left:972;top:1336;height:6911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9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"2017.06.27"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string.search(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"."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0</w:t>
                    </w:r>
                  </w:p>
                  <w:p>
                    <w:pPr>
                      <w:spacing w:before="34" w:line="151" w:lineRule="auto"/>
                      <w:ind w:left="212" w:right="5786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</w:t>
                    </w:r>
                    <w:r>
                      <w:rPr>
                        <w:color w:val="999999"/>
                        <w:sz w:val="22"/>
                      </w:rPr>
                      <w:t xml:space="preserve">需 要 修 改 成 下 列 形 式 之 一 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string.search(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"\\."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) ); console.log( string.search(</w:t>
                    </w:r>
                    <w:r>
                      <w:rPr>
                        <w:rFonts w:hint="eastAsia" w:ascii="Noto Sans Mono CJK JP Regular" w:eastAsia="Noto Sans Mono CJK JP Regular"/>
                        <w:color w:val="33AAAA"/>
                        <w:sz w:val="22"/>
                      </w:rPr>
                      <w:t>/\./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4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4</w:t>
                    </w:r>
                  </w:p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"."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["2", index: 0, input: "2017.06.27"]</w:t>
                    </w:r>
                  </w:p>
                  <w:p>
                    <w:pPr>
                      <w:spacing w:before="35" w:line="151" w:lineRule="auto"/>
                      <w:ind w:left="212" w:right="5896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>//</w:t>
                    </w:r>
                    <w:r>
                      <w:rPr>
                        <w:color w:val="999999"/>
                        <w:sz w:val="22"/>
                      </w:rPr>
                      <w:t>需要修改成下列形式之一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console.log( string.match(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"\\."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) ); console.log( string.match(</w:t>
                    </w:r>
                    <w:r>
                      <w:rPr>
                        <w:rFonts w:hint="eastAsia" w:ascii="Noto Sans Mono CJK JP Regular" w:eastAsia="Noto Sans Mono CJK JP Regular"/>
                        <w:color w:val="33AAAA"/>
                        <w:sz w:val="22"/>
                      </w:rPr>
                      <w:t>/\./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[".", index: 4, input: "2017.06.27"]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[".", index: 4, input: "2017.06.27"]</w:t>
                    </w:r>
                  </w:p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string.split(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"."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"06", "27"]</w:t>
                    </w:r>
                  </w:p>
                  <w:p>
                    <w:pPr>
                      <w:spacing w:before="124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string.replace(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"."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"/"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"2017/06.27"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我们知道字符串实例的那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个方法参数都支持正则和字符串。但 </w:t>
      </w:r>
      <w:r>
        <w:rPr>
          <w:rFonts w:hint="eastAsia" w:ascii="Noto Sans Mono CJK JP Regular" w:eastAsia="Noto Sans Mono CJK JP Regular"/>
          <w:color w:val="B02045"/>
        </w:rPr>
        <w:t xml:space="preserve">search </w:t>
      </w:r>
      <w:r>
        <w:rPr>
          <w:color w:val="333333"/>
        </w:rPr>
        <w:t xml:space="preserve">和 </w:t>
      </w:r>
      <w:r>
        <w:rPr>
          <w:rFonts w:hint="eastAsia" w:ascii="Noto Sans Mono CJK JP Regular" w:eastAsia="Noto Sans Mono CJK JP Regular"/>
          <w:color w:val="B02045"/>
        </w:rPr>
        <w:t>match</w:t>
      </w:r>
      <w:r>
        <w:rPr>
          <w:color w:val="333333"/>
        </w:rPr>
        <w:t>，会把字符串转换为正则的。</w: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14"/>
        <w:numPr>
          <w:ilvl w:val="2"/>
          <w:numId w:val="15"/>
        </w:numPr>
        <w:tabs>
          <w:tab w:val="left" w:pos="1035"/>
        </w:tabs>
        <w:spacing w:before="0" w:after="0" w:line="546" w:lineRule="exact"/>
        <w:ind w:left="1034" w:right="0" w:hanging="910"/>
        <w:jc w:val="left"/>
        <w:rPr>
          <w:sz w:val="26"/>
        </w:rPr>
      </w:pPr>
      <w:bookmarkStart w:id="279" w:name="7.2.2. match 返回结果的格式问题"/>
      <w:bookmarkEnd w:id="279"/>
      <w:bookmarkStart w:id="280" w:name="_bookmark101"/>
      <w:bookmarkEnd w:id="280"/>
      <w:bookmarkStart w:id="281" w:name="_bookmark101"/>
      <w:bookmarkEnd w:id="281"/>
      <w:r>
        <w:rPr>
          <w:rFonts w:ascii="Arial" w:eastAsia="Arial"/>
          <w:b/>
          <w:color w:val="B93825"/>
          <w:sz w:val="26"/>
        </w:rPr>
        <w:t>match</w:t>
      </w:r>
      <w:r>
        <w:rPr>
          <w:rFonts w:ascii="Arial" w:eastAsia="Arial"/>
          <w:b/>
          <w:color w:val="B93825"/>
          <w:spacing w:val="54"/>
          <w:sz w:val="26"/>
        </w:rPr>
        <w:t xml:space="preserve"> </w:t>
      </w:r>
      <w:r>
        <w:rPr>
          <w:color w:val="B93825"/>
          <w:sz w:val="26"/>
        </w:rPr>
        <w:t>返回结果的格式问题</w:t>
      </w:r>
    </w:p>
    <w:p>
      <w:pPr>
        <w:pStyle w:val="7"/>
        <w:spacing w:before="58"/>
      </w:pPr>
      <w:r>
        <w:rPr>
          <w:rFonts w:hint="eastAsia" w:ascii="Noto Sans Mono CJK JP Regular" w:eastAsia="Noto Sans Mono CJK JP Regular"/>
          <w:color w:val="B02045"/>
        </w:rPr>
        <w:t xml:space="preserve">match </w:t>
      </w:r>
      <w:r>
        <w:rPr>
          <w:color w:val="333333"/>
        </w:rPr>
        <w:t xml:space="preserve">返回结果的格式，与正则对象是否有修饰符 </w:t>
      </w:r>
      <w:r>
        <w:rPr>
          <w:rFonts w:hint="eastAsia" w:ascii="Noto Sans Mono CJK JP Regular" w:eastAsia="Noto Sans Mono CJK JP Regular"/>
          <w:color w:val="B02045"/>
        </w:rPr>
        <w:t xml:space="preserve">g </w:t>
      </w:r>
      <w:r>
        <w:rPr>
          <w:color w:val="333333"/>
        </w:rPr>
        <w:t>有关。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596" o:spid="_x0000_s1596" o:spt="203" style="position:absolute;left:0pt;margin-left:47.85pt;margin-top:10.3pt;height:125.95pt;width:499.55pt;mso-position-horizontal-relative:page;mso-wrap-distance-bottom:0pt;mso-wrap-distance-top:0pt;z-index:8192;mso-width-relative:page;mso-height-relative:page;" coordorigin="957,207" coordsize="9991,2519">
            <o:lock v:ext="edit"/>
            <v:shape id="_x0000_s1597" o:spid="_x0000_s1597" style="position:absolute;left:964;top:214;height:2504;width:9976;" fillcolor="#F5F5F5" filled="t" stroked="f" coordorigin="965,214" coordsize="9976,2504" path="m10861,214l1045,214,1014,221,988,238,971,263,965,294,965,2638,971,2669,988,2695,1014,2712,1045,2718,10861,2718,10892,2712,10917,2695,10935,2669,10941,2638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598" o:spid="_x0000_s1598" style="position:absolute;left:964;top:214;height:2504;width:9976;" filled="f" stroked="t" coordorigin="965,214" coordsize="9976,2504" path="m1045,214l10861,214,10892,221,10917,238,10935,263,10941,294,10941,2638,10935,2669,10917,2695,10892,2712,10861,2718,1045,2718,1014,2712,988,2695,971,2669,965,2638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599" o:spid="_x0000_s1599" o:spt="202" type="#_x0000_t202" style="position:absolute;left:972;top:221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688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"2017.06.27"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regex1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/\b(\d+)\b/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regex2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/\b(\d+)\b/g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576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string.match(regex1) ); console.log( string.match(regex2) );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"2017", index: 0, input: "2017.06.27"]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"06", "27"]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77" w:line="192" w:lineRule="auto"/>
        <w:ind w:right="228"/>
      </w:pPr>
      <w:r>
        <w:rPr>
          <w:color w:val="333333"/>
        </w:rPr>
        <w:t xml:space="preserve">没有 </w:t>
      </w:r>
      <w:r>
        <w:rPr>
          <w:rFonts w:hint="eastAsia" w:ascii="Noto Sans Mono CJK JP Regular" w:eastAsia="Noto Sans Mono CJK JP Regular"/>
          <w:color w:val="B02045"/>
        </w:rPr>
        <w:t>g</w:t>
      </w:r>
      <w:r>
        <w:rPr>
          <w:color w:val="333333"/>
        </w:rPr>
        <w:t>，返回的是标准匹配格式，即，数组的第一个元素是整体匹配的内容，接下来是分组捕获的内容，然后是整体匹配的第一个下标，最后是输入的目标字符串。</w:t>
      </w:r>
    </w:p>
    <w:p>
      <w:pPr>
        <w:pStyle w:val="7"/>
        <w:spacing w:before="192"/>
      </w:pPr>
      <w:r>
        <w:rPr>
          <w:color w:val="333333"/>
        </w:rPr>
        <w:t xml:space="preserve">有 </w:t>
      </w:r>
      <w:r>
        <w:rPr>
          <w:rFonts w:hint="eastAsia" w:ascii="Noto Sans Mono CJK JP Regular" w:eastAsia="Noto Sans Mono CJK JP Regular"/>
          <w:color w:val="B02045"/>
        </w:rPr>
        <w:t>g</w:t>
      </w:r>
      <w:r>
        <w:rPr>
          <w:color w:val="333333"/>
        </w:rPr>
        <w:t>，返回的是所有匹配的内容。</w:t>
      </w:r>
    </w:p>
    <w:p>
      <w:pPr>
        <w:spacing w:after="0"/>
        <w:sectPr>
          <w:headerReference r:id="rId30" w:type="default"/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69"/>
      </w:pPr>
      <w:r>
        <w:rPr>
          <w:color w:val="333333"/>
        </w:rPr>
        <w:t xml:space="preserve">当没有匹配时，不管有无 </w:t>
      </w:r>
      <w:r>
        <w:rPr>
          <w:rFonts w:hint="eastAsia" w:ascii="Noto Sans Mono CJK JP Regular" w:eastAsia="Noto Sans Mono CJK JP Regular"/>
          <w:color w:val="B02045"/>
        </w:rPr>
        <w:t>g</w:t>
      </w:r>
      <w:r>
        <w:rPr>
          <w:color w:val="333333"/>
        </w:rPr>
        <w:t xml:space="preserve">，都返回 </w:t>
      </w:r>
      <w:r>
        <w:rPr>
          <w:rFonts w:hint="eastAsia" w:ascii="Noto Sans Mono CJK JP Regular" w:eastAsia="Noto Sans Mono CJK JP Regular"/>
          <w:color w:val="B02045"/>
        </w:rPr>
        <w:t>null</w:t>
      </w:r>
      <w:r>
        <w:rPr>
          <w:color w:val="333333"/>
        </w:rPr>
        <w:t>。</w:t>
      </w:r>
    </w:p>
    <w:p>
      <w:pPr>
        <w:pStyle w:val="14"/>
        <w:numPr>
          <w:ilvl w:val="2"/>
          <w:numId w:val="15"/>
        </w:numPr>
        <w:tabs>
          <w:tab w:val="left" w:pos="1035"/>
        </w:tabs>
        <w:spacing w:before="172" w:after="0" w:line="240" w:lineRule="auto"/>
        <w:ind w:left="1034" w:right="0" w:hanging="910"/>
        <w:jc w:val="left"/>
        <w:rPr>
          <w:sz w:val="26"/>
        </w:rPr>
      </w:pPr>
      <w:bookmarkStart w:id="282" w:name="_bookmark102"/>
      <w:bookmarkEnd w:id="282"/>
      <w:bookmarkStart w:id="283" w:name="_bookmark102"/>
      <w:bookmarkEnd w:id="283"/>
      <w:bookmarkStart w:id="284" w:name="7.2.3. exec 比 match 更强大"/>
      <w:bookmarkEnd w:id="284"/>
      <w:r>
        <w:rPr>
          <w:rFonts w:ascii="Arial" w:eastAsia="Arial"/>
          <w:b/>
          <w:color w:val="B93825"/>
          <w:sz w:val="26"/>
        </w:rPr>
        <w:t xml:space="preserve">exec </w:t>
      </w:r>
      <w:r>
        <w:rPr>
          <w:color w:val="B93825"/>
          <w:sz w:val="26"/>
        </w:rPr>
        <w:t xml:space="preserve">比 </w:t>
      </w:r>
      <w:r>
        <w:rPr>
          <w:rFonts w:ascii="Arial" w:eastAsia="Arial"/>
          <w:b/>
          <w:color w:val="B93825"/>
          <w:sz w:val="26"/>
        </w:rPr>
        <w:t>match</w:t>
      </w:r>
      <w:r>
        <w:rPr>
          <w:rFonts w:ascii="Arial" w:eastAsia="Arial"/>
          <w:b/>
          <w:color w:val="B93825"/>
          <w:spacing w:val="1"/>
          <w:sz w:val="26"/>
        </w:rPr>
        <w:t xml:space="preserve"> </w:t>
      </w:r>
      <w:r>
        <w:rPr>
          <w:color w:val="B93825"/>
          <w:sz w:val="26"/>
        </w:rPr>
        <w:t>更 强 大</w:t>
      </w:r>
    </w:p>
    <w:p>
      <w:pPr>
        <w:pStyle w:val="7"/>
        <w:spacing w:before="58" w:line="328" w:lineRule="auto"/>
        <w:ind w:right="1068"/>
      </w:pPr>
      <w:r>
        <w:pict>
          <v:group id="_x0000_s1600" o:spid="_x0000_s1600" o:spt="203" style="position:absolute;left:0pt;margin-left:47.85pt;margin-top:66.05pt;height:288.1pt;width:499.55pt;mso-position-horizontal-relative:page;mso-wrap-distance-bottom:0pt;mso-wrap-distance-top:0pt;z-index:8192;mso-width-relative:page;mso-height-relative:page;" coordorigin="957,1321" coordsize="9991,5762">
            <o:lock v:ext="edit"/>
            <v:shape id="_x0000_s1601" o:spid="_x0000_s1601" style="position:absolute;left:964;top:1328;height:5747;width:9976;" fillcolor="#F5F5F5" filled="t" stroked="f" coordorigin="965,1329" coordsize="9976,5747" path="m10861,1329l1045,1329,1014,1335,988,1352,971,1378,965,1409,965,6995,971,7026,988,7052,1014,7069,1045,7075,10861,7075,10892,7069,10917,7052,10935,7026,10941,6995,10941,1409,10935,1378,10917,1352,10892,1335,10861,1329xe">
              <v:path arrowok="t"/>
              <v:fill on="t" focussize="0,0"/>
              <v:stroke on="f"/>
              <v:imagedata o:title=""/>
              <o:lock v:ext="edit"/>
            </v:shape>
            <v:shape id="_x0000_s1602" o:spid="_x0000_s1602" style="position:absolute;left:964;top:1328;height:5747;width:9976;" filled="f" stroked="t" coordorigin="965,1329" coordsize="9976,5747" path="m1045,1329l10861,1329,10892,1335,10917,1352,10935,1378,10941,1409,10941,6995,10935,7026,10917,7052,10892,7069,10861,7075,1045,7075,1014,7069,988,7052,971,7026,965,6995,965,1409,971,1378,988,1352,1014,1335,1045,1329xe">
              <v:path arrowok="t"/>
              <v:fill on="f" focussize="0,0"/>
              <v:stroke color="#CCCCCC"/>
              <v:imagedata o:title=""/>
              <o:lock v:ext="edit"/>
            </v:shape>
            <v:shape id="_x0000_s1603" o:spid="_x0000_s1603" o:spt="202" type="#_x0000_t202" style="position:absolute;left:972;top:1336;height:5732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686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"2017.06.27"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regex2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/\b(\d+)\b/g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2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regex2.exec(string) ); console.log( regex2.lastIndex); console.log( regex2.exec(string) ); console.log( regex2.lastIndex); console.log( regex2.exec(string) ); console.log( regex2.lastIndex); console.log( regex2.exec(string) ); console.log( regex2.lastIndex);</w:t>
                    </w:r>
                  </w:p>
                  <w:p>
                    <w:pPr>
                      <w:spacing w:before="0" w:line="26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"2017", index: 0, input: "2017.06.27"]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4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["06", "06", index: 5, input: "2017.06.27"]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7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["27", "27", index: 8, input: "2017.06.27"]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10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null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0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当正则没有 </w:t>
      </w:r>
      <w:r>
        <w:rPr>
          <w:rFonts w:hint="eastAsia" w:ascii="Noto Sans Mono CJK JP Regular" w:eastAsia="Noto Sans Mono CJK JP Regular"/>
          <w:color w:val="B02045"/>
        </w:rPr>
        <w:t xml:space="preserve">g </w:t>
      </w:r>
      <w:r>
        <w:rPr>
          <w:color w:val="333333"/>
        </w:rPr>
        <w:t xml:space="preserve">时，使用 </w:t>
      </w:r>
      <w:r>
        <w:rPr>
          <w:rFonts w:hint="eastAsia" w:ascii="Noto Sans Mono CJK JP Regular" w:eastAsia="Noto Sans Mono CJK JP Regular"/>
          <w:color w:val="B02045"/>
        </w:rPr>
        <w:t xml:space="preserve">match </w:t>
      </w:r>
      <w:r>
        <w:rPr>
          <w:color w:val="333333"/>
        </w:rPr>
        <w:t xml:space="preserve">返回的信息比较多。但是有 </w:t>
      </w:r>
      <w:r>
        <w:rPr>
          <w:rFonts w:hint="eastAsia" w:ascii="Noto Sans Mono CJK JP Regular" w:eastAsia="Noto Sans Mono CJK JP Regular"/>
          <w:color w:val="B02045"/>
        </w:rPr>
        <w:t xml:space="preserve">g </w:t>
      </w:r>
      <w:r>
        <w:rPr>
          <w:color w:val="333333"/>
        </w:rPr>
        <w:t xml:space="preserve">后，就没有关键的信息 </w:t>
      </w:r>
      <w:r>
        <w:rPr>
          <w:rFonts w:hint="eastAsia" w:ascii="Noto Sans Mono CJK JP Regular" w:eastAsia="Noto Sans Mono CJK JP Regular"/>
          <w:color w:val="B02045"/>
        </w:rPr>
        <w:t xml:space="preserve">index </w:t>
      </w:r>
      <w:r>
        <w:rPr>
          <w:color w:val="333333"/>
        </w:rPr>
        <w:t xml:space="preserve">了。而 </w:t>
      </w:r>
      <w:r>
        <w:rPr>
          <w:rFonts w:hint="eastAsia" w:ascii="Noto Sans Mono CJK JP Regular" w:eastAsia="Noto Sans Mono CJK JP Regular"/>
          <w:color w:val="B02045"/>
        </w:rPr>
        <w:t xml:space="preserve">exec </w:t>
      </w:r>
      <w:r>
        <w:rPr>
          <w:color w:val="333333"/>
        </w:rPr>
        <w:t>方法就能解决这个问题，它能接着上一次匹配后继续匹配：</w: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其中正则实例 </w:t>
      </w:r>
      <w:r>
        <w:rPr>
          <w:rFonts w:hint="eastAsia" w:ascii="Noto Sans Mono CJK JP Regular" w:eastAsia="Noto Sans Mono CJK JP Regular"/>
          <w:color w:val="B02045"/>
        </w:rPr>
        <w:t xml:space="preserve">lastIndex </w:t>
      </w:r>
      <w:r>
        <w:rPr>
          <w:color w:val="333333"/>
        </w:rPr>
        <w:t>属性，表示下一次匹配开始的位置。</w:t>
      </w:r>
    </w:p>
    <w:p>
      <w:pPr>
        <w:pStyle w:val="7"/>
        <w:spacing w:before="166" w:line="400" w:lineRule="exact"/>
      </w:pPr>
      <w:r>
        <w:rPr>
          <w:color w:val="333333"/>
        </w:rPr>
        <w:t xml:space="preserve">比如第一次匹配了 </w:t>
      </w:r>
      <w:r>
        <w:rPr>
          <w:rFonts w:hint="eastAsia" w:ascii="Noto Sans Mono CJK JP Regular" w:eastAsia="Noto Sans Mono CJK JP Regular"/>
          <w:color w:val="B02045"/>
        </w:rPr>
        <w:t>"2017"</w:t>
      </w:r>
      <w:r>
        <w:rPr>
          <w:color w:val="333333"/>
        </w:rPr>
        <w:t xml:space="preserve">，开始下标是 </w:t>
      </w:r>
      <w:r>
        <w:rPr>
          <w:rFonts w:hint="eastAsia" w:ascii="Noto Sans Mono CJK JP Regular" w:eastAsia="Noto Sans Mono CJK JP Regular"/>
          <w:color w:val="333333"/>
        </w:rPr>
        <w:t>0</w:t>
      </w:r>
      <w:r>
        <w:rPr>
          <w:color w:val="333333"/>
        </w:rPr>
        <w:t xml:space="preserve">，共 </w:t>
      </w:r>
      <w:r>
        <w:rPr>
          <w:rFonts w:hint="eastAsia" w:ascii="Noto Sans Mono CJK JP Regular" w:eastAsia="Noto Sans Mono CJK JP Regular"/>
          <w:color w:val="333333"/>
        </w:rPr>
        <w:t xml:space="preserve">4 </w:t>
      </w:r>
      <w:r>
        <w:rPr>
          <w:color w:val="333333"/>
        </w:rPr>
        <w:t xml:space="preserve">个字符，因此这次匹配结束的位置是 </w:t>
      </w:r>
      <w:r>
        <w:rPr>
          <w:rFonts w:hint="eastAsia" w:ascii="Noto Sans Mono CJK JP Regular" w:eastAsia="Noto Sans Mono CJK JP Regular"/>
          <w:color w:val="333333"/>
        </w:rPr>
        <w:t>3</w:t>
      </w:r>
      <w:r>
        <w:rPr>
          <w:color w:val="333333"/>
        </w:rPr>
        <w:t>，下一次开始匹配</w:t>
      </w:r>
    </w:p>
    <w:p>
      <w:pPr>
        <w:pStyle w:val="7"/>
        <w:spacing w:line="400" w:lineRule="exact"/>
      </w:pPr>
      <w:r>
        <w:rPr>
          <w:color w:val="333333"/>
        </w:rPr>
        <w:t xml:space="preserve">的位置是 </w:t>
      </w:r>
      <w:r>
        <w:rPr>
          <w:rFonts w:hint="eastAsia" w:ascii="Noto Sans Mono CJK JP Regular" w:eastAsia="Noto Sans Mono CJK JP Regular"/>
          <w:color w:val="333333"/>
        </w:rPr>
        <w:t>4</w:t>
      </w:r>
      <w:r>
        <w:rPr>
          <w:color w:val="333333"/>
        </w:rPr>
        <w:t>。</w:t>
      </w:r>
    </w:p>
    <w:p>
      <w:pPr>
        <w:pStyle w:val="7"/>
        <w:spacing w:before="166"/>
      </w:pPr>
      <w:r>
        <w:rPr>
          <w:color w:val="333333"/>
        </w:rPr>
        <w:t xml:space="preserve">从上述代码看出，在使用 </w:t>
      </w:r>
      <w:r>
        <w:rPr>
          <w:rFonts w:hint="eastAsia" w:ascii="Noto Sans Mono CJK JP Regular" w:eastAsia="Noto Sans Mono CJK JP Regular"/>
          <w:color w:val="B02045"/>
        </w:rPr>
        <w:t xml:space="preserve">exec </w:t>
      </w:r>
      <w:r>
        <w:rPr>
          <w:color w:val="333333"/>
        </w:rPr>
        <w:t xml:space="preserve">时，经常需要配合使用 </w:t>
      </w:r>
      <w:r>
        <w:rPr>
          <w:rFonts w:hint="eastAsia" w:ascii="Noto Sans Mono CJK JP Regular" w:eastAsia="Noto Sans Mono CJK JP Regular"/>
          <w:color w:val="B02045"/>
        </w:rPr>
        <w:t xml:space="preserve">while </w:t>
      </w:r>
      <w:r>
        <w:rPr>
          <w:color w:val="333333"/>
        </w:rPr>
        <w:t>循环：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04" o:spid="_x0000_s1604" o:spt="203" style="position:absolute;left:0pt;margin-left:47.85pt;margin-top:10.35pt;height:155.45pt;width:499.55pt;mso-position-horizontal-relative:page;mso-wrap-distance-bottom:0pt;mso-wrap-distance-top:0pt;z-index:8192;mso-width-relative:page;mso-height-relative:page;" coordorigin="957,208" coordsize="9991,3109">
            <o:lock v:ext="edit"/>
            <v:shape id="_x0000_s1605" o:spid="_x0000_s1605" style="position:absolute;left:964;top:215;height:3094;width:9976;" fillcolor="#F5F5F5" filled="t" stroked="f" coordorigin="965,215" coordsize="9976,3094" path="m10861,215l1045,215,1014,221,988,238,971,264,965,295,965,3228,971,3259,988,3285,1014,3302,1045,3308,10861,3308,10892,3302,10917,3285,10935,3259,10941,3228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606" o:spid="_x0000_s1606" style="position:absolute;left:964;top:215;height:3094;width:9976;" filled="f" stroked="t" coordorigin="965,215" coordsize="9976,3094" path="m1045,215l10861,215,10892,221,10917,238,10935,264,10941,295,10941,3228,10935,3259,10917,3285,10892,3302,10861,3308,1045,3308,1014,3302,988,3285,971,3259,965,3228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607" o:spid="_x0000_s1607" o:spt="202" type="#_x0000_t202" style="position:absolute;left:972;top:222;height:307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688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"2017.06.27"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regex2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/\b(\d+)\b/g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result;</w:t>
                    </w:r>
                  </w:p>
                  <w:p>
                    <w:pPr>
                      <w:spacing w:before="2" w:line="151" w:lineRule="auto"/>
                      <w:ind w:left="652" w:right="488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while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 result = regex2.exec(string) ) { console.log( result, regex2.lastIndex );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["2017", "2017", index: 0, input: "2017.06.27"] 4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["06", "06", index: 5, input: "2017.06.27"] 7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["27", "27", index: 8, input: "2017.06.27"] 10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14"/>
        <w:numPr>
          <w:ilvl w:val="2"/>
          <w:numId w:val="15"/>
        </w:numPr>
        <w:tabs>
          <w:tab w:val="left" w:pos="1035"/>
        </w:tabs>
        <w:spacing w:before="0" w:after="0" w:line="546" w:lineRule="exact"/>
        <w:ind w:left="1034" w:right="0" w:hanging="910"/>
        <w:jc w:val="left"/>
        <w:rPr>
          <w:sz w:val="26"/>
        </w:rPr>
      </w:pPr>
      <w:bookmarkStart w:id="285" w:name="_bookmark103"/>
      <w:bookmarkEnd w:id="285"/>
      <w:bookmarkStart w:id="286" w:name="7.2.4. 修饰符 g，对 exex 和 test 的影响"/>
      <w:bookmarkEnd w:id="286"/>
      <w:bookmarkStart w:id="287" w:name="_bookmark103"/>
      <w:bookmarkEnd w:id="287"/>
      <w:r>
        <w:rPr>
          <w:color w:val="B93825"/>
          <w:spacing w:val="3"/>
          <w:sz w:val="26"/>
        </w:rPr>
        <w:t xml:space="preserve">修饰符 </w:t>
      </w:r>
      <w:r>
        <w:rPr>
          <w:rFonts w:ascii="Arial" w:eastAsia="Arial"/>
          <w:b/>
          <w:color w:val="B93825"/>
          <w:sz w:val="26"/>
        </w:rPr>
        <w:t>g</w:t>
      </w:r>
      <w:r>
        <w:rPr>
          <w:color w:val="B93825"/>
          <w:spacing w:val="3"/>
          <w:sz w:val="26"/>
        </w:rPr>
        <w:t xml:space="preserve">，对 </w:t>
      </w:r>
      <w:r>
        <w:rPr>
          <w:rFonts w:ascii="Arial" w:eastAsia="Arial"/>
          <w:b/>
          <w:color w:val="B93825"/>
          <w:sz w:val="26"/>
        </w:rPr>
        <w:t>exex</w:t>
      </w:r>
      <w:r>
        <w:rPr>
          <w:rFonts w:ascii="Arial" w:eastAsia="Arial"/>
          <w:b/>
          <w:color w:val="B93825"/>
          <w:spacing w:val="57"/>
          <w:sz w:val="26"/>
        </w:rPr>
        <w:t xml:space="preserve"> </w:t>
      </w:r>
      <w:r>
        <w:rPr>
          <w:color w:val="B93825"/>
          <w:spacing w:val="6"/>
          <w:sz w:val="26"/>
        </w:rPr>
        <w:t xml:space="preserve">和 </w:t>
      </w:r>
      <w:r>
        <w:rPr>
          <w:rFonts w:ascii="Arial" w:eastAsia="Arial"/>
          <w:b/>
          <w:color w:val="B93825"/>
          <w:sz w:val="26"/>
        </w:rPr>
        <w:t>test</w:t>
      </w:r>
      <w:r>
        <w:rPr>
          <w:rFonts w:ascii="Arial" w:eastAsia="Arial"/>
          <w:b/>
          <w:color w:val="B93825"/>
          <w:spacing w:val="57"/>
          <w:sz w:val="26"/>
        </w:rPr>
        <w:t xml:space="preserve"> </w:t>
      </w:r>
      <w:r>
        <w:rPr>
          <w:color w:val="B93825"/>
          <w:sz w:val="26"/>
        </w:rPr>
        <w:t>的影响</w:t>
      </w:r>
    </w:p>
    <w:p>
      <w:pPr>
        <w:pStyle w:val="7"/>
        <w:spacing w:before="58"/>
      </w:pPr>
      <w:r>
        <w:rPr>
          <w:color w:val="333333"/>
        </w:rPr>
        <w:t xml:space="preserve">上面提到了正则实例的 </w:t>
      </w:r>
      <w:r>
        <w:rPr>
          <w:rFonts w:hint="eastAsia" w:ascii="Noto Sans Mono CJK JP Regular" w:eastAsia="Noto Sans Mono CJK JP Regular"/>
          <w:color w:val="B02045"/>
        </w:rPr>
        <w:t xml:space="preserve">lastIndex </w:t>
      </w:r>
      <w:r>
        <w:rPr>
          <w:color w:val="333333"/>
        </w:rPr>
        <w:t xml:space="preserve">属性，表示尝试匹配时，从字符串的 </w:t>
      </w:r>
      <w:r>
        <w:rPr>
          <w:rFonts w:hint="eastAsia" w:ascii="Noto Sans Mono CJK JP Regular" w:eastAsia="Noto Sans Mono CJK JP Regular"/>
          <w:color w:val="B02045"/>
        </w:rPr>
        <w:t xml:space="preserve">lastIndex </w:t>
      </w:r>
      <w:r>
        <w:rPr>
          <w:color w:val="333333"/>
        </w:rPr>
        <w:t>位开始去匹配。</w:t>
      </w:r>
    </w:p>
    <w:p>
      <w:pPr>
        <w:spacing w:after="0"/>
        <w:sectPr>
          <w:headerReference r:id="rId31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69"/>
      </w:pPr>
      <w:r>
        <w:rPr>
          <w:color w:val="333333"/>
        </w:rPr>
        <w:t xml:space="preserve">字符串的四个方法，每次匹配时，都是从 </w:t>
      </w:r>
      <w:r>
        <w:rPr>
          <w:rFonts w:hint="eastAsia" w:ascii="Noto Sans Mono CJK JP Regular" w:eastAsia="Noto Sans Mono CJK JP Regular"/>
          <w:color w:val="333333"/>
        </w:rPr>
        <w:t xml:space="preserve">0 </w:t>
      </w:r>
      <w:r>
        <w:rPr>
          <w:color w:val="333333"/>
        </w:rPr>
        <w:t xml:space="preserve">开始的，即 </w:t>
      </w:r>
      <w:r>
        <w:rPr>
          <w:rFonts w:hint="eastAsia" w:ascii="Noto Sans Mono CJK JP Regular" w:eastAsia="Noto Sans Mono CJK JP Regular"/>
          <w:color w:val="B02045"/>
        </w:rPr>
        <w:t xml:space="preserve">lastIndex </w:t>
      </w:r>
      <w:r>
        <w:rPr>
          <w:color w:val="333333"/>
        </w:rPr>
        <w:t>属性始终不变。</w:t>
      </w:r>
    </w:p>
    <w:p>
      <w:pPr>
        <w:pStyle w:val="7"/>
        <w:spacing w:before="166" w:line="400" w:lineRule="exact"/>
      </w:pPr>
      <w:r>
        <w:rPr>
          <w:color w:val="333333"/>
        </w:rPr>
        <w:t xml:space="preserve">而正则实例的两个方法 </w:t>
      </w:r>
      <w:r>
        <w:rPr>
          <w:rFonts w:hint="eastAsia" w:ascii="Noto Sans Mono CJK JP Regular" w:eastAsia="Noto Sans Mono CJK JP Regular"/>
          <w:color w:val="B02045"/>
        </w:rPr>
        <w:t>exec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test</w:t>
      </w:r>
      <w:r>
        <w:rPr>
          <w:color w:val="333333"/>
        </w:rPr>
        <w:t xml:space="preserve">，当正则是全局匹配时，每一次匹配完成后，都会修改 </w:t>
      </w:r>
      <w:r>
        <w:rPr>
          <w:rFonts w:hint="eastAsia" w:ascii="Noto Sans Mono CJK JP Regular" w:eastAsia="Noto Sans Mono CJK JP Regular"/>
          <w:color w:val="B02045"/>
        </w:rPr>
        <w:t>lastIndex</w:t>
      </w:r>
      <w:r>
        <w:rPr>
          <w:color w:val="333333"/>
        </w:rPr>
        <w:t>。下面</w:t>
      </w:r>
    </w:p>
    <w:p>
      <w:pPr>
        <w:pStyle w:val="7"/>
        <w:spacing w:line="400" w:lineRule="exact"/>
      </w:pPr>
      <w:r>
        <w:rPr>
          <w:color w:val="333333"/>
        </w:rPr>
        <w:t xml:space="preserve">让我们以 </w:t>
      </w:r>
      <w:r>
        <w:rPr>
          <w:rFonts w:hint="eastAsia" w:ascii="Noto Sans Mono CJK JP Regular" w:eastAsia="Noto Sans Mono CJK JP Regular"/>
          <w:color w:val="B02045"/>
        </w:rPr>
        <w:t xml:space="preserve">test </w:t>
      </w:r>
      <w:r>
        <w:rPr>
          <w:color w:val="333333"/>
        </w:rPr>
        <w:t>为例，看看你是否会迷糊：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08" o:spid="_x0000_s1608" o:spt="203" style="position:absolute;left:0pt;margin-left:47.85pt;margin-top:10.35pt;height:125.95pt;width:499.55pt;mso-position-horizontal-relative:page;mso-wrap-distance-bottom:0pt;mso-wrap-distance-top:0pt;z-index:8192;mso-width-relative:page;mso-height-relative:page;" coordorigin="957,207" coordsize="9991,2519">
            <o:lock v:ext="edit"/>
            <v:shape id="_x0000_s1609" o:spid="_x0000_s1609" style="position:absolute;left:964;top:214;height:2504;width:9976;" fillcolor="#F5F5F5" filled="t" stroked="f" coordorigin="965,215" coordsize="9976,2504" path="m10861,215l1045,215,1014,221,988,238,971,264,965,295,965,2638,971,2669,988,2695,1014,2712,1045,2718,10861,2718,10892,2712,10917,2695,10935,2669,10941,2638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610" o:spid="_x0000_s1610" style="position:absolute;left:964;top:214;height:2504;width:9976;" filled="f" stroked="t" coordorigin="965,215" coordsize="9976,2504" path="m1045,215l10861,215,10892,221,10917,238,10935,264,10941,295,10941,2638,10935,2669,10917,2695,10892,2712,10861,2718,1045,2718,1014,2712,988,2695,971,2669,965,2638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611" o:spid="_x0000_s1611" o:spt="202" type="#_x0000_t202" style="position:absolute;left:972;top:222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/a/g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40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), regex.lastIndex ); 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"aba"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), regex.lastIndex ); 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"ababc"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), regex.lastIndex 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 1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 3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false 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 w:line="400" w:lineRule="exact"/>
      </w:pPr>
      <w:r>
        <w:rPr>
          <w:color w:val="333333"/>
        </w:rPr>
        <w:t xml:space="preserve">注意上面代码中的第三次调用 </w:t>
      </w:r>
      <w:r>
        <w:rPr>
          <w:rFonts w:hint="eastAsia" w:ascii="Noto Sans Mono CJK JP Regular" w:eastAsia="Noto Sans Mono CJK JP Regular"/>
          <w:color w:val="B02045"/>
        </w:rPr>
        <w:t>test</w:t>
      </w:r>
      <w:r>
        <w:rPr>
          <w:color w:val="333333"/>
        </w:rPr>
        <w:t xml:space="preserve">，因为这一次尝试匹配，开始从下标 </w:t>
      </w:r>
      <w:r>
        <w:rPr>
          <w:rFonts w:hint="eastAsia" w:ascii="Noto Sans Mono CJK JP Regular" w:eastAsia="Noto Sans Mono CJK JP Regular"/>
          <w:color w:val="B02045"/>
        </w:rPr>
        <w:t>lastIndex</w:t>
      </w:r>
      <w:r>
        <w:rPr>
          <w:color w:val="333333"/>
        </w:rPr>
        <w:t xml:space="preserve">，即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位置处开始查</w:t>
      </w:r>
    </w:p>
    <w:p>
      <w:pPr>
        <w:pStyle w:val="7"/>
        <w:spacing w:line="400" w:lineRule="exact"/>
      </w:pPr>
      <w:r>
        <w:rPr>
          <w:color w:val="333333"/>
        </w:rPr>
        <w:t>找，自然就找不到了。</w:t>
      </w:r>
    </w:p>
    <w:p>
      <w:pPr>
        <w:pStyle w:val="7"/>
        <w:spacing w:before="166"/>
      </w:pPr>
      <w:r>
        <w:rPr>
          <w:color w:val="333333"/>
        </w:rPr>
        <w:t xml:space="preserve">如果没有 </w:t>
      </w:r>
      <w:r>
        <w:rPr>
          <w:rFonts w:hint="eastAsia" w:ascii="Noto Sans Mono CJK JP Regular" w:eastAsia="Noto Sans Mono CJK JP Regular"/>
          <w:color w:val="B02045"/>
        </w:rPr>
        <w:t>g</w:t>
      </w:r>
      <w:r>
        <w:rPr>
          <w:color w:val="333333"/>
        </w:rPr>
        <w:t xml:space="preserve">，自然都是从字符串第 </w:t>
      </w:r>
      <w:r>
        <w:rPr>
          <w:rFonts w:hint="eastAsia" w:ascii="Noto Sans Mono CJK JP Regular" w:eastAsia="Noto Sans Mono CJK JP Regular"/>
          <w:color w:val="333333"/>
        </w:rPr>
        <w:t xml:space="preserve">0 </w:t>
      </w:r>
      <w:r>
        <w:rPr>
          <w:color w:val="333333"/>
        </w:rPr>
        <w:t>个字符处开始尝试匹配：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12" o:spid="_x0000_s1612" o:spt="203" style="position:absolute;left:0pt;margin-left:47.85pt;margin-top:10.35pt;height:125.95pt;width:499.55pt;mso-position-horizontal-relative:page;mso-wrap-distance-bottom:0pt;mso-wrap-distance-top:0pt;z-index:8192;mso-width-relative:page;mso-height-relative:page;" coordorigin="957,207" coordsize="9991,2519">
            <o:lock v:ext="edit"/>
            <v:shape id="_x0000_s1613" o:spid="_x0000_s1613" style="position:absolute;left:964;top:214;height:2504;width:9976;" fillcolor="#F5F5F5" filled="t" stroked="f" coordorigin="965,215" coordsize="9976,2504" path="m10861,215l1045,215,1014,221,988,238,971,264,965,295,965,2639,971,2670,988,2695,1014,2712,1045,2719,10861,2719,10892,2712,10917,2695,10935,2670,10941,263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614" o:spid="_x0000_s1614" style="position:absolute;left:964;top:214;height:2504;width:9976;" filled="f" stroked="t" coordorigin="965,215" coordsize="9976,2504" path="m1045,215l10861,215,10892,221,10917,238,10935,264,10941,295,10941,2639,10935,2670,10917,2695,10892,2712,10861,2719,1045,2719,1014,2712,988,2695,971,2670,965,263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615" o:spid="_x0000_s1615" o:spt="202" type="#_x0000_t202" style="position:absolute;left:972;top:222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/a/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40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), regex.lastIndex ); 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"aba"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), regex.lastIndex ); console.log( regex.test(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"ababc"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), regex.lastIndex );</w:t>
                    </w:r>
                  </w:p>
                  <w:p>
                    <w:pPr>
                      <w:spacing w:before="0" w:line="263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 0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 0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 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14"/>
        <w:numPr>
          <w:ilvl w:val="2"/>
          <w:numId w:val="15"/>
        </w:numPr>
        <w:tabs>
          <w:tab w:val="left" w:pos="1035"/>
        </w:tabs>
        <w:spacing w:before="0" w:after="0" w:line="546" w:lineRule="exact"/>
        <w:ind w:left="1034" w:right="0" w:hanging="910"/>
        <w:jc w:val="left"/>
        <w:rPr>
          <w:rFonts w:ascii="Arial" w:eastAsia="Arial"/>
          <w:b/>
          <w:sz w:val="26"/>
        </w:rPr>
      </w:pPr>
      <w:bookmarkStart w:id="288" w:name="_bookmark104"/>
      <w:bookmarkEnd w:id="288"/>
      <w:bookmarkStart w:id="289" w:name="_bookmark104"/>
      <w:bookmarkEnd w:id="289"/>
      <w:bookmarkStart w:id="290" w:name="7.2.5. test 整体匹配时需要使用 ^ 和 $"/>
      <w:bookmarkEnd w:id="290"/>
      <w:r>
        <w:rPr>
          <w:rFonts w:ascii="Arial" w:eastAsia="Arial"/>
          <w:b/>
          <w:color w:val="B93825"/>
          <w:sz w:val="26"/>
        </w:rPr>
        <w:t>test</w:t>
      </w:r>
      <w:r>
        <w:rPr>
          <w:rFonts w:ascii="Arial" w:eastAsia="Arial"/>
          <w:b/>
          <w:color w:val="B93825"/>
          <w:spacing w:val="57"/>
          <w:sz w:val="26"/>
        </w:rPr>
        <w:t xml:space="preserve"> </w:t>
      </w:r>
      <w:r>
        <w:rPr>
          <w:color w:val="B93825"/>
          <w:spacing w:val="1"/>
          <w:sz w:val="26"/>
        </w:rPr>
        <w:t xml:space="preserve">整体匹配时需要使用 </w:t>
      </w:r>
      <w:r>
        <w:rPr>
          <w:rFonts w:ascii="Arial" w:eastAsia="Arial"/>
          <w:b/>
          <w:color w:val="B93825"/>
          <w:sz w:val="26"/>
        </w:rPr>
        <w:t>^</w:t>
      </w:r>
      <w:r>
        <w:rPr>
          <w:rFonts w:ascii="Arial" w:eastAsia="Arial"/>
          <w:b/>
          <w:color w:val="B93825"/>
          <w:spacing w:val="57"/>
          <w:sz w:val="26"/>
        </w:rPr>
        <w:t xml:space="preserve"> </w:t>
      </w:r>
      <w:r>
        <w:rPr>
          <w:color w:val="B93825"/>
          <w:spacing w:val="7"/>
          <w:sz w:val="26"/>
        </w:rPr>
        <w:t xml:space="preserve">和 </w:t>
      </w:r>
      <w:r>
        <w:rPr>
          <w:rFonts w:ascii="Arial" w:eastAsia="Arial"/>
          <w:b/>
          <w:color w:val="B93825"/>
          <w:sz w:val="26"/>
        </w:rPr>
        <w:t>$</w:t>
      </w:r>
    </w:p>
    <w:p>
      <w:pPr>
        <w:pStyle w:val="7"/>
        <w:spacing w:before="58" w:line="312" w:lineRule="auto"/>
        <w:ind w:right="1488"/>
      </w:pPr>
      <w:r>
        <w:pict>
          <v:group id="_x0000_s1616" o:spid="_x0000_s1616" o:spt="203" style="position:absolute;left:0pt;margin-left:47.85pt;margin-top:64.3pt;height:111.2pt;width:499.55pt;mso-position-horizontal-relative:page;mso-wrap-distance-bottom:0pt;mso-wrap-distance-top:0pt;z-index:8192;mso-width-relative:page;mso-height-relative:page;" coordorigin="957,1287" coordsize="9991,2224">
            <o:lock v:ext="edit"/>
            <v:shape id="_x0000_s1617" o:spid="_x0000_s1617" style="position:absolute;left:964;top:1294;height:2209;width:9976;" fillcolor="#F5F5F5" filled="t" stroked="f" coordorigin="965,1294" coordsize="9976,2209" path="m10861,1294l1045,1294,1014,1300,988,1318,971,1343,965,1374,965,3423,971,3454,988,3480,1014,3497,1045,3503,10861,3503,10892,3497,10917,3480,10935,3454,10941,3423,10941,1374,10935,1343,10917,1318,10892,1300,10861,1294xe">
              <v:path arrowok="t"/>
              <v:fill on="t" focussize="0,0"/>
              <v:stroke on="f"/>
              <v:imagedata o:title=""/>
              <o:lock v:ext="edit"/>
            </v:shape>
            <v:shape id="_x0000_s1618" o:spid="_x0000_s1618" style="position:absolute;left:964;top:1294;height:2209;width:9976;" filled="f" stroked="t" coordorigin="965,1294" coordsize="9976,2209" path="m1045,1294l10861,1294,10892,1300,10917,1318,10935,1343,10941,1374,10941,3423,10935,3454,10917,3480,10892,3497,10861,3503,1045,3503,1014,3497,988,3480,971,3454,965,3423,965,1374,971,1343,988,1318,1014,1300,1045,1294xe">
              <v:path arrowok="t"/>
              <v:fill on="f" focussize="0,0"/>
              <v:stroke color="#CCCCCC"/>
              <v:imagedata o:title=""/>
              <o:lock v:ext="edit"/>
            </v:shape>
            <v:shape id="_x0000_s1619" o:spid="_x0000_s1619" o:spt="202" type="#_x0000_t202" style="position:absolute;left:972;top:1301;height:2194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/123/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"a123b"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/^123$/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"a123b"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false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console.log(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/^123$/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.test(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 xml:space="preserve">这个相对容易理解，因为 </w:t>
      </w:r>
      <w:r>
        <w:rPr>
          <w:rFonts w:hint="eastAsia" w:ascii="Noto Sans Mono CJK JP Regular" w:eastAsia="Noto Sans Mono CJK JP Regular"/>
          <w:color w:val="B02045"/>
        </w:rPr>
        <w:t xml:space="preserve">test </w:t>
      </w:r>
      <w:r>
        <w:rPr>
          <w:color w:val="333333"/>
        </w:rPr>
        <w:t>是看目标字符串中是否有子串匹配正则，即有部分匹配即可。如果，要整体匹配，正则前后需要添加开头和结尾：</w: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14"/>
        <w:numPr>
          <w:ilvl w:val="2"/>
          <w:numId w:val="15"/>
        </w:numPr>
        <w:tabs>
          <w:tab w:val="left" w:pos="1035"/>
        </w:tabs>
        <w:spacing w:before="0" w:after="0" w:line="546" w:lineRule="exact"/>
        <w:ind w:left="1034" w:right="0" w:hanging="910"/>
        <w:jc w:val="left"/>
        <w:rPr>
          <w:sz w:val="26"/>
        </w:rPr>
      </w:pPr>
      <w:bookmarkStart w:id="291" w:name="_bookmark105"/>
      <w:bookmarkEnd w:id="291"/>
      <w:bookmarkStart w:id="292" w:name="7.2.6. split 相关注意事项"/>
      <w:bookmarkEnd w:id="292"/>
      <w:bookmarkStart w:id="293" w:name="_bookmark105"/>
      <w:bookmarkEnd w:id="293"/>
      <w:r>
        <w:rPr>
          <w:rFonts w:ascii="Arial" w:eastAsia="Arial"/>
          <w:b/>
          <w:color w:val="B93825"/>
          <w:w w:val="105"/>
          <w:sz w:val="26"/>
        </w:rPr>
        <w:t>split</w:t>
      </w:r>
      <w:r>
        <w:rPr>
          <w:rFonts w:ascii="Arial" w:eastAsia="Arial"/>
          <w:b/>
          <w:color w:val="B93825"/>
          <w:spacing w:val="53"/>
          <w:w w:val="105"/>
          <w:sz w:val="26"/>
        </w:rPr>
        <w:t xml:space="preserve"> </w:t>
      </w:r>
      <w:r>
        <w:rPr>
          <w:color w:val="B93825"/>
          <w:w w:val="105"/>
          <w:sz w:val="26"/>
        </w:rPr>
        <w:t>相关注意事项</w:t>
      </w:r>
    </w:p>
    <w:p>
      <w:pPr>
        <w:pStyle w:val="7"/>
        <w:spacing w:before="58"/>
      </w:pPr>
      <w:r>
        <w:rPr>
          <w:rFonts w:hint="eastAsia" w:ascii="Noto Sans Mono CJK JP Regular" w:eastAsia="Noto Sans Mono CJK JP Regular"/>
          <w:color w:val="B02045"/>
        </w:rPr>
        <w:t xml:space="preserve">split </w:t>
      </w:r>
      <w:r>
        <w:rPr>
          <w:color w:val="333333"/>
        </w:rPr>
        <w:t>方法看起来不起眼，但要注意的地方有两个的。</w:t>
      </w:r>
    </w:p>
    <w:p>
      <w:pPr>
        <w:pStyle w:val="7"/>
        <w:spacing w:before="131"/>
      </w:pPr>
      <w:r>
        <w:rPr>
          <w:color w:val="333333"/>
        </w:rPr>
        <w:t>第一，它可以有第二个参数，表示结果数组的最大长度：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620" o:spid="_x0000_s1620" o:spt="203" style="height:67pt;width:499.55pt;" coordsize="9991,1340">
            <o:lock v:ext="edit"/>
            <v:shape id="_x0000_s1621" o:spid="_x0000_s1621" style="position:absolute;left:7;top:7;height:1325;width:9976;" fillcolor="#F5F5F5" filled="t" stroked="f" coordorigin="8,8" coordsize="9976,1325" path="m9904,8l88,8,56,14,31,31,14,56,8,88,8,1252,14,1283,31,1308,56,1326,88,1332,9904,1332,9935,1326,9960,1308,9977,1283,9984,1252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622" o:spid="_x0000_s1622" style="position:absolute;left:7;top:7;height:1325;width:9976;" filled="f" stroked="t" coordorigin="8,8" coordsize="9976,1325" path="m88,8l9904,8,9935,14,9960,31,9977,56,9984,88,9984,1252,9977,1283,9960,1308,9935,1326,9904,1332,88,1332,56,1326,31,1308,14,1283,8,1252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623" o:spid="_x0000_s1623" o:spt="202" type="#_x0000_t202" style="position:absolute;left:15;top:15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76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"html,css,javascript"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string.split(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/,/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2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=&gt;["html", "css"]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第二，正则使用分组时，结果数组中是包含分隔符的：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624" o:spid="_x0000_s1624" o:spt="203" style="position:absolute;left:0pt;margin-left:47.85pt;margin-top:10.3pt;height:67pt;width:499.55pt;mso-position-horizontal-relative:page;mso-wrap-distance-bottom:0pt;mso-wrap-distance-top:0pt;z-index:8192;mso-width-relative:page;mso-height-relative:page;" coordorigin="957,207" coordsize="9991,1340">
            <o:lock v:ext="edit"/>
            <v:shape id="_x0000_s1625" o:spid="_x0000_s1625" style="position:absolute;left:964;top:214;height:1325;width:9976;" fillcolor="#F5F5F5" filled="t" stroked="f" coordorigin="965,214" coordsize="9976,1325" path="m10861,214l1045,214,1014,221,988,238,971,263,965,294,965,1459,971,1490,988,1515,1014,1532,1045,1539,10861,1539,10892,1532,10917,1515,10935,1490,10941,145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626" o:spid="_x0000_s1626" style="position:absolute;left:964;top:214;height:1325;width:9976;" filled="f" stroked="t" coordorigin="965,214" coordsize="9976,1325" path="m1045,214l10861,214,10892,221,10917,238,10935,263,10941,294,10941,1459,10935,1490,10917,1515,10892,1532,10861,1539,1045,1539,1014,1532,988,1515,971,1490,965,145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627" o:spid="_x0000_s1627" o:spt="202" type="#_x0000_t202" style="position:absolute;left:972;top:221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"html,css,javascript"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string.split(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/(,)/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=&gt;["html", ",", "css", ",", "javascript"]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14"/>
        <w:numPr>
          <w:ilvl w:val="2"/>
          <w:numId w:val="15"/>
        </w:numPr>
        <w:tabs>
          <w:tab w:val="left" w:pos="1035"/>
        </w:tabs>
        <w:spacing w:before="0" w:after="0" w:line="546" w:lineRule="exact"/>
        <w:ind w:left="1034" w:right="0" w:hanging="910"/>
        <w:jc w:val="left"/>
        <w:rPr>
          <w:sz w:val="26"/>
        </w:rPr>
      </w:pPr>
      <w:bookmarkStart w:id="294" w:name="7.2.7. replace 是很强大的"/>
      <w:bookmarkEnd w:id="294"/>
      <w:bookmarkStart w:id="295" w:name="_bookmark106"/>
      <w:bookmarkEnd w:id="295"/>
      <w:bookmarkStart w:id="296" w:name="_bookmark106"/>
      <w:bookmarkEnd w:id="296"/>
      <w:r>
        <w:rPr>
          <w:rFonts w:ascii="Arial" w:eastAsia="Arial"/>
          <w:b/>
          <w:color w:val="B93825"/>
          <w:sz w:val="26"/>
        </w:rPr>
        <w:t>replace</w:t>
      </w:r>
      <w:r>
        <w:rPr>
          <w:rFonts w:ascii="Arial" w:eastAsia="Arial"/>
          <w:b/>
          <w:color w:val="B93825"/>
          <w:spacing w:val="57"/>
          <w:sz w:val="26"/>
        </w:rPr>
        <w:t xml:space="preserve"> </w:t>
      </w:r>
      <w:r>
        <w:rPr>
          <w:color w:val="B93825"/>
          <w:sz w:val="26"/>
        </w:rPr>
        <w:t>是很强大的</w:t>
      </w:r>
    </w:p>
    <w:p>
      <w:pPr>
        <w:pStyle w:val="7"/>
        <w:spacing w:before="120" w:line="192" w:lineRule="auto"/>
        <w:ind w:right="228"/>
      </w:pPr>
      <w:r>
        <w:rPr>
          <w:color w:val="333333"/>
        </w:rPr>
        <w:t>《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 xml:space="preserve">权威指南》认为 </w:t>
      </w:r>
      <w:r>
        <w:rPr>
          <w:rFonts w:hint="eastAsia" w:ascii="Noto Sans Mono CJK JP Regular" w:eastAsia="Noto Sans Mono CJK JP Regular"/>
          <w:color w:val="B02045"/>
        </w:rPr>
        <w:t xml:space="preserve">exec </w:t>
      </w:r>
      <w:r>
        <w:rPr>
          <w:color w:val="333333"/>
        </w:rPr>
        <w:t xml:space="preserve">是这 </w:t>
      </w:r>
      <w:r>
        <w:rPr>
          <w:rFonts w:hint="eastAsia" w:ascii="Noto Sans Mono CJK JP Regular" w:eastAsia="Noto Sans Mono CJK JP Regular"/>
          <w:color w:val="333333"/>
        </w:rPr>
        <w:t xml:space="preserve">6 </w:t>
      </w:r>
      <w:r>
        <w:rPr>
          <w:color w:val="333333"/>
        </w:rPr>
        <w:t xml:space="preserve">个 </w:t>
      </w:r>
      <w:r>
        <w:rPr>
          <w:rFonts w:hint="eastAsia" w:ascii="Noto Sans Mono CJK JP Regular" w:eastAsia="Noto Sans Mono CJK JP Regular"/>
          <w:color w:val="333333"/>
        </w:rPr>
        <w:t xml:space="preserve">API </w:t>
      </w:r>
      <w:r>
        <w:rPr>
          <w:color w:val="333333"/>
        </w:rPr>
        <w:t xml:space="preserve">中最强大的，而我始终认为 </w:t>
      </w:r>
      <w:r>
        <w:rPr>
          <w:rFonts w:hint="eastAsia" w:ascii="Noto Sans Mono CJK JP Regular" w:eastAsia="Noto Sans Mono CJK JP Regular"/>
          <w:color w:val="B02045"/>
        </w:rPr>
        <w:t xml:space="preserve">replace </w:t>
      </w:r>
      <w:r>
        <w:rPr>
          <w:color w:val="333333"/>
        </w:rPr>
        <w:t>才是最强大的。因为它也能拿到该拿到的信息，然后可以假借替换之名，做些其他事情。</w:t>
      </w:r>
    </w:p>
    <w:p>
      <w:pPr>
        <w:pStyle w:val="7"/>
        <w:spacing w:before="192" w:line="312" w:lineRule="auto"/>
        <w:ind w:right="1173"/>
      </w:pPr>
      <w:r>
        <w:rPr>
          <w:color w:val="333333"/>
        </w:rPr>
        <w:t xml:space="preserve">总体来说 </w:t>
      </w:r>
      <w:r>
        <w:rPr>
          <w:rFonts w:hint="eastAsia" w:ascii="Noto Sans Mono CJK JP Regular" w:eastAsia="Noto Sans Mono CJK JP Regular"/>
          <w:color w:val="B02045"/>
        </w:rPr>
        <w:t xml:space="preserve">replace </w:t>
      </w:r>
      <w:r>
        <w:rPr>
          <w:color w:val="333333"/>
        </w:rPr>
        <w:t>有两种使用形式，这是因为它的第二个参数，可以是字符串，也可以是函数。当第二个参数是字符串时，如下的字符有特殊的含义：</w:t>
      </w:r>
    </w:p>
    <w:p>
      <w:pPr>
        <w:pStyle w:val="7"/>
        <w:spacing w:before="9"/>
        <w:ind w:left="0"/>
        <w:rPr>
          <w:sz w:val="3"/>
        </w:rPr>
      </w:pPr>
    </w:p>
    <w:tbl>
      <w:tblPr>
        <w:tblStyle w:val="12"/>
        <w:tblW w:w="9977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3"/>
        <w:gridCol w:w="8314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</w:tblPrEx>
        <w:trPr>
          <w:trHeight w:val="307" w:hRule="atLeast"/>
        </w:trPr>
        <w:tc>
          <w:tcPr>
            <w:tcW w:w="1663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属性</w:t>
            </w:r>
          </w:p>
        </w:tc>
        <w:tc>
          <w:tcPr>
            <w:tcW w:w="8314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>描述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</w:tblPrEx>
        <w:trPr>
          <w:trHeight w:val="328" w:hRule="atLeast"/>
        </w:trPr>
        <w:tc>
          <w:tcPr>
            <w:tcW w:w="1663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rFonts w:ascii="Noto Sans Mono CJK JP Regular" w:hAnsi="Noto Sans Mono CJK JP Regular"/>
                <w:sz w:val="21"/>
              </w:rPr>
            </w:pPr>
            <w:r>
              <w:rPr>
                <w:rFonts w:ascii="Noto Sans Mono CJK JP Regular" w:hAnsi="Noto Sans Mono CJK JP Regular"/>
                <w:color w:val="B02045"/>
                <w:sz w:val="21"/>
              </w:rPr>
              <w:t>$1</w:t>
            </w:r>
            <w:r>
              <w:rPr>
                <w:rFonts w:ascii="Noto Sans Mono CJK JP Regular" w:hAnsi="Noto Sans Mono CJK JP Regular"/>
                <w:color w:val="333333"/>
                <w:sz w:val="21"/>
              </w:rPr>
              <w:t>,</w:t>
            </w:r>
            <w:r>
              <w:rPr>
                <w:rFonts w:ascii="Noto Sans Mono CJK JP Regular" w:hAnsi="Noto Sans Mono CJK JP Regular"/>
                <w:color w:val="B02045"/>
                <w:sz w:val="21"/>
              </w:rPr>
              <w:t>$2</w:t>
            </w:r>
            <w:r>
              <w:rPr>
                <w:rFonts w:ascii="Noto Sans Mono CJK JP Regular" w:hAnsi="Noto Sans Mono CJK JP Regular"/>
                <w:color w:val="333333"/>
                <w:sz w:val="21"/>
              </w:rPr>
              <w:t>,</w:t>
            </w:r>
            <w:r>
              <w:rPr>
                <w:color w:val="333333"/>
                <w:sz w:val="21"/>
              </w:rPr>
              <w:t>…</w:t>
            </w:r>
            <w:r>
              <w:rPr>
                <w:rFonts w:ascii="Noto Sans Mono CJK JP Regular" w:hAnsi="Noto Sans Mono CJK JP Regular"/>
                <w:color w:val="333333"/>
                <w:sz w:val="21"/>
              </w:rPr>
              <w:t>,</w:t>
            </w:r>
            <w:r>
              <w:rPr>
                <w:rFonts w:ascii="Noto Sans Mono CJK JP Regular" w:hAnsi="Noto Sans Mono CJK JP Regular"/>
                <w:color w:val="B02045"/>
                <w:sz w:val="21"/>
              </w:rPr>
              <w:t>$99</w:t>
            </w:r>
          </w:p>
        </w:tc>
        <w:tc>
          <w:tcPr>
            <w:tcW w:w="8314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匹配第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1-99 </w:t>
            </w:r>
            <w:r>
              <w:rPr>
                <w:color w:val="333333"/>
                <w:sz w:val="21"/>
              </w:rPr>
              <w:t>个 分组里捕获的文本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663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$&amp;</w:t>
            </w:r>
          </w:p>
        </w:tc>
        <w:tc>
          <w:tcPr>
            <w:tcW w:w="8314" w:type="dxa"/>
            <w:shd w:val="clear" w:color="auto" w:fill="F9F9F9"/>
          </w:tcPr>
          <w:p>
            <w:pPr>
              <w:pStyle w:val="15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>匹配到的子串文本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663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$`</w:t>
            </w:r>
          </w:p>
        </w:tc>
        <w:tc>
          <w:tcPr>
            <w:tcW w:w="8314" w:type="dxa"/>
          </w:tcPr>
          <w:p>
            <w:pPr>
              <w:pStyle w:val="15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>匹配到的子串的左边文本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663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$'</w:t>
            </w:r>
          </w:p>
        </w:tc>
        <w:tc>
          <w:tcPr>
            <w:tcW w:w="8314" w:type="dxa"/>
            <w:shd w:val="clear" w:color="auto" w:fill="F9F9F9"/>
          </w:tcPr>
          <w:p>
            <w:pPr>
              <w:pStyle w:val="15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>匹配到的子串的右边文本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663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$$</w:t>
            </w:r>
          </w:p>
        </w:tc>
        <w:tc>
          <w:tcPr>
            <w:tcW w:w="8314" w:type="dxa"/>
          </w:tcPr>
          <w:p>
            <w:pPr>
              <w:pStyle w:val="15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>美元符号</w:t>
            </w:r>
          </w:p>
        </w:tc>
      </w:tr>
    </w:tbl>
    <w:p>
      <w:pPr>
        <w:pStyle w:val="7"/>
        <w:spacing w:before="187"/>
      </w:pPr>
      <w:r>
        <w:rPr>
          <w:color w:val="333333"/>
        </w:rPr>
        <w:t xml:space="preserve">例如，把 </w:t>
      </w:r>
      <w:r>
        <w:rPr>
          <w:rFonts w:hint="eastAsia" w:ascii="Noto Sans Mono CJK JP Regular" w:eastAsia="Noto Sans Mono CJK JP Regular"/>
          <w:color w:val="B02045"/>
        </w:rPr>
        <w:t>"2,3,5"</w:t>
      </w:r>
      <w:r>
        <w:rPr>
          <w:color w:val="333333"/>
        </w:rPr>
        <w:t xml:space="preserve">，变成 </w:t>
      </w:r>
      <w:r>
        <w:rPr>
          <w:rFonts w:hint="eastAsia" w:ascii="Noto Sans Mono CJK JP Regular" w:eastAsia="Noto Sans Mono CJK JP Regular"/>
          <w:color w:val="B02045"/>
        </w:rPr>
        <w:t>"5=2+3"</w:t>
      </w:r>
      <w:r>
        <w:rPr>
          <w:color w:val="333333"/>
        </w:rPr>
        <w:t>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28" o:spid="_x0000_s1628" o:spt="203" style="position:absolute;left:0pt;margin-left:47.85pt;margin-top:10.35pt;height:67pt;width:499.55pt;mso-position-horizontal-relative:page;mso-wrap-distance-bottom:0pt;mso-wrap-distance-top:0pt;z-index:8192;mso-width-relative:page;mso-height-relative:page;" coordorigin="957,208" coordsize="9991,1340">
            <o:lock v:ext="edit"/>
            <v:shape id="_x0000_s1629" o:spid="_x0000_s1629" style="position:absolute;left:964;top:215;height:1325;width:9976;" fillcolor="#F5F5F5" filled="t" stroked="f" coordorigin="965,215" coordsize="9976,1325" path="m10861,215l1045,215,1014,221,988,238,971,264,965,295,965,1459,971,1491,988,1516,1014,1533,1045,1539,10861,1539,10892,1533,10917,1516,10935,1491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630" o:spid="_x0000_s1630" style="position:absolute;left:964;top:215;height:1325;width:9976;" filled="f" stroked="t" coordorigin="965,215" coordsize="9976,1325" path="m1045,215l10861,215,10892,221,10917,238,10935,264,10941,295,10941,1459,10935,1491,10917,1516,10892,1533,10861,1539,1045,1539,1014,1533,988,1516,971,1491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631" o:spid="_x0000_s1631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29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"2,3,5"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/(\d+),(\d+),(\d+)/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"$3=$1+$2"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"5=2+3"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  <w:rPr>
          <w:rFonts w:hint="eastAsia" w:ascii="Noto Sans Mono CJK JP Regular" w:eastAsia="Noto Sans Mono CJK JP Regular"/>
        </w:rPr>
      </w:pPr>
      <w:r>
        <w:rPr>
          <w:color w:val="333333"/>
          <w:spacing w:val="1"/>
        </w:rPr>
        <w:t xml:space="preserve">又例如，把  </w:t>
      </w:r>
      <w:r>
        <w:rPr>
          <w:rFonts w:hint="eastAsia" w:ascii="Noto Sans Mono CJK JP Regular" w:eastAsia="Noto Sans Mono CJK JP Regular"/>
          <w:color w:val="B02045"/>
        </w:rPr>
        <w:t>"2,3,5"</w:t>
      </w:r>
      <w:r>
        <w:rPr>
          <w:color w:val="333333"/>
          <w:spacing w:val="2"/>
        </w:rPr>
        <w:t xml:space="preserve">，变成  </w:t>
      </w:r>
      <w:r>
        <w:rPr>
          <w:rFonts w:hint="eastAsia" w:ascii="Noto Sans Mono CJK JP Regular" w:eastAsia="Noto Sans Mono CJK JP Regular"/>
          <w:color w:val="B02045"/>
        </w:rPr>
        <w:t>"222,333,555"</w:t>
      </w:r>
      <w:r>
        <w:rPr>
          <w:rFonts w:hint="eastAsia" w:ascii="Noto Sans Mono CJK JP Regular" w:eastAsia="Noto Sans Mono CJK JP Regular"/>
          <w:color w:val="333333"/>
        </w:rPr>
        <w:t>:</w:t>
      </w:r>
    </w:p>
    <w:p>
      <w:pPr>
        <w:pStyle w:val="7"/>
        <w:spacing w:before="19"/>
        <w:ind w:left="0"/>
        <w:rPr>
          <w:rFonts w:ascii="Noto Sans Mono CJK JP Regular"/>
          <w:sz w:val="7"/>
        </w:rPr>
      </w:pPr>
      <w:r>
        <w:pict>
          <v:group id="_x0000_s1632" o:spid="_x0000_s1632" o:spt="203" style="position:absolute;left:0pt;margin-left:47.85pt;margin-top:10.35pt;height:67pt;width:499.55pt;mso-position-horizontal-relative:page;mso-wrap-distance-bottom:0pt;mso-wrap-distance-top:0pt;z-index:8192;mso-width-relative:page;mso-height-relative:page;" coordorigin="957,207" coordsize="9991,1340">
            <o:lock v:ext="edit"/>
            <v:shape id="_x0000_s1633" o:spid="_x0000_s1633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634" o:spid="_x0000_s1634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635" o:spid="_x0000_s1635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433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"2,3,5"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/(\d+)/g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"$&amp;$&amp;$&amp;"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"222,333,555"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rFonts w:ascii="Noto Sans Mono CJK JP Regular"/>
          <w:sz w:val="6"/>
        </w:rPr>
      </w:pPr>
    </w:p>
    <w:p>
      <w:pPr>
        <w:pStyle w:val="7"/>
        <w:spacing w:before="15"/>
        <w:rPr>
          <w:rFonts w:hint="eastAsia" w:ascii="Noto Sans Mono CJK JP Regular" w:eastAsia="Noto Sans Mono CJK JP Regular"/>
        </w:rPr>
      </w:pPr>
      <w:r>
        <w:rPr>
          <w:color w:val="333333"/>
          <w:spacing w:val="1"/>
        </w:rPr>
        <w:t xml:space="preserve">再例如，把  </w:t>
      </w:r>
      <w:r>
        <w:rPr>
          <w:rFonts w:hint="eastAsia" w:ascii="Noto Sans Mono CJK JP Regular" w:eastAsia="Noto Sans Mono CJK JP Regular"/>
          <w:color w:val="B02045"/>
        </w:rPr>
        <w:t>"2+3=5"</w:t>
      </w:r>
      <w:r>
        <w:rPr>
          <w:color w:val="333333"/>
          <w:spacing w:val="2"/>
        </w:rPr>
        <w:t xml:space="preserve">，变成  </w:t>
      </w:r>
      <w:r>
        <w:rPr>
          <w:rFonts w:hint="eastAsia" w:ascii="Noto Sans Mono CJK JP Regular" w:eastAsia="Noto Sans Mono CJK JP Regular"/>
          <w:color w:val="B02045"/>
        </w:rPr>
        <w:t>"2+3=2+3=5=5"</w:t>
      </w:r>
      <w:r>
        <w:rPr>
          <w:rFonts w:hint="eastAsia" w:ascii="Noto Sans Mono CJK JP Regular" w:eastAsia="Noto Sans Mono CJK JP Regular"/>
          <w:color w:val="333333"/>
        </w:rPr>
        <w:t>:</w:t>
      </w:r>
    </w:p>
    <w:p>
      <w:pPr>
        <w:pStyle w:val="7"/>
        <w:spacing w:before="19"/>
        <w:ind w:left="0"/>
        <w:rPr>
          <w:rFonts w:ascii="Noto Sans Mono CJK JP Regular"/>
          <w:sz w:val="7"/>
        </w:rPr>
      </w:pPr>
      <w:r>
        <w:pict>
          <v:group id="_x0000_s1636" o:spid="_x0000_s1636" o:spt="203" style="position:absolute;left:0pt;margin-left:47.85pt;margin-top:10.35pt;height:67pt;width:499.55pt;mso-position-horizontal-relative:page;mso-wrap-distance-bottom:0pt;mso-wrap-distance-top:0pt;z-index:8192;mso-width-relative:page;mso-height-relative:page;" coordorigin="957,207" coordsize="9991,1340">
            <o:lock v:ext="edit"/>
            <v:shape id="_x0000_s1637" o:spid="_x0000_s1637" style="position:absolute;left:964;top:214;height:1325;width:9976;" fillcolor="#F5F5F5" filled="t" stroked="f" coordorigin="965,215" coordsize="9976,1325" path="m10861,215l1045,215,1014,221,988,238,971,264,965,295,965,1459,971,1490,988,1516,1014,1533,1045,1539,10861,1539,10892,1533,10917,1516,10935,1490,10941,1459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638" o:spid="_x0000_s1638" style="position:absolute;left:964;top:214;height:1325;width:9976;" filled="f" stroked="t" coordorigin="965,215" coordsize="9976,1325" path="m1045,215l10861,215,10892,221,10917,238,10935,264,10941,295,10941,1459,10935,1490,10917,1516,10892,1533,10861,1539,1045,1539,1014,1533,988,1516,971,1490,965,1459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639" o:spid="_x0000_s1639" o:spt="202" type="#_x0000_t202" style="position:absolute;left:972;top:222;height:131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44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"2+3=5"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/=/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"$&amp;$`$&amp;$'$&amp;"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console.log(result);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"2+3=2+3=5=5"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Noto Sans Mono CJK JP Regular"/>
          <w:sz w:val="7"/>
        </w:rPr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69" w:line="400" w:lineRule="exact"/>
      </w:pPr>
      <w:r>
        <w:rPr>
          <w:color w:val="333333"/>
        </w:rPr>
        <w:t xml:space="preserve">我们对最后这个进行一下说明。要把 </w:t>
      </w:r>
      <w:r>
        <w:rPr>
          <w:rFonts w:hint="eastAsia" w:ascii="Noto Sans Mono CJK JP Regular" w:eastAsia="Noto Sans Mono CJK JP Regular"/>
          <w:color w:val="B02045"/>
        </w:rPr>
        <w:t>"2+3=5"</w:t>
      </w:r>
      <w:r>
        <w:rPr>
          <w:color w:val="333333"/>
        </w:rPr>
        <w:t xml:space="preserve">，变成 </w:t>
      </w:r>
      <w:r>
        <w:rPr>
          <w:rFonts w:hint="eastAsia" w:ascii="Noto Sans Mono CJK JP Regular" w:eastAsia="Noto Sans Mono CJK JP Regular"/>
          <w:color w:val="B02045"/>
        </w:rPr>
        <w:t>"2+3=2+3=5=5"</w:t>
      </w:r>
      <w:r>
        <w:rPr>
          <w:color w:val="333333"/>
        </w:rPr>
        <w:t xml:space="preserve">，其实就是想办法把 </w:t>
      </w:r>
      <w:r>
        <w:rPr>
          <w:rFonts w:hint="eastAsia" w:ascii="Noto Sans Mono CJK JP Regular" w:eastAsia="Noto Sans Mono CJK JP Regular"/>
          <w:color w:val="B02045"/>
        </w:rPr>
        <w:t xml:space="preserve">= </w:t>
      </w:r>
      <w:r>
        <w:rPr>
          <w:color w:val="333333"/>
        </w:rPr>
        <w:t>替换成</w:t>
      </w:r>
    </w:p>
    <w:p>
      <w:pPr>
        <w:pStyle w:val="7"/>
        <w:spacing w:line="355" w:lineRule="exact"/>
      </w:pPr>
      <w:r>
        <w:rPr>
          <w:rFonts w:hint="eastAsia" w:ascii="Noto Sans Mono CJK JP Regular" w:eastAsia="Noto Sans Mono CJK JP Regular"/>
          <w:color w:val="B02045"/>
        </w:rPr>
        <w:t>=2+3=5=</w:t>
      </w:r>
      <w:r>
        <w:rPr>
          <w:color w:val="333333"/>
        </w:rPr>
        <w:t>，其中，</w:t>
      </w:r>
      <w:r>
        <w:rPr>
          <w:rFonts w:hint="eastAsia" w:ascii="Noto Sans Mono CJK JP Regular" w:eastAsia="Noto Sans Mono CJK JP Regular"/>
          <w:color w:val="B02045"/>
        </w:rPr>
        <w:t xml:space="preserve">$&amp; </w:t>
      </w:r>
      <w:r>
        <w:rPr>
          <w:color w:val="333333"/>
        </w:rPr>
        <w:t xml:space="preserve">匹配的是 </w:t>
      </w:r>
      <w:r>
        <w:rPr>
          <w:rFonts w:hint="eastAsia" w:ascii="Noto Sans Mono CJK JP Regular" w:eastAsia="Noto Sans Mono CJK JP Regular"/>
          <w:color w:val="B02045"/>
        </w:rPr>
        <w:t>=</w:t>
      </w:r>
      <w:r>
        <w:rPr>
          <w:color w:val="333333"/>
        </w:rPr>
        <w:t xml:space="preserve">， </w:t>
      </w:r>
      <w:r>
        <w:rPr>
          <w:rFonts w:hint="eastAsia" w:ascii="Noto Sans Mono CJK JP Regular" w:eastAsia="Noto Sans Mono CJK JP Regular"/>
          <w:color w:val="B02045"/>
        </w:rPr>
        <w:t xml:space="preserve">$` </w:t>
      </w:r>
      <w:r>
        <w:rPr>
          <w:color w:val="333333"/>
        </w:rPr>
        <w:t xml:space="preserve">匹配的是 </w:t>
      </w:r>
      <w:r>
        <w:rPr>
          <w:rFonts w:hint="eastAsia" w:ascii="Noto Sans Mono CJK JP Regular" w:eastAsia="Noto Sans Mono CJK JP Regular"/>
          <w:color w:val="B02045"/>
        </w:rPr>
        <w:t>2+3</w:t>
      </w:r>
      <w:r>
        <w:rPr>
          <w:color w:val="333333"/>
        </w:rPr>
        <w:t>，</w:t>
      </w:r>
      <w:r>
        <w:rPr>
          <w:rFonts w:hint="eastAsia" w:ascii="Noto Sans Mono CJK JP Regular" w:eastAsia="Noto Sans Mono CJK JP Regular"/>
          <w:color w:val="B02045"/>
        </w:rPr>
        <w:t xml:space="preserve">$' </w:t>
      </w:r>
      <w:r>
        <w:rPr>
          <w:color w:val="333333"/>
        </w:rPr>
        <w:t xml:space="preserve">匹配的是 </w:t>
      </w:r>
      <w:r>
        <w:rPr>
          <w:rFonts w:hint="eastAsia" w:ascii="Noto Sans Mono CJK JP Regular" w:eastAsia="Noto Sans Mono CJK JP Regular"/>
          <w:color w:val="B02045"/>
        </w:rPr>
        <w:t>5</w:t>
      </w:r>
      <w:r>
        <w:rPr>
          <w:color w:val="333333"/>
        </w:rPr>
        <w:t xml:space="preserve">。因此使用 </w:t>
      </w:r>
      <w:r>
        <w:rPr>
          <w:rFonts w:hint="eastAsia" w:ascii="Noto Sans Mono CJK JP Regular" w:eastAsia="Noto Sans Mono CJK JP Regular"/>
          <w:color w:val="B02045"/>
        </w:rPr>
        <w:t xml:space="preserve">"$&amp;$`$&amp;$'$&amp;" </w:t>
      </w:r>
      <w:r>
        <w:rPr>
          <w:color w:val="333333"/>
        </w:rPr>
        <w:t>便达成了</w:t>
      </w:r>
    </w:p>
    <w:p>
      <w:pPr>
        <w:pStyle w:val="7"/>
        <w:spacing w:line="400" w:lineRule="exact"/>
      </w:pPr>
      <w:r>
        <w:rPr>
          <w:color w:val="333333"/>
        </w:rPr>
        <w:t>目的。</w:t>
      </w:r>
    </w:p>
    <w:p>
      <w:pPr>
        <w:pStyle w:val="7"/>
        <w:spacing w:before="131"/>
      </w:pPr>
      <w:r>
        <w:rPr>
          <w:color w:val="333333"/>
        </w:rPr>
        <w:t>当第二个参数是函数时，我们需要注意该回调函数的参数具体是什么：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40" o:spid="_x0000_s1640" o:spt="203" style="position:absolute;left:0pt;margin-left:47.85pt;margin-top:10.35pt;height:111.2pt;width:499.55pt;mso-position-horizontal-relative:page;mso-wrap-distance-bottom:0pt;mso-wrap-distance-top:0pt;z-index:8192;mso-width-relative:page;mso-height-relative:page;" coordorigin="957,208" coordsize="9991,2224">
            <o:lock v:ext="edit"/>
            <v:shape id="_x0000_s1641" o:spid="_x0000_s1641" style="position:absolute;left:964;top:215;height:2209;width:9976;" fillcolor="#F5F5F5" filled="t" stroked="f" coordorigin="965,215" coordsize="9976,2209" path="m10861,215l1045,215,1014,221,988,238,971,264,965,295,965,2344,971,2375,988,2400,1014,2418,1045,2424,10861,2424,10892,2418,10917,2400,10935,2375,10941,2344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642" o:spid="_x0000_s1642" style="position:absolute;left:964;top:215;height:2209;width:9976;" filled="f" stroked="t" coordorigin="965,215" coordsize="9976,2209" path="m1045,215l10861,215,10892,221,10917,238,10935,264,10941,295,10941,2344,10935,2375,10917,2400,10892,2418,10861,2424,1045,2424,1014,2418,988,2400,971,2375,965,2344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643" o:spid="_x0000_s1643" o:spt="202" type="#_x0000_t202" style="position:absolute;left:972;top:222;height:2194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652" w:right="59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"1234 2345 3456"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/(\d)\d{2}(\d)/g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(match, $1, $2, index, input) { console.log([match, $1, $2, index, input]);</w:t>
                    </w:r>
                  </w:p>
                  <w:p>
                    <w:pPr>
                      <w:spacing w:before="0" w:line="262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["1234", "1", "4", 0, "1234 2345 3456"]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["2345", "2", "5", 5, "1234 2345 3456"]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["3456", "3", "6", 10, "1234 2345 3456"]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此时我们可以看到 </w:t>
      </w:r>
      <w:r>
        <w:rPr>
          <w:rFonts w:hint="eastAsia" w:ascii="Noto Sans Mono CJK JP Regular" w:eastAsia="Noto Sans Mono CJK JP Regular"/>
          <w:color w:val="B02045"/>
        </w:rPr>
        <w:t xml:space="preserve">replace </w:t>
      </w:r>
      <w:r>
        <w:rPr>
          <w:color w:val="333333"/>
        </w:rPr>
        <w:t xml:space="preserve">拿到的信息，并不比 </w:t>
      </w:r>
      <w:r>
        <w:rPr>
          <w:rFonts w:hint="eastAsia" w:ascii="Noto Sans Mono CJK JP Regular" w:eastAsia="Noto Sans Mono CJK JP Regular"/>
          <w:color w:val="B02045"/>
        </w:rPr>
        <w:t xml:space="preserve">exec </w:t>
      </w:r>
      <w:r>
        <w:rPr>
          <w:color w:val="333333"/>
        </w:rPr>
        <w:t>少。</w:t>
      </w:r>
    </w:p>
    <w:p>
      <w:pPr>
        <w:pStyle w:val="4"/>
        <w:numPr>
          <w:ilvl w:val="2"/>
          <w:numId w:val="15"/>
        </w:numPr>
        <w:tabs>
          <w:tab w:val="left" w:pos="1035"/>
        </w:tabs>
        <w:spacing w:before="173" w:after="0" w:line="240" w:lineRule="auto"/>
        <w:ind w:left="1034" w:right="0" w:hanging="910"/>
        <w:jc w:val="left"/>
      </w:pPr>
      <w:bookmarkStart w:id="297" w:name="_bookmark107"/>
      <w:bookmarkEnd w:id="297"/>
      <w:bookmarkStart w:id="298" w:name="7.2.8. 使用构造函数需要注意的问题"/>
      <w:bookmarkEnd w:id="298"/>
      <w:bookmarkStart w:id="299" w:name="_bookmark107"/>
      <w:bookmarkEnd w:id="299"/>
      <w:r>
        <w:rPr>
          <w:color w:val="B93825"/>
        </w:rPr>
        <w:t>使用构造函数需要注意的问题</w:t>
      </w:r>
    </w:p>
    <w:p>
      <w:pPr>
        <w:pStyle w:val="7"/>
        <w:spacing w:before="58"/>
      </w:pPr>
      <w:r>
        <w:rPr>
          <w:color w:val="333333"/>
        </w:rPr>
        <w:t xml:space="preserve">一般不推荐使用构造函数生成正则，而应该优先使用字面量。因为用构造函数会多写很多 </w:t>
      </w:r>
      <w:r>
        <w:rPr>
          <w:rFonts w:hint="eastAsia" w:ascii="Noto Sans Mono CJK JP Regular" w:eastAsia="Noto Sans Mono CJK JP Regular"/>
          <w:color w:val="B02045"/>
        </w:rPr>
        <w:t>\</w:t>
      </w:r>
      <w:r>
        <w:rPr>
          <w:color w:val="333333"/>
        </w:rPr>
        <w:t>。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44" o:spid="_x0000_s1644" o:spt="203" style="position:absolute;left:0pt;margin-left:47.85pt;margin-top:10.3pt;height:140.7pt;width:499.55pt;mso-position-horizontal-relative:page;mso-wrap-distance-bottom:0pt;mso-wrap-distance-top:0pt;z-index:8192;mso-width-relative:page;mso-height-relative:page;" coordorigin="957,207" coordsize="9991,2814">
            <o:lock v:ext="edit"/>
            <v:shape id="_x0000_s1645" o:spid="_x0000_s1645" style="position:absolute;left:964;top:214;height:2799;width:9976;" fillcolor="#F5F5F5" filled="t" stroked="f" coordorigin="965,214" coordsize="9976,2799" path="m10861,214l1045,214,1014,221,988,238,971,263,965,294,965,2933,971,2964,988,2989,1014,3007,1045,3013,10861,3013,10892,3007,10917,2989,10935,2964,10941,2933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646" o:spid="_x0000_s1646" style="position:absolute;left:964;top:214;height:2799;width:9976;" filled="f" stroked="t" coordorigin="965,214" coordsize="9976,2799" path="m1045,214l10861,214,10892,221,10917,238,10935,263,10941,294,10941,2933,10935,2964,10917,2989,10892,3007,10861,3013,1045,3013,1014,3007,988,2989,971,2964,965,2933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647" o:spid="_x0000_s1647" o:spt="202" type="#_x0000_t202" style="position:absolute;left:972;top:221;height:2784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"2017-06-27 2017.06.27 2017/06/27"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51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/\d{4}(-|\.|\/)\d{2}\1\d{2}/g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["2017-06-27", "2017.06.27", "2017/06/27"]</w:t>
                    </w:r>
                  </w:p>
                  <w:p>
                    <w:pPr>
                      <w:spacing w:before="243" w:line="151" w:lineRule="auto"/>
                      <w:ind w:left="212" w:right="312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new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RegExp(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"\\d{4}(-|\\.|\\/)\\d{2}\\1\\d{2}"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"g"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 string.match(regex)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["2017-06-27", "2017.06.27", "2017/06/27"]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4"/>
        <w:numPr>
          <w:ilvl w:val="2"/>
          <w:numId w:val="15"/>
        </w:numPr>
        <w:tabs>
          <w:tab w:val="left" w:pos="1035"/>
        </w:tabs>
        <w:spacing w:before="0" w:after="0" w:line="546" w:lineRule="exact"/>
        <w:ind w:left="1034" w:right="0" w:hanging="910"/>
        <w:jc w:val="left"/>
      </w:pPr>
      <w:bookmarkStart w:id="300" w:name="7.2.9. 修饰符"/>
      <w:bookmarkEnd w:id="300"/>
      <w:bookmarkStart w:id="301" w:name="_bookmark108"/>
      <w:bookmarkEnd w:id="301"/>
      <w:bookmarkStart w:id="302" w:name="_bookmark108"/>
      <w:bookmarkEnd w:id="302"/>
      <w:r>
        <w:rPr>
          <w:color w:val="B93825"/>
        </w:rPr>
        <w:t>修饰符</w:t>
      </w:r>
    </w:p>
    <w:p>
      <w:pPr>
        <w:pStyle w:val="7"/>
        <w:spacing w:before="58"/>
      </w:pPr>
      <w:r>
        <w:rPr>
          <w:rFonts w:hint="eastAsia" w:ascii="Noto Sans Mono CJK JP Regular" w:eastAsia="Noto Sans Mono CJK JP Regular"/>
          <w:color w:val="333333"/>
        </w:rPr>
        <w:t xml:space="preserve">ES5 </w:t>
      </w:r>
      <w:r>
        <w:rPr>
          <w:color w:val="333333"/>
        </w:rPr>
        <w:t xml:space="preserve">中修饰符，共 </w:t>
      </w:r>
      <w:r>
        <w:rPr>
          <w:rFonts w:hint="eastAsia" w:ascii="Noto Sans Mono CJK JP Regular" w:eastAsia="Noto Sans Mono CJK JP Regular"/>
          <w:color w:val="333333"/>
        </w:rPr>
        <w:t xml:space="preserve">3 </w:t>
      </w:r>
      <w:r>
        <w:rPr>
          <w:color w:val="333333"/>
        </w:rPr>
        <w:t>个：</w:t>
      </w:r>
    </w:p>
    <w:p>
      <w:pPr>
        <w:pStyle w:val="7"/>
        <w:spacing w:before="18"/>
        <w:ind w:left="0"/>
        <w:rPr>
          <w:sz w:val="9"/>
        </w:rPr>
      </w:pPr>
    </w:p>
    <w:tbl>
      <w:tblPr>
        <w:tblStyle w:val="12"/>
        <w:tblW w:w="9975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"/>
        <w:gridCol w:w="9144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831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修饰符</w:t>
            </w:r>
          </w:p>
        </w:tc>
        <w:tc>
          <w:tcPr>
            <w:tcW w:w="9144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描述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831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g</w:t>
            </w:r>
          </w:p>
        </w:tc>
        <w:tc>
          <w:tcPr>
            <w:tcW w:w="9144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全局匹配，即找到所有匹配的，单词是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global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831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i</w:t>
            </w:r>
          </w:p>
        </w:tc>
        <w:tc>
          <w:tcPr>
            <w:tcW w:w="9144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忽略字母大小写，单词是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ingoreCase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831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m</w:t>
            </w:r>
          </w:p>
        </w:tc>
        <w:tc>
          <w:tcPr>
            <w:tcW w:w="9144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多行匹配，只影响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^ </w:t>
            </w:r>
            <w:r>
              <w:rPr>
                <w:color w:val="333333"/>
                <w:sz w:val="21"/>
              </w:rPr>
              <w:t xml:space="preserve">和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$</w:t>
            </w:r>
            <w:r>
              <w:rPr>
                <w:color w:val="333333"/>
                <w:sz w:val="21"/>
              </w:rPr>
              <w:t xml:space="preserve">，二者变成行的概念，即行开头和行结尾。单词是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multiline</w:t>
            </w:r>
            <w:r>
              <w:rPr>
                <w:color w:val="333333"/>
                <w:sz w:val="21"/>
              </w:rPr>
              <w:t>。</w:t>
            </w:r>
          </w:p>
        </w:tc>
      </w:tr>
    </w:tbl>
    <w:p>
      <w:pPr>
        <w:pStyle w:val="7"/>
        <w:spacing w:before="152"/>
      </w:pPr>
      <w:r>
        <w:rPr>
          <w:color w:val="333333"/>
        </w:rPr>
        <w:t>当然正则对象也有相应的只读属性：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48" o:spid="_x0000_s1648" o:spt="203" style="position:absolute;left:0pt;margin-left:47.85pt;margin-top:10.3pt;height:125.95pt;width:499.55pt;mso-position-horizontal-relative:page;mso-wrap-distance-bottom:0pt;mso-wrap-distance-top:0pt;z-index:8192;mso-width-relative:page;mso-height-relative:page;" coordorigin="957,207" coordsize="9991,2519">
            <o:lock v:ext="edit"/>
            <v:shape id="_x0000_s1649" o:spid="_x0000_s1649" style="position:absolute;left:964;top:214;height:2504;width:9976;" fillcolor="#F5F5F5" filled="t" stroked="f" coordorigin="965,214" coordsize="9976,2504" path="m10861,214l1045,214,1014,221,988,238,971,263,965,294,965,2638,971,2669,988,2695,1014,2712,1045,2718,10861,2718,10892,2712,10917,2695,10935,2669,10941,2638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650" o:spid="_x0000_s1650" style="position:absolute;left:964;top:214;height:2504;width:9976;" filled="f" stroked="t" coordorigin="965,214" coordsize="9976,2504" path="m1045,214l10861,214,10892,221,10917,238,10935,263,10941,294,10941,2638,10935,2669,10917,2695,10892,2712,10861,2718,1045,2718,1014,2712,988,2695,971,2669,965,2638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651" o:spid="_x0000_s1651" o:spt="202" type="#_x0000_t202" style="position:absolute;left:972;top:221;height:248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6226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/\w/img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console.log( regex.global ); console.log( regex.ignoreCase ); console.log( regex.multiline );</w:t>
                    </w:r>
                  </w:p>
                  <w:p>
                    <w:pPr>
                      <w:spacing w:before="0" w:line="264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652" o:spid="_x0000_s1652" o:spt="203" style="height:0.25pt;width:498.8pt;" coordsize="9976,5">
            <o:lock v:ext="edit"/>
            <v:line id="_x0000_s1653" o:spid="_x0000_s1653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14"/>
        <w:numPr>
          <w:ilvl w:val="2"/>
          <w:numId w:val="15"/>
        </w:numPr>
        <w:tabs>
          <w:tab w:val="left" w:pos="1165"/>
        </w:tabs>
        <w:spacing w:before="0" w:after="0" w:line="240" w:lineRule="auto"/>
        <w:ind w:left="1164" w:right="0" w:hanging="1040"/>
        <w:jc w:val="left"/>
        <w:rPr>
          <w:sz w:val="26"/>
        </w:rPr>
      </w:pPr>
      <w:bookmarkStart w:id="303" w:name="7.2.10. source 属性"/>
      <w:bookmarkEnd w:id="303"/>
      <w:bookmarkStart w:id="304" w:name="_bookmark109"/>
      <w:bookmarkEnd w:id="304"/>
      <w:bookmarkStart w:id="305" w:name="_bookmark109"/>
      <w:bookmarkEnd w:id="305"/>
      <w:r>
        <w:rPr>
          <w:rFonts w:ascii="Arial" w:eastAsia="Arial"/>
          <w:b/>
          <w:color w:val="B93825"/>
          <w:sz w:val="26"/>
        </w:rPr>
        <w:t>source</w:t>
      </w:r>
      <w:r>
        <w:rPr>
          <w:rFonts w:ascii="Arial" w:eastAsia="Arial"/>
          <w:b/>
          <w:color w:val="B93825"/>
          <w:spacing w:val="-3"/>
          <w:sz w:val="26"/>
        </w:rPr>
        <w:t xml:space="preserve"> </w:t>
      </w:r>
      <w:r>
        <w:rPr>
          <w:color w:val="B93825"/>
          <w:sz w:val="26"/>
        </w:rPr>
        <w:t>属 性</w:t>
      </w:r>
    </w:p>
    <w:p>
      <w:pPr>
        <w:pStyle w:val="7"/>
        <w:spacing w:before="58" w:line="389" w:lineRule="exact"/>
        <w:rPr>
          <w:rFonts w:hint="eastAsia" w:ascii="Noto Sans Mono CJK JP Regular" w:eastAsia="Noto Sans Mono CJK JP Regular"/>
        </w:rPr>
      </w:pPr>
      <w:r>
        <w:rPr>
          <w:color w:val="333333"/>
        </w:rPr>
        <w:t xml:space="preserve">正则实例对象属性，除了 </w:t>
      </w:r>
      <w:r>
        <w:rPr>
          <w:rFonts w:hint="eastAsia" w:ascii="Noto Sans Mono CJK JP Regular" w:eastAsia="Noto Sans Mono CJK JP Regular"/>
          <w:color w:val="B02045"/>
        </w:rPr>
        <w:t>global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ingnoreCase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>multiline</w:t>
      </w:r>
      <w:r>
        <w:rPr>
          <w:color w:val="333333"/>
        </w:rPr>
        <w:t>、</w:t>
      </w:r>
      <w:r>
        <w:rPr>
          <w:rFonts w:hint="eastAsia" w:ascii="Noto Sans Mono CJK JP Regular" w:eastAsia="Noto Sans Mono CJK JP Regular"/>
          <w:color w:val="B02045"/>
        </w:rPr>
        <w:t xml:space="preserve">lastIndex </w:t>
      </w:r>
      <w:r>
        <w:rPr>
          <w:color w:val="333333"/>
        </w:rPr>
        <w:t xml:space="preserve">属性之外，还有一个 </w:t>
      </w:r>
      <w:r>
        <w:rPr>
          <w:rFonts w:hint="eastAsia" w:ascii="Noto Sans Mono CJK JP Regular" w:eastAsia="Noto Sans Mono CJK JP Regular"/>
          <w:color w:val="B02045"/>
        </w:rPr>
        <w:t>source</w:t>
      </w:r>
    </w:p>
    <w:p>
      <w:pPr>
        <w:pStyle w:val="7"/>
        <w:spacing w:line="389" w:lineRule="exact"/>
      </w:pPr>
      <w:r>
        <w:rPr>
          <w:color w:val="333333"/>
        </w:rPr>
        <w:t>属性。</w:t>
      </w:r>
    </w:p>
    <w:p>
      <w:pPr>
        <w:pStyle w:val="7"/>
        <w:spacing w:before="131"/>
      </w:pPr>
      <w:r>
        <w:rPr>
          <w:color w:val="333333"/>
        </w:rPr>
        <w:t>它什么时候有用呢？</w:t>
      </w:r>
    </w:p>
    <w:p>
      <w:pPr>
        <w:pStyle w:val="7"/>
        <w:spacing w:before="132"/>
      </w:pPr>
      <w:r>
        <w:rPr>
          <w:color w:val="333333"/>
        </w:rPr>
        <w:t>比如，在构建动态的正则表达式时，可以通过查看该属性，来确认构建出的正则到底是什么：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654" o:spid="_x0000_s1654" o:spt="203" style="position:absolute;left:0pt;margin-left:47.85pt;margin-top:10.3pt;height:82.6pt;width:499.55pt;mso-position-horizontal-relative:page;mso-wrap-distance-bottom:0pt;mso-wrap-distance-top:0pt;z-index:8192;mso-width-relative:page;mso-height-relative:page;" coordorigin="957,207" coordsize="9991,1652">
            <o:lock v:ext="edit"/>
            <v:shape id="_x0000_s1655" o:spid="_x0000_s1655" style="position:absolute;left:964;top:214;height:1637;width:9976;" fillcolor="#F5F5F5" filled="t" stroked="f" coordorigin="965,214" coordsize="9976,1637" path="m10861,214l1045,214,1014,221,988,238,971,263,965,294,965,1771,971,1802,988,1827,1014,1844,1045,1851,10861,1851,10892,1844,10917,1827,10935,1802,10941,1771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656" o:spid="_x0000_s1656" style="position:absolute;left:964;top:214;height:1637;width:9976;" filled="f" stroked="t" coordorigin="965,214" coordsize="9976,1637" path="m1045,214l10861,214,10892,221,10917,238,10935,263,10941,294,10941,1771,10935,1802,10917,1827,10892,1844,10861,1851,1045,1851,1014,1844,988,1827,971,1802,965,1771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657" o:spid="_x0000_s1657" o:spt="202" type="#_x0000_t202" style="position:absolute;left:972;top:221;height:1622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className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"high"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5" w:line="151" w:lineRule="auto"/>
                      <w:ind w:left="212" w:right="33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new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RegExp(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"(^|\\s)"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className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"(\\s|$)"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console.log( regex.source )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 xml:space="preserve">// =&gt; (^|\s)high(\s|$) </w:t>
                    </w:r>
                    <w:r>
                      <w:rPr>
                        <w:color w:val="999999"/>
                        <w:sz w:val="22"/>
                      </w:rPr>
                      <w:t>即字符串</w:t>
                    </w:r>
                    <w:r>
                      <w:rPr>
                        <w:rFonts w:hint="eastAsia" w:ascii="Noto Sans Mono CJK JP Regular" w:eastAsia="Noto Sans Mono CJK JP Regular"/>
                        <w:color w:val="999999"/>
                        <w:sz w:val="22"/>
                      </w:rPr>
                      <w:t>"(^|\\s)high(\\s|$)"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4"/>
        <w:numPr>
          <w:ilvl w:val="2"/>
          <w:numId w:val="15"/>
        </w:numPr>
        <w:tabs>
          <w:tab w:val="left" w:pos="1165"/>
        </w:tabs>
        <w:spacing w:before="0" w:after="0" w:line="546" w:lineRule="exact"/>
        <w:ind w:left="1164" w:right="0" w:hanging="1040"/>
        <w:jc w:val="left"/>
      </w:pPr>
      <w:bookmarkStart w:id="306" w:name="_bookmark110"/>
      <w:bookmarkEnd w:id="306"/>
      <w:bookmarkStart w:id="307" w:name="_bookmark110"/>
      <w:bookmarkEnd w:id="307"/>
      <w:bookmarkStart w:id="308" w:name="7.2.11. 构造函数属性"/>
      <w:bookmarkEnd w:id="308"/>
      <w:r>
        <w:rPr>
          <w:color w:val="B93825"/>
        </w:rPr>
        <w:t>构造函数属性</w:t>
      </w:r>
    </w:p>
    <w:p>
      <w:pPr>
        <w:pStyle w:val="7"/>
        <w:spacing w:before="58" w:line="400" w:lineRule="exact"/>
      </w:pPr>
      <w:r>
        <w:rPr>
          <w:color w:val="333333"/>
        </w:rPr>
        <w:t xml:space="preserve">构造函数的静态属性基于所执行的最近一次正则操作而变化。除了是 </w:t>
      </w:r>
      <w:r>
        <w:rPr>
          <w:rFonts w:hint="eastAsia" w:ascii="Noto Sans Mono CJK JP Regular" w:hAnsi="Noto Sans Mono CJK JP Regular" w:eastAsia="Noto Sans Mono CJK JP Regular"/>
          <w:color w:val="B02045"/>
        </w:rPr>
        <w:t>$1</w:t>
      </w:r>
      <w:r>
        <w:rPr>
          <w:rFonts w:hint="eastAsia" w:ascii="Noto Sans Mono CJK JP Regular" w:hAnsi="Noto Sans Mono CJK JP Regular" w:eastAsia="Noto Sans Mono CJK JP Regular"/>
          <w:color w:val="333333"/>
        </w:rPr>
        <w:t>,</w:t>
      </w:r>
      <w:r>
        <w:rPr>
          <w:color w:val="333333"/>
        </w:rPr>
        <w:t>…</w:t>
      </w:r>
      <w:r>
        <w:rPr>
          <w:rFonts w:hint="eastAsia" w:ascii="Noto Sans Mono CJK JP Regular" w:hAnsi="Noto Sans Mono CJK JP Regular" w:eastAsia="Noto Sans Mono CJK JP Regular"/>
          <w:color w:val="333333"/>
        </w:rPr>
        <w:t>,</w:t>
      </w:r>
      <w:r>
        <w:rPr>
          <w:rFonts w:hint="eastAsia" w:ascii="Noto Sans Mono CJK JP Regular" w:hAnsi="Noto Sans Mono CJK JP Regular" w:eastAsia="Noto Sans Mono CJK JP Regular"/>
          <w:color w:val="B02045"/>
        </w:rPr>
        <w:t xml:space="preserve">$9 </w:t>
      </w:r>
      <w:r>
        <w:rPr>
          <w:color w:val="333333"/>
        </w:rPr>
        <w:t>之外，还有几个不太常用的</w:t>
      </w:r>
    </w:p>
    <w:p>
      <w:pPr>
        <w:pStyle w:val="7"/>
        <w:spacing w:line="400" w:lineRule="exact"/>
      </w:pPr>
      <w:r>
        <w:rPr>
          <w:color w:val="333333"/>
        </w:rPr>
        <w:t>属性（有兼容性问题）：</w:t>
      </w:r>
    </w:p>
    <w:p>
      <w:pPr>
        <w:pStyle w:val="7"/>
        <w:spacing w:before="18"/>
        <w:ind w:left="0"/>
        <w:rPr>
          <w:sz w:val="9"/>
        </w:rPr>
      </w:pPr>
    </w:p>
    <w:tbl>
      <w:tblPr>
        <w:tblStyle w:val="12"/>
        <w:tblW w:w="9976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4"/>
        <w:gridCol w:w="4988"/>
        <w:gridCol w:w="2494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494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静态属性</w:t>
            </w:r>
          </w:p>
        </w:tc>
        <w:tc>
          <w:tcPr>
            <w:tcW w:w="4988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描述</w:t>
            </w:r>
          </w:p>
        </w:tc>
        <w:tc>
          <w:tcPr>
            <w:tcW w:w="2494" w:type="dxa"/>
            <w:tcBorders>
              <w:bottom w:val="single" w:color="DDDDDD" w:sz="12" w:space="0"/>
            </w:tcBorders>
          </w:tcPr>
          <w:p>
            <w:pPr>
              <w:pStyle w:val="15"/>
              <w:spacing w:line="287" w:lineRule="exact"/>
              <w:ind w:left="59"/>
              <w:rPr>
                <w:sz w:val="21"/>
              </w:rPr>
            </w:pPr>
            <w:r>
              <w:rPr>
                <w:color w:val="333333"/>
                <w:sz w:val="21"/>
              </w:rPr>
              <w:t>简写形式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2494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RegExp.input</w:t>
            </w:r>
          </w:p>
        </w:tc>
        <w:tc>
          <w:tcPr>
            <w:tcW w:w="4988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最近一次目标字符串</w:t>
            </w:r>
          </w:p>
        </w:tc>
        <w:tc>
          <w:tcPr>
            <w:tcW w:w="2494" w:type="dxa"/>
            <w:tcBorders>
              <w:top w:val="single" w:color="DDDDDD" w:sz="12" w:space="0"/>
            </w:tcBorders>
          </w:tcPr>
          <w:p>
            <w:pPr>
              <w:pStyle w:val="15"/>
              <w:spacing w:line="309" w:lineRule="exact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RegExp["$_"]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2494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RegExp.lastMatch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最近一次匹配的文本</w:t>
            </w:r>
          </w:p>
        </w:tc>
        <w:tc>
          <w:tcPr>
            <w:tcW w:w="2494" w:type="dxa"/>
            <w:shd w:val="clear" w:color="auto" w:fill="F9F9F9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RegExp["$&amp;"]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2494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RegExp.lastParen</w:t>
            </w:r>
          </w:p>
        </w:tc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最近一次捕获的文本</w:t>
            </w:r>
          </w:p>
        </w:tc>
        <w:tc>
          <w:tcPr>
            <w:tcW w:w="2494" w:type="dxa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RegExp["$+"]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2494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RegExp.leftContext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目标字符串中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lastMatch</w:t>
            </w:r>
            <w:r>
              <w:rPr>
                <w:color w:val="333333"/>
                <w:sz w:val="21"/>
              </w:rPr>
              <w:t>之前的文本</w:t>
            </w:r>
          </w:p>
        </w:tc>
        <w:tc>
          <w:tcPr>
            <w:tcW w:w="2494" w:type="dxa"/>
            <w:shd w:val="clear" w:color="auto" w:fill="F9F9F9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RegExp["$`"]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2494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RegExp.rightContext</w:t>
            </w:r>
          </w:p>
        </w:tc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目标字符串中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lastMatch</w:t>
            </w:r>
            <w:r>
              <w:rPr>
                <w:color w:val="333333"/>
                <w:sz w:val="21"/>
              </w:rPr>
              <w:t>之后的文本</w:t>
            </w:r>
          </w:p>
        </w:tc>
        <w:tc>
          <w:tcPr>
            <w:tcW w:w="2494" w:type="dxa"/>
          </w:tcPr>
          <w:p>
            <w:pPr>
              <w:pStyle w:val="15"/>
              <w:ind w:left="59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RegExp["$'"]</w:t>
            </w:r>
          </w:p>
        </w:tc>
      </w:tr>
    </w:tbl>
    <w:p>
      <w:pPr>
        <w:pStyle w:val="7"/>
        <w:spacing w:before="152"/>
      </w:pPr>
      <w:r>
        <w:rPr>
          <w:color w:val="333333"/>
        </w:rPr>
        <w:t>测试代码如下：</w:t>
      </w:r>
    </w:p>
    <w:p>
      <w:pPr>
        <w:spacing w:after="0"/>
        <w:sectPr>
          <w:headerReference r:id="rId32" w:type="default"/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658" o:spid="_x0000_s1658" o:spt="203" style="height:361.8pt;width:499.55pt;" coordsize="9991,7236">
            <o:lock v:ext="edit"/>
            <v:shape id="_x0000_s1659" o:spid="_x0000_s1659" style="position:absolute;left:7;top:7;height:7221;width:9976;" fillcolor="#F5F5F5" filled="t" stroked="f" coordorigin="8,8" coordsize="9976,7221" path="m9904,8l88,8,56,14,31,31,14,56,8,88,8,7148,14,7179,31,7204,56,7222,88,7228,9904,7228,9935,7222,9960,7204,9977,7179,9984,7148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660" o:spid="_x0000_s1660" style="position:absolute;left:7;top:7;height:7221;width:9976;" filled="f" stroked="t" coordorigin="8,8" coordsize="9976,7221" path="m88,8l9904,8,9935,14,9960,31,9977,56,9984,88,9984,7148,9977,7179,9960,7204,9935,7222,9904,7228,88,7228,56,7222,31,7204,14,7179,8,7148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661" o:spid="_x0000_s1661" o:spt="202" type="#_x0000_t202" style="position:absolute;left:15;top:15;height:7206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6776" w:firstLine="0"/>
                      <w:jc w:val="both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/([abc])(\d)/g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string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"a1b2c3d4e5"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 string.match(regex);</w:t>
                    </w:r>
                  </w:p>
                  <w:p>
                    <w:pPr>
                      <w:spacing w:before="0" w:line="240" w:lineRule="auto"/>
                      <w:rPr>
                        <w:sz w:val="14"/>
                      </w:rPr>
                    </w:pPr>
                  </w:p>
                  <w:p>
                    <w:pPr>
                      <w:spacing w:before="0" w:line="151" w:lineRule="auto"/>
                      <w:ind w:left="212" w:right="66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RegExp.input ); console.log( RegExp[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"$_"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"a1b2c3d4e5"</w:t>
                    </w:r>
                  </w:p>
                  <w:p>
                    <w:pPr>
                      <w:spacing w:before="244" w:line="151" w:lineRule="auto"/>
                      <w:ind w:left="212" w:right="62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RegExp.lastMatch ); console.log( RegExp[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"$&amp;"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"c3"</w:t>
                    </w:r>
                  </w:p>
                  <w:p>
                    <w:pPr>
                      <w:spacing w:before="244" w:line="151" w:lineRule="auto"/>
                      <w:ind w:left="212" w:right="62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RegExp.lastParen ); console.log( RegExp[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"$+"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"3"</w:t>
                    </w:r>
                  </w:p>
                  <w:p>
                    <w:pPr>
                      <w:spacing w:before="243" w:line="151" w:lineRule="auto"/>
                      <w:ind w:left="212" w:right="59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RegExp.leftContext ); console.log( RegExp[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"$`"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"a1b2"</w:t>
                    </w:r>
                  </w:p>
                  <w:p>
                    <w:pPr>
                      <w:spacing w:before="244" w:line="151" w:lineRule="auto"/>
                      <w:ind w:left="212" w:right="587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RegExp.rightContext ); console.log( RegExp[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"$'"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 );</w:t>
                    </w:r>
                  </w:p>
                  <w:p>
                    <w:pPr>
                      <w:spacing w:before="0" w:line="348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"d4e5"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3"/>
        <w:ind w:left="0"/>
        <w:rPr>
          <w:sz w:val="13"/>
        </w:rPr>
      </w:pPr>
      <w:r>
        <w:pict>
          <v:line id="_x0000_s1662" o:spid="_x0000_s1662" o:spt="20" style="position:absolute;left:0pt;margin-left:48.2pt;margin-top:16.15pt;height:0pt;width:498.75pt;mso-position-horizontal-relative:page;mso-wrap-distance-bottom:0pt;mso-wrap-distance-top:0pt;z-index:9216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sz w:val="13"/>
        </w:rPr>
      </w:pPr>
    </w:p>
    <w:p>
      <w:pPr>
        <w:pStyle w:val="3"/>
        <w:numPr>
          <w:ilvl w:val="1"/>
          <w:numId w:val="17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309" w:name="7.3. 真实案例"/>
      <w:bookmarkEnd w:id="309"/>
      <w:bookmarkStart w:id="310" w:name="_bookmark111"/>
      <w:bookmarkEnd w:id="310"/>
      <w:bookmarkStart w:id="311" w:name="_bookmark111"/>
      <w:bookmarkEnd w:id="311"/>
      <w:r>
        <w:rPr>
          <w:color w:val="B93825"/>
        </w:rPr>
        <w:t>真实案例</w:t>
      </w:r>
    </w:p>
    <w:p>
      <w:pPr>
        <w:pStyle w:val="4"/>
        <w:numPr>
          <w:ilvl w:val="2"/>
          <w:numId w:val="17"/>
        </w:numPr>
        <w:tabs>
          <w:tab w:val="left" w:pos="1035"/>
        </w:tabs>
        <w:spacing w:before="22" w:after="0" w:line="240" w:lineRule="auto"/>
        <w:ind w:left="1034" w:right="0" w:hanging="910"/>
        <w:jc w:val="left"/>
      </w:pPr>
      <w:bookmarkStart w:id="312" w:name="7.3.1. 使用构造函数生成正则表达式"/>
      <w:bookmarkEnd w:id="312"/>
      <w:bookmarkStart w:id="313" w:name="_bookmark112"/>
      <w:bookmarkEnd w:id="313"/>
      <w:bookmarkStart w:id="314" w:name="_bookmark112"/>
      <w:bookmarkEnd w:id="314"/>
      <w:r>
        <w:rPr>
          <w:color w:val="B93825"/>
        </w:rPr>
        <w:t>使用构造函数生成正则表达式</w:t>
      </w:r>
    </w:p>
    <w:p>
      <w:pPr>
        <w:pStyle w:val="7"/>
        <w:spacing w:before="120" w:line="192" w:lineRule="auto"/>
        <w:ind w:right="228"/>
      </w:pPr>
      <w:r>
        <w:rPr>
          <w:color w:val="333333"/>
        </w:rPr>
        <w:t xml:space="preserve">我们知道要优先使用字面量来创建正则，但有时正则表达式的主体是不确定的，此时可以使用构造函数来创建。模拟 </w:t>
      </w:r>
      <w:r>
        <w:rPr>
          <w:rFonts w:hint="eastAsia" w:ascii="Noto Sans Mono CJK JP Regular" w:eastAsia="Noto Sans Mono CJK JP Regular"/>
          <w:color w:val="B02045"/>
        </w:rPr>
        <w:t xml:space="preserve">getElementsByClassName </w:t>
      </w:r>
      <w:r>
        <w:rPr>
          <w:color w:val="333333"/>
        </w:rPr>
        <w:t>方法，就是很能说明该问题的一个例子。</w:t>
      </w:r>
    </w:p>
    <w:p>
      <w:pPr>
        <w:pStyle w:val="7"/>
        <w:spacing w:before="192" w:line="328" w:lineRule="auto"/>
        <w:ind w:left="484" w:right="5118" w:hanging="360"/>
      </w:pPr>
      <w:r>
        <w:rPr>
          <w:color w:val="333333"/>
        </w:rPr>
        <w:t xml:space="preserve">这里 </w:t>
      </w:r>
      <w:r>
        <w:rPr>
          <w:rFonts w:hint="eastAsia" w:ascii="Noto Sans Mono CJK JP Regular" w:eastAsia="Noto Sans Mono CJK JP Regular"/>
          <w:color w:val="B02045"/>
        </w:rPr>
        <w:t xml:space="preserve">getElementsByClassName </w:t>
      </w:r>
      <w:r>
        <w:rPr>
          <w:color w:val="333333"/>
        </w:rPr>
        <w:t xml:space="preserve">函数的实现思路是： 比如要获取 </w:t>
      </w:r>
      <w:r>
        <w:rPr>
          <w:rFonts w:hint="eastAsia" w:ascii="Noto Sans Mono CJK JP Regular" w:eastAsia="Noto Sans Mono CJK JP Regular"/>
          <w:color w:val="B02045"/>
        </w:rPr>
        <w:t xml:space="preserve">className </w:t>
      </w:r>
      <w:r>
        <w:rPr>
          <w:color w:val="333333"/>
        </w:rPr>
        <w:t xml:space="preserve">为 </w:t>
      </w:r>
      <w:r>
        <w:rPr>
          <w:rFonts w:hint="eastAsia" w:ascii="Noto Sans Mono CJK JP Regular" w:eastAsia="Noto Sans Mono CJK JP Regular"/>
          <w:color w:val="B02045"/>
        </w:rPr>
        <w:t xml:space="preserve">"high" </w:t>
      </w:r>
      <w:r>
        <w:rPr>
          <w:color w:val="333333"/>
        </w:rPr>
        <w:t xml:space="preserve">的 </w:t>
      </w:r>
      <w:r>
        <w:rPr>
          <w:rFonts w:hint="eastAsia" w:ascii="Noto Sans Mono CJK JP Regular" w:eastAsia="Noto Sans Mono CJK JP Regular"/>
          <w:color w:val="333333"/>
        </w:rPr>
        <w:t xml:space="preserve">dom </w:t>
      </w:r>
      <w:r>
        <w:rPr>
          <w:color w:val="333333"/>
        </w:rPr>
        <w:t>元素；</w:t>
      </w:r>
    </w:p>
    <w:p>
      <w:pPr>
        <w:pStyle w:val="7"/>
        <w:spacing w:line="328" w:lineRule="exact"/>
        <w:ind w:left="484"/>
        <w:rPr>
          <w:rFonts w:hint="eastAsia" w:ascii="Noto Sans Mono CJK JP Regular" w:eastAsia="Noto Sans Mono CJK JP Regular"/>
        </w:rPr>
      </w:pPr>
      <w:r>
        <w:rPr>
          <w:color w:val="333333"/>
        </w:rPr>
        <w:t>首先生成一个正则：</w:t>
      </w:r>
      <w:r>
        <w:rPr>
          <w:rFonts w:hint="eastAsia" w:ascii="Noto Sans Mono CJK JP Regular" w:eastAsia="Noto Sans Mono CJK JP Regular"/>
          <w:color w:val="B02045"/>
        </w:rPr>
        <w:t>/(^|\s)high(\s|$)/</w:t>
      </w:r>
      <w:r>
        <w:rPr>
          <w:rFonts w:hint="eastAsia" w:ascii="Noto Sans Mono CJK JP Regular" w:eastAsia="Noto Sans Mono CJK JP Regular"/>
          <w:color w:val="333333"/>
        </w:rPr>
        <w:t>,</w:t>
      </w:r>
    </w:p>
    <w:p>
      <w:pPr>
        <w:pStyle w:val="7"/>
        <w:spacing w:before="46"/>
        <w:ind w:left="484"/>
      </w:pPr>
      <w:r>
        <w:rPr>
          <w:color w:val="333333"/>
        </w:rPr>
        <w:t>然后再用其逐一验证页面上的所有</w:t>
      </w:r>
      <w:r>
        <w:rPr>
          <w:rFonts w:hint="eastAsia" w:ascii="Noto Sans Mono CJK JP Regular" w:eastAsia="Noto Sans Mono CJK JP Regular"/>
          <w:color w:val="333333"/>
        </w:rPr>
        <w:t>dom</w:t>
      </w:r>
      <w:r>
        <w:rPr>
          <w:color w:val="333333"/>
        </w:rPr>
        <w:t>元素的类名，拿到满足匹配的元素即可。</w:t>
      </w:r>
    </w:p>
    <w:p>
      <w:pPr>
        <w:pStyle w:val="7"/>
        <w:spacing w:before="166"/>
      </w:pPr>
      <w:r>
        <w:rPr>
          <w:color w:val="333333"/>
        </w:rPr>
        <w:t>代码如下</w:t>
      </w:r>
      <w:r>
        <w:rPr>
          <w:rFonts w:hint="eastAsia" w:ascii="Noto Sans Mono CJK JP Regular" w:eastAsia="Noto Sans Mono CJK JP Regular"/>
          <w:color w:val="333333"/>
        </w:rPr>
        <w:t>(</w:t>
      </w:r>
      <w:r>
        <w:rPr>
          <w:color w:val="333333"/>
        </w:rPr>
        <w:t>可以直接复制到本地查看运行效果</w:t>
      </w:r>
      <w:r>
        <w:rPr>
          <w:rFonts w:hint="eastAsia" w:ascii="Noto Sans Mono CJK JP Regular" w:eastAsia="Noto Sans Mono CJK JP Regular"/>
          <w:color w:val="333333"/>
        </w:rPr>
        <w:t>)</w:t>
      </w:r>
      <w:r>
        <w:rPr>
          <w:color w:val="333333"/>
        </w:rPr>
        <w:t>：</w:t>
      </w:r>
    </w:p>
    <w:p>
      <w:pPr>
        <w:spacing w:after="0"/>
        <w:sectPr>
          <w:headerReference r:id="rId33" w:type="default"/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663" o:spid="_x0000_s1663" o:spt="203" style="height:332.3pt;width:499.55pt;" coordsize="9991,6646">
            <o:lock v:ext="edit"/>
            <v:shape id="_x0000_s1664" o:spid="_x0000_s1664" style="position:absolute;left:7;top:7;height:6631;width:9976;" fillcolor="#F5F5F5" filled="t" stroked="f" coordorigin="8,8" coordsize="9976,6631" path="m9904,8l88,8,56,14,31,31,14,56,8,88,8,6558,14,6589,31,6615,56,6632,88,6638,9904,6638,9935,6632,9960,6615,9977,6589,9984,6558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665" o:spid="_x0000_s1665" style="position:absolute;left:7;top:7;height:6631;width:9976;" filled="f" stroked="t" coordorigin="8,8" coordsize="9976,6631" path="m88,8l9904,8,9935,14,9960,31,9977,56,9984,88,9984,6558,9977,6589,9960,6615,9935,6632,9904,6638,88,6638,56,6632,31,6615,14,6589,8,6558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666" o:spid="_x0000_s1666" o:spt="202" type="#_x0000_t202" style="position:absolute;left:15;top:15;height:6616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 xml:space="preserve">&lt;p </w:t>
                    </w:r>
                    <w:r>
                      <w:rPr>
                        <w:rFonts w:ascii="Noto Sans Mono CJK JP Regular"/>
                        <w:color w:val="4E9ECF"/>
                        <w:sz w:val="22"/>
                      </w:rPr>
                      <w:t>class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"high"</w:t>
                    </w: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&gt;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1111</w:t>
                    </w: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&lt;/p&gt;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 xml:space="preserve">&lt;p </w:t>
                    </w:r>
                    <w:r>
                      <w:rPr>
                        <w:rFonts w:ascii="Noto Sans Mono CJK JP Regular"/>
                        <w:color w:val="4E9ECF"/>
                        <w:sz w:val="22"/>
                      </w:rPr>
                      <w:t>class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"high"</w:t>
                    </w: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&gt;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2222</w:t>
                    </w: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&lt;/p&gt;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&lt;p&gt;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3333</w:t>
                    </w: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&lt;/p&gt;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&lt;script&gt;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getElementsByClassName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(className) {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elements = document.getElementsByTagName(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"*"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</w:t>
                    </w:r>
                  </w:p>
                  <w:p>
                    <w:pPr>
                      <w:spacing w:before="35" w:line="151" w:lineRule="auto"/>
                      <w:ind w:left="652" w:right="290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regex =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new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RegExp(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"(^|\\s)"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className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"(\\s|$)"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);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result = [];</w:t>
                    </w:r>
                  </w:p>
                  <w:p>
                    <w:pPr>
                      <w:spacing w:before="2" w:line="151" w:lineRule="auto"/>
                      <w:ind w:left="1092" w:right="455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for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i = 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0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i &lt; elements.length; i++) {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element = elements[i];</w:t>
                    </w:r>
                  </w:p>
                  <w:p>
                    <w:pPr>
                      <w:spacing w:before="2" w:line="151" w:lineRule="auto"/>
                      <w:ind w:left="1532" w:right="488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if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(regex.test(element.className)) { result.push(element)</w:t>
                    </w:r>
                  </w:p>
                  <w:p>
                    <w:pPr>
                      <w:spacing w:before="0" w:line="262" w:lineRule="exact"/>
                      <w:ind w:left="109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result;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34" w:line="151" w:lineRule="auto"/>
                      <w:ind w:left="212" w:right="499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highs = getElementsByClassName(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'high'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 highs.forEach(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(item) {</w:t>
                    </w:r>
                  </w:p>
                  <w:p>
                    <w:pPr>
                      <w:spacing w:before="0" w:line="262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item.style.color 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'red'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&lt;/script&gt;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3"/>
        <w:ind w:left="0"/>
        <w:rPr>
          <w:sz w:val="7"/>
        </w:rPr>
      </w:pPr>
    </w:p>
    <w:p>
      <w:pPr>
        <w:pStyle w:val="4"/>
        <w:numPr>
          <w:ilvl w:val="2"/>
          <w:numId w:val="17"/>
        </w:numPr>
        <w:tabs>
          <w:tab w:val="left" w:pos="1035"/>
        </w:tabs>
        <w:spacing w:before="0" w:after="0" w:line="547" w:lineRule="exact"/>
        <w:ind w:left="1034" w:right="0" w:hanging="910"/>
        <w:jc w:val="left"/>
      </w:pPr>
      <w:bookmarkStart w:id="315" w:name="_bookmark113"/>
      <w:bookmarkEnd w:id="315"/>
      <w:bookmarkStart w:id="316" w:name="7.3.2. 使用字符串保存数据"/>
      <w:bookmarkEnd w:id="316"/>
      <w:bookmarkStart w:id="317" w:name="_bookmark113"/>
      <w:bookmarkEnd w:id="317"/>
      <w:r>
        <w:rPr>
          <w:color w:val="B93825"/>
        </w:rPr>
        <w:t>使用字符串保存数据</w:t>
      </w:r>
    </w:p>
    <w:p>
      <w:pPr>
        <w:pStyle w:val="7"/>
        <w:spacing w:before="23"/>
      </w:pPr>
      <w:r>
        <w:rPr>
          <w:color w:val="333333"/>
        </w:rPr>
        <w:t>一般情况下，我们都愿意使用数组来保存数据。但我看到有的框架中，使用的却是字符串。</w:t>
      </w:r>
    </w:p>
    <w:p>
      <w:pPr>
        <w:pStyle w:val="7"/>
        <w:spacing w:before="131"/>
      </w:pPr>
      <w:r>
        <w:rPr>
          <w:color w:val="333333"/>
        </w:rPr>
        <w:t>使用时，仍需要把字符串切分成数组。虽然不一定用到正则，但总感觉酷酷的，这里分享如下：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67" o:spid="_x0000_s1667" o:spt="203" style="position:absolute;left:0pt;margin-left:47.85pt;margin-top:10.35pt;height:155.45pt;width:499.55pt;mso-position-horizontal-relative:page;mso-wrap-distance-bottom:0pt;mso-wrap-distance-top:0pt;z-index:9216;mso-width-relative:page;mso-height-relative:page;" coordorigin="957,208" coordsize="9991,3109">
            <o:lock v:ext="edit"/>
            <v:shape id="_x0000_s1668" o:spid="_x0000_s1668" style="position:absolute;left:964;top:215;height:3094;width:9976;" fillcolor="#F5F5F5" filled="t" stroked="f" coordorigin="965,215" coordsize="9976,3094" path="m10861,215l1045,215,1014,221,988,239,971,264,965,295,965,3228,971,3259,988,3285,1014,3302,1045,3308,10861,3308,10892,3302,10917,3285,10935,3259,10941,3228,10941,295,10935,264,10917,239,10892,221,10861,215xe">
              <v:path arrowok="t"/>
              <v:fill on="t" focussize="0,0"/>
              <v:stroke on="f"/>
              <v:imagedata o:title=""/>
              <o:lock v:ext="edit"/>
            </v:shape>
            <v:shape id="_x0000_s1669" o:spid="_x0000_s1669" style="position:absolute;left:964;top:215;height:3094;width:9976;" filled="f" stroked="t" coordorigin="965,215" coordsize="9976,3094" path="m1045,215l10861,215,10892,221,10917,239,10935,264,10941,295,10941,3228,10935,3259,10917,3285,10892,3302,10861,3308,1045,3308,1014,3302,988,3285,971,3259,965,3228,965,295,971,264,988,239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670" o:spid="_x0000_s1670" o:spt="202" type="#_x0000_t202" style="position:absolute;left:972;top:222;height:3079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212" w:right="26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utils = {};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"Boolean|Number|String|Function|Array|Date|RegExp|Object|Error"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.split(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"|"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).forEach(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 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(item) {</w:t>
                    </w:r>
                  </w:p>
                  <w:p>
                    <w:pPr>
                      <w:spacing w:before="0" w:line="263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utils[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"is"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item] =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(obj) {</w:t>
                    </w:r>
                  </w:p>
                  <w:p>
                    <w:pPr>
                      <w:spacing w:before="0" w:line="295" w:lineRule="exact"/>
                      <w:ind w:left="109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{}.toString.call(obj) ==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"[object "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+ item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"]"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utils.isArray([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1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2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3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])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true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14"/>
        <w:numPr>
          <w:ilvl w:val="2"/>
          <w:numId w:val="17"/>
        </w:numPr>
        <w:tabs>
          <w:tab w:val="left" w:pos="1035"/>
        </w:tabs>
        <w:spacing w:before="0" w:after="0" w:line="546" w:lineRule="exact"/>
        <w:ind w:left="1034" w:right="0" w:hanging="910"/>
        <w:jc w:val="left"/>
        <w:rPr>
          <w:rFonts w:ascii="Arial" w:eastAsia="Arial"/>
          <w:b/>
          <w:sz w:val="26"/>
        </w:rPr>
      </w:pPr>
      <w:bookmarkStart w:id="318" w:name="_bookmark114"/>
      <w:bookmarkEnd w:id="318"/>
      <w:bookmarkStart w:id="319" w:name="7.3.3. if 语句中使用正则替代 &amp;&amp;"/>
      <w:bookmarkEnd w:id="319"/>
      <w:bookmarkStart w:id="320" w:name="_bookmark114"/>
      <w:bookmarkEnd w:id="320"/>
      <w:r>
        <w:rPr>
          <w:rFonts w:ascii="Arial" w:eastAsia="Arial"/>
          <w:b/>
          <w:color w:val="B93825"/>
          <w:w w:val="145"/>
          <w:sz w:val="26"/>
        </w:rPr>
        <w:t>if</w:t>
      </w:r>
      <w:r>
        <w:rPr>
          <w:rFonts w:ascii="Arial" w:eastAsia="Arial"/>
          <w:b/>
          <w:color w:val="B93825"/>
          <w:spacing w:val="21"/>
          <w:w w:val="145"/>
          <w:sz w:val="26"/>
        </w:rPr>
        <w:t xml:space="preserve"> </w:t>
      </w:r>
      <w:r>
        <w:rPr>
          <w:color w:val="B93825"/>
          <w:w w:val="105"/>
          <w:sz w:val="26"/>
        </w:rPr>
        <w:t xml:space="preserve">语句中使用正则替代 </w:t>
      </w:r>
      <w:r>
        <w:rPr>
          <w:rFonts w:ascii="Arial" w:eastAsia="Arial"/>
          <w:b/>
          <w:color w:val="B93825"/>
          <w:w w:val="90"/>
          <w:sz w:val="26"/>
        </w:rPr>
        <w:t>&amp;&amp;</w:t>
      </w:r>
    </w:p>
    <w:p>
      <w:pPr>
        <w:pStyle w:val="7"/>
        <w:spacing w:before="58"/>
      </w:pPr>
      <w:r>
        <w:rPr>
          <w:color w:val="333333"/>
        </w:rPr>
        <w:t xml:space="preserve">比如，模拟 </w:t>
      </w:r>
      <w:r>
        <w:rPr>
          <w:rFonts w:hint="eastAsia" w:ascii="Noto Sans Mono CJK JP Regular" w:eastAsia="Noto Sans Mono CJK JP Regular"/>
          <w:color w:val="B02045"/>
        </w:rPr>
        <w:t xml:space="preserve">ready </w:t>
      </w:r>
      <w:r>
        <w:rPr>
          <w:color w:val="333333"/>
        </w:rPr>
        <w:t xml:space="preserve">函数，即加载完毕后再执行回调（不兼容 </w:t>
      </w:r>
      <w:r>
        <w:rPr>
          <w:rFonts w:hint="eastAsia" w:ascii="Noto Sans Mono CJK JP Regular" w:eastAsia="Noto Sans Mono CJK JP Regular"/>
          <w:color w:val="333333"/>
        </w:rPr>
        <w:t xml:space="preserve">IE </w:t>
      </w:r>
      <w:r>
        <w:rPr>
          <w:color w:val="333333"/>
        </w:rPr>
        <w:t>的）：</w:t>
      </w:r>
    </w:p>
    <w:p>
      <w:pPr>
        <w:spacing w:after="0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3"/>
        <w:ind w:left="0"/>
        <w:rPr>
          <w:sz w:val="5"/>
        </w:rPr>
      </w:pPr>
    </w:p>
    <w:p>
      <w:pPr>
        <w:pStyle w:val="7"/>
        <w:ind w:left="116"/>
        <w:rPr>
          <w:sz w:val="20"/>
        </w:rPr>
      </w:pPr>
      <w:r>
        <w:rPr>
          <w:sz w:val="20"/>
        </w:rPr>
        <w:pict>
          <v:group id="_x0000_s1671" o:spid="_x0000_s1671" o:spt="203" style="height:302.85pt;width:499.55pt;" coordsize="9991,6057">
            <o:lock v:ext="edit"/>
            <v:shape id="_x0000_s1672" o:spid="_x0000_s1672" style="position:absolute;left:7;top:7;height:6042;width:9976;" fillcolor="#F5F5F5" filled="t" stroked="f" coordorigin="8,8" coordsize="9976,6042" path="m9904,8l88,8,56,14,31,31,14,56,8,88,8,5969,14,6000,31,6025,56,6042,88,6049,9904,6049,9935,6042,9960,6025,9977,6000,9984,5969,9984,88,9977,56,9960,31,9935,14,9904,8xe">
              <v:path arrowok="t"/>
              <v:fill on="t" focussize="0,0"/>
              <v:stroke on="f"/>
              <v:imagedata o:title=""/>
              <o:lock v:ext="edit"/>
            </v:shape>
            <v:shape id="_x0000_s1673" o:spid="_x0000_s1673" style="position:absolute;left:7;top:7;height:6042;width:9976;" filled="f" stroked="t" coordorigin="8,8" coordsize="9976,6042" path="m88,8l9904,8,9935,14,9960,31,9977,56,9984,88,9984,5969,9977,6000,9960,6025,9935,6042,9904,6049,88,6049,56,6042,31,6025,14,6000,8,5969,8,88,14,56,31,31,56,14,88,8xe">
              <v:path arrowok="t"/>
              <v:fill on="f" focussize="0,0"/>
              <v:stroke color="#CCCCCC"/>
              <v:imagedata o:title=""/>
              <o:lock v:ext="edit"/>
            </v:shape>
            <v:shape id="_x0000_s1674" o:spid="_x0000_s1674" o:spt="202" type="#_x0000_t202" style="position:absolute;left:15;top:15;height:6027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590" w:lineRule="atLeast"/>
                      <w:ind w:left="212" w:right="488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readyRE = 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/complete|loaded|interactive/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ready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(callback) {</w:t>
                    </w:r>
                  </w:p>
                  <w:p>
                    <w:pPr>
                      <w:spacing w:before="0" w:line="209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if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(readyRE.test(document.readyState) &amp;&amp; document.body) {</w:t>
                    </w:r>
                  </w:p>
                  <w:p>
                    <w:pPr>
                      <w:spacing w:before="0" w:line="295" w:lineRule="exact"/>
                      <w:ind w:left="109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callback()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else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{</w:t>
                    </w:r>
                  </w:p>
                  <w:p>
                    <w:pPr>
                      <w:spacing w:before="34" w:line="151" w:lineRule="auto"/>
                      <w:ind w:left="1532" w:right="598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document.addEventListener(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'DOMContentLoaded'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() {</w:t>
                    </w:r>
                  </w:p>
                  <w:p>
                    <w:pPr>
                      <w:spacing w:before="0" w:line="263" w:lineRule="exact"/>
                      <w:ind w:left="197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callback()</w:t>
                    </w:r>
                  </w:p>
                  <w:p>
                    <w:pPr>
                      <w:spacing w:before="0" w:line="295" w:lineRule="exact"/>
                      <w:ind w:left="212" w:right="6888" w:firstLine="0"/>
                      <w:jc w:val="center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},</w:t>
                    </w:r>
                  </w:p>
                  <w:p>
                    <w:pPr>
                      <w:spacing w:before="0" w:line="295" w:lineRule="exact"/>
                      <w:ind w:left="153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false</w:t>
                    </w:r>
                  </w:p>
                  <w:p>
                    <w:pPr>
                      <w:spacing w:before="0" w:line="295" w:lineRule="exact"/>
                      <w:ind w:left="109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ready(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() {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alert(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color w:val="CC3300"/>
                        <w:sz w:val="22"/>
                      </w:rPr>
                      <w:t>加载完毕！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)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3"/>
        <w:ind w:left="0"/>
        <w:rPr>
          <w:sz w:val="8"/>
        </w:rPr>
      </w:pPr>
    </w:p>
    <w:p>
      <w:pPr>
        <w:pStyle w:val="14"/>
        <w:numPr>
          <w:ilvl w:val="2"/>
          <w:numId w:val="17"/>
        </w:numPr>
        <w:tabs>
          <w:tab w:val="left" w:pos="1035"/>
        </w:tabs>
        <w:spacing w:before="0" w:after="0" w:line="546" w:lineRule="exact"/>
        <w:ind w:left="1034" w:right="0" w:hanging="910"/>
        <w:jc w:val="left"/>
        <w:rPr>
          <w:rFonts w:ascii="Arial" w:eastAsia="Arial"/>
          <w:b/>
          <w:sz w:val="26"/>
        </w:rPr>
      </w:pPr>
      <w:bookmarkStart w:id="321" w:name="7.3.4. 使用强大的 replace"/>
      <w:bookmarkEnd w:id="321"/>
      <w:bookmarkStart w:id="322" w:name="_bookmark115"/>
      <w:bookmarkEnd w:id="322"/>
      <w:bookmarkStart w:id="323" w:name="_bookmark115"/>
      <w:bookmarkEnd w:id="323"/>
      <w:r>
        <w:rPr>
          <w:color w:val="B93825"/>
          <w:spacing w:val="1"/>
          <w:sz w:val="26"/>
        </w:rPr>
        <w:t xml:space="preserve">使用强大的 </w:t>
      </w:r>
      <w:r>
        <w:rPr>
          <w:rFonts w:ascii="Arial" w:eastAsia="Arial"/>
          <w:b/>
          <w:color w:val="B93825"/>
          <w:sz w:val="26"/>
        </w:rPr>
        <w:t>replace</w:t>
      </w:r>
    </w:p>
    <w:p>
      <w:pPr>
        <w:pStyle w:val="7"/>
        <w:spacing w:before="58"/>
      </w:pPr>
      <w:r>
        <w:rPr>
          <w:color w:val="333333"/>
        </w:rPr>
        <w:t xml:space="preserve">因为 </w:t>
      </w:r>
      <w:r>
        <w:rPr>
          <w:rFonts w:hint="eastAsia" w:ascii="Noto Sans Mono CJK JP Regular" w:eastAsia="Noto Sans Mono CJK JP Regular"/>
          <w:color w:val="B02045"/>
        </w:rPr>
        <w:t xml:space="preserve">replace </w:t>
      </w:r>
      <w:r>
        <w:rPr>
          <w:color w:val="333333"/>
        </w:rPr>
        <w:t>方法比较强大，有时用它根本不是为了替换，只是拿其匹配到的信息来做文章。</w:t>
      </w:r>
    </w:p>
    <w:p>
      <w:pPr>
        <w:pStyle w:val="7"/>
        <w:spacing w:before="228" w:line="192" w:lineRule="auto"/>
        <w:ind w:right="228"/>
      </w:pPr>
      <w:r>
        <w:rPr>
          <w:color w:val="333333"/>
        </w:rPr>
        <w:t>这里以查询字符串（</w:t>
      </w:r>
      <w:r>
        <w:rPr>
          <w:rFonts w:hint="eastAsia" w:ascii="Noto Sans Mono CJK JP Regular" w:eastAsia="Noto Sans Mono CJK JP Regular"/>
          <w:color w:val="333333"/>
        </w:rPr>
        <w:t>querystring</w:t>
      </w:r>
      <w:r>
        <w:rPr>
          <w:color w:val="333333"/>
        </w:rPr>
        <w:t xml:space="preserve">）压缩技术为例，注意下面 </w:t>
      </w:r>
      <w:r>
        <w:rPr>
          <w:rFonts w:hint="eastAsia" w:ascii="Noto Sans Mono CJK JP Regular" w:eastAsia="Noto Sans Mono CJK JP Regular"/>
          <w:color w:val="B02045"/>
        </w:rPr>
        <w:t xml:space="preserve">replace </w:t>
      </w:r>
      <w:r>
        <w:rPr>
          <w:color w:val="333333"/>
        </w:rPr>
        <w:t>方法中，回调函数根本没有返回任何东西。</w:t>
      </w:r>
    </w:p>
    <w:p>
      <w:pPr>
        <w:pStyle w:val="7"/>
        <w:spacing w:before="2"/>
        <w:ind w:left="0"/>
        <w:rPr>
          <w:sz w:val="9"/>
        </w:rPr>
      </w:pPr>
      <w:r>
        <w:pict>
          <v:group id="_x0000_s1675" o:spid="_x0000_s1675" o:spt="203" style="position:absolute;left:0pt;margin-left:47.85pt;margin-top:11.6pt;height:229.15pt;width:499.55pt;mso-position-horizontal-relative:page;mso-wrap-distance-bottom:0pt;mso-wrap-distance-top:0pt;z-index:9216;mso-width-relative:page;mso-height-relative:page;" coordorigin="957,233" coordsize="9991,4583">
            <o:lock v:ext="edit"/>
            <v:shape id="_x0000_s1676" o:spid="_x0000_s1676" style="position:absolute;left:964;top:240;height:4568;width:9976;" fillcolor="#F5F5F5" filled="t" stroked="f" coordorigin="965,240" coordsize="9976,4568" path="m10861,240l1045,240,1014,247,988,264,971,289,965,320,965,4727,971,4759,988,4784,1014,4801,1045,4807,10861,4807,10892,4801,10917,4784,10935,4759,10941,4727,10941,320,10935,289,10917,264,10892,247,10861,240xe">
              <v:path arrowok="t"/>
              <v:fill on="t" focussize="0,0"/>
              <v:stroke on="f"/>
              <v:imagedata o:title=""/>
              <o:lock v:ext="edit"/>
            </v:shape>
            <v:shape id="_x0000_s1677" o:spid="_x0000_s1677" style="position:absolute;left:964;top:240;height:4568;width:9976;" filled="f" stroked="t" coordorigin="965,240" coordsize="9976,4568" path="m1045,240l10861,240,10892,247,10917,264,10935,289,10941,320,10941,4727,10935,4759,10917,4784,10892,4801,10861,4807,1045,4807,1014,4801,988,4784,971,4759,965,4727,965,320,971,289,988,264,1014,247,1045,240xe">
              <v:path arrowok="t"/>
              <v:fill on="f" focussize="0,0"/>
              <v:stroke color="#CCCCCC"/>
              <v:imagedata o:title=""/>
              <o:lock v:ext="edit"/>
            </v:shape>
            <v:shape id="_x0000_s1678" o:spid="_x0000_s1678" o:spt="202" type="#_x0000_t202" style="position:absolute;left:972;top:247;height:4553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44" w:line="151" w:lineRule="auto"/>
                      <w:ind w:left="652" w:right="664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CC00FF"/>
                        <w:sz w:val="22"/>
                      </w:rPr>
                      <w:t xml:space="preserve">compress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(source) {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keys = {};</w:t>
                    </w:r>
                  </w:p>
                  <w:p>
                    <w:pPr>
                      <w:spacing w:before="2" w:line="151" w:lineRule="auto"/>
                      <w:ind w:left="1092" w:right="2139" w:hanging="44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source.replace(</w:t>
                    </w:r>
                    <w:r>
                      <w:rPr>
                        <w:rFonts w:ascii="Noto Sans Mono CJK JP Regular"/>
                        <w:color w:val="33AAAA"/>
                        <w:sz w:val="22"/>
                      </w:rPr>
                      <w:t>/([^=&amp;]+)=([^&amp;]*)/g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,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function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(full, key, value) { keys[key] = (keys[key] ? keys[key]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','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: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+ value;</w:t>
                    </w:r>
                  </w:p>
                  <w:p>
                    <w:pPr>
                      <w:spacing w:before="0" w:line="262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});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result = [];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for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var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key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in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keys) {</w:t>
                    </w:r>
                  </w:p>
                  <w:p>
                    <w:pPr>
                      <w:spacing w:before="0" w:line="295" w:lineRule="exact"/>
                      <w:ind w:left="109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result.push(key + 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 xml:space="preserve">'='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+ keys[key]);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 xml:space="preserve">return 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result.join(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'&amp;'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console.log( compress(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"a=1&amp;b=2&amp;a=3&amp;b=4"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) );</w:t>
                    </w:r>
                  </w:p>
                  <w:p>
                    <w:pPr>
                      <w:spacing w:before="0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999999"/>
                        <w:sz w:val="22"/>
                      </w:rPr>
                      <w:t>// =&gt; "a=1,3&amp;b=2,4"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8"/>
        <w:ind w:left="0"/>
        <w:rPr>
          <w:sz w:val="7"/>
        </w:rPr>
      </w:pPr>
    </w:p>
    <w:p>
      <w:pPr>
        <w:pStyle w:val="4"/>
        <w:numPr>
          <w:ilvl w:val="2"/>
          <w:numId w:val="17"/>
        </w:numPr>
        <w:tabs>
          <w:tab w:val="left" w:pos="1035"/>
        </w:tabs>
        <w:spacing w:before="0" w:after="0" w:line="546" w:lineRule="exact"/>
        <w:ind w:left="1034" w:right="0" w:hanging="910"/>
        <w:jc w:val="left"/>
      </w:pPr>
      <w:bookmarkStart w:id="324" w:name="7.3.5. 综合运用"/>
      <w:bookmarkEnd w:id="324"/>
      <w:bookmarkStart w:id="325" w:name="_bookmark116"/>
      <w:bookmarkEnd w:id="325"/>
      <w:bookmarkStart w:id="326" w:name="_bookmark116"/>
      <w:bookmarkEnd w:id="326"/>
      <w:r>
        <w:rPr>
          <w:color w:val="B93825"/>
        </w:rPr>
        <w:t>综合运用</w:t>
      </w:r>
    </w:p>
    <w:p>
      <w:pPr>
        <w:pStyle w:val="7"/>
        <w:spacing w:before="23" w:line="312" w:lineRule="auto"/>
        <w:ind w:right="6318"/>
      </w:pPr>
      <w:r>
        <w:rPr>
          <w:color w:val="333333"/>
        </w:rPr>
        <w:t>最后这里再做个简单实用的正则测试器。具体效果如下：</w:t>
      </w:r>
    </w:p>
    <w:p>
      <w:pPr>
        <w:spacing w:after="0" w:line="312" w:lineRule="auto"/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4"/>
        <w:ind w:left="0"/>
        <w:rPr>
          <w:sz w:val="16"/>
        </w:rPr>
      </w:pPr>
    </w:p>
    <w:p>
      <w:pPr>
        <w:pStyle w:val="7"/>
        <w:ind w:left="643"/>
        <w:rPr>
          <w:sz w:val="20"/>
        </w:rPr>
      </w:pPr>
      <w:r>
        <w:rPr>
          <w:sz w:val="20"/>
        </w:rPr>
        <w:drawing>
          <wp:inline distT="0" distB="0" distL="0" distR="0">
            <wp:extent cx="5636895" cy="1593215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376" cy="15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3"/>
        <w:ind w:left="0"/>
        <w:rPr>
          <w:sz w:val="22"/>
        </w:rPr>
      </w:pPr>
    </w:p>
    <w:p>
      <w:pPr>
        <w:pStyle w:val="7"/>
        <w:spacing w:line="416" w:lineRule="exact"/>
      </w:pPr>
      <w:r>
        <w:rPr>
          <w:color w:val="333333"/>
        </w:rPr>
        <w:t>运行效果如下：</w:t>
      </w:r>
    </w:p>
    <w:p>
      <w:pPr>
        <w:pStyle w:val="7"/>
        <w:spacing w:before="15"/>
        <w:ind w:left="0"/>
        <w:rPr>
          <w:sz w:val="17"/>
        </w:rPr>
      </w:pPr>
      <w:r>
        <w:drawing>
          <wp:anchor distT="0" distB="0" distL="0" distR="0" simplePos="0" relativeHeight="9216" behindDoc="0" locked="0" layoutInCell="1" allowOverlap="1">
            <wp:simplePos x="0" y="0"/>
            <wp:positionH relativeFrom="page">
              <wp:posOffset>951865</wp:posOffset>
            </wp:positionH>
            <wp:positionV relativeFrom="paragraph">
              <wp:posOffset>262890</wp:posOffset>
            </wp:positionV>
            <wp:extent cx="5620385" cy="2356485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420" cy="235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0"/>
        <w:ind w:left="0"/>
        <w:rPr>
          <w:sz w:val="17"/>
        </w:rPr>
      </w:pPr>
    </w:p>
    <w:p>
      <w:pPr>
        <w:pStyle w:val="7"/>
        <w:spacing w:before="16"/>
      </w:pPr>
      <w:r>
        <w:rPr>
          <w:color w:val="333333"/>
        </w:rPr>
        <w:t>代码，直接贴了，相信你能看得懂（代码改编于</w:t>
      </w:r>
      <w:r>
        <w:fldChar w:fldCharType="begin"/>
      </w:r>
      <w:r>
        <w:instrText xml:space="preserve"> HYPERLINK \l "_bookmark121" </w:instrText>
      </w:r>
      <w:r>
        <w:fldChar w:fldCharType="separate"/>
      </w:r>
      <w:r>
        <w:rPr>
          <w:color w:val="418BCA"/>
        </w:rPr>
        <w:t>《</w:t>
      </w:r>
      <w:r>
        <w:rPr>
          <w:color w:val="418BCA"/>
        </w:rPr>
        <w:fldChar w:fldCharType="end"/>
      </w:r>
      <w:r>
        <w:fldChar w:fldCharType="begin"/>
      </w:r>
      <w:r>
        <w:instrText xml:space="preserve"> HYPERLINK \l "_bookmark121" </w:instrText>
      </w:r>
      <w:r>
        <w:fldChar w:fldCharType="separate"/>
      </w:r>
      <w:r>
        <w:rPr>
          <w:rFonts w:hint="eastAsia" w:ascii="Noto Sans Mono CJK JP Regular" w:eastAsia="Noto Sans Mono CJK JP Regular"/>
          <w:color w:val="418BCA"/>
        </w:rPr>
        <w:t>JavaScript Regular Expressions</w:t>
      </w:r>
      <w:r>
        <w:rPr>
          <w:rFonts w:hint="eastAsia" w:ascii="Noto Sans Mono CJK JP Regular" w:eastAsia="Noto Sans Mono CJK JP Regular"/>
          <w:color w:val="418BCA"/>
        </w:rPr>
        <w:fldChar w:fldCharType="end"/>
      </w:r>
      <w:r>
        <w:fldChar w:fldCharType="begin"/>
      </w:r>
      <w:r>
        <w:instrText xml:space="preserve"> HYPERLINK \l "_bookmark121" </w:instrText>
      </w:r>
      <w:r>
        <w:fldChar w:fldCharType="separate"/>
      </w:r>
      <w:r>
        <w:rPr>
          <w:color w:val="418BCA"/>
        </w:rPr>
        <w:t>》</w:t>
      </w:r>
      <w:r>
        <w:rPr>
          <w:color w:val="418BCA"/>
        </w:rPr>
        <w:fldChar w:fldCharType="end"/>
      </w:r>
      <w:r>
        <w:rPr>
          <w:color w:val="333333"/>
        </w:rPr>
        <w:t>）：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679" o:spid="_x0000_s1679" o:spt="203" style="position:absolute;left:0pt;margin-left:47.85pt;margin-top:10.3pt;height:316.8pt;width:499.55pt;mso-position-horizontal-relative:page;mso-wrap-distance-bottom:0pt;mso-wrap-distance-top:0pt;z-index:9216;mso-width-relative:page;mso-height-relative:page;" coordorigin="957,207" coordsize="9991,6336">
            <o:lock v:ext="edit"/>
            <v:shape id="_x0000_s1680" o:spid="_x0000_s1680" style="position:absolute;left:964;top:214;height:6321;width:9976;" fillcolor="#F5F5F5" filled="t" stroked="f" coordorigin="965,214" coordsize="9976,6321" path="m10861,214l1045,214,1014,221,988,238,971,263,965,294,965,6454,971,6486,988,6511,1014,6528,1045,6534,10861,6534,10892,6528,10917,6511,10935,6486,10941,6454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681" o:spid="_x0000_s1681" style="position:absolute;left:964;top:214;height:6321;width:9976;" filled="f" stroked="t" coordorigin="965,214" coordsize="9976,6321" path="m1045,214l10861,214,10892,221,10917,238,10935,263,10941,294,10941,6454,10935,6486,10917,6511,10892,6528,10861,6534,1045,6534,1014,6528,988,6511,971,6486,965,6454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line id="_x0000_s1682" o:spid="_x0000_s1682" o:spt="20" style="position:absolute;left:1060;top:6534;height:0;width:9786;" stroked="t" coordsize="21600,21600">
              <v:path arrowok="t"/>
              <v:fill focussize="0,0"/>
              <v:stroke color="#F5F5F5" dashstyle="dash"/>
              <v:imagedata o:title=""/>
              <o:lock v:ext="edit"/>
            </v:line>
            <v:shape id="_x0000_s1683" o:spid="_x0000_s1683" o:spt="202" type="#_x0000_t202" style="position:absolute;left:972;top:221;height:6298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 w:line="381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&lt;section&gt;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 xml:space="preserve">&lt;div </w:t>
                    </w:r>
                    <w:r>
                      <w:rPr>
                        <w:rFonts w:ascii="Noto Sans Mono CJK JP Regular"/>
                        <w:color w:val="4E9ECF"/>
                        <w:sz w:val="22"/>
                      </w:rPr>
                      <w:t>id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"err"</w:t>
                    </w: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&gt;&lt;/div&gt;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2E6F9E"/>
                        <w:sz w:val="22"/>
                      </w:rPr>
                      <w:t xml:space="preserve">&lt;input </w:t>
                    </w:r>
                    <w:r>
                      <w:rPr>
                        <w:rFonts w:hint="eastAsia" w:ascii="Noto Sans Mono CJK JP Regular" w:eastAsia="Noto Sans Mono CJK JP Regular"/>
                        <w:color w:val="4E9ECF"/>
                        <w:sz w:val="22"/>
                      </w:rPr>
                      <w:t>id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 xml:space="preserve">"regex" </w:t>
                    </w:r>
                    <w:r>
                      <w:rPr>
                        <w:rFonts w:hint="eastAsia" w:ascii="Noto Sans Mono CJK JP Regular" w:eastAsia="Noto Sans Mono CJK JP Regular"/>
                        <w:color w:val="4E9ECF"/>
                        <w:sz w:val="22"/>
                      </w:rPr>
                      <w:t>placeholder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color w:val="CC3300"/>
                        <w:sz w:val="22"/>
                      </w:rPr>
                      <w:t>请输入正则表达式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rFonts w:hint="eastAsia" w:ascii="Noto Sans Mono CJK JP Regular" w:eastAsia="Noto Sans Mono CJK JP Regular"/>
                        <w:color w:val="2E6F9E"/>
                        <w:sz w:val="22"/>
                      </w:rPr>
                      <w:t>&gt;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2E6F9E"/>
                        <w:sz w:val="22"/>
                      </w:rPr>
                      <w:t xml:space="preserve">&lt;input </w:t>
                    </w:r>
                    <w:r>
                      <w:rPr>
                        <w:rFonts w:hint="eastAsia" w:ascii="Noto Sans Mono CJK JP Regular" w:eastAsia="Noto Sans Mono CJK JP Regular"/>
                        <w:color w:val="4E9ECF"/>
                        <w:sz w:val="22"/>
                      </w:rPr>
                      <w:t>id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 xml:space="preserve">"text" </w:t>
                    </w:r>
                    <w:r>
                      <w:rPr>
                        <w:rFonts w:hint="eastAsia" w:ascii="Noto Sans Mono CJK JP Regular" w:eastAsia="Noto Sans Mono CJK JP Regular"/>
                        <w:color w:val="4E9ECF"/>
                        <w:sz w:val="22"/>
                      </w:rPr>
                      <w:t>placeholder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color w:val="CC3300"/>
                        <w:sz w:val="22"/>
                      </w:rPr>
                      <w:t>请输入测试文本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</w:t>
                    </w:r>
                    <w:r>
                      <w:rPr>
                        <w:rFonts w:hint="eastAsia" w:ascii="Noto Sans Mono CJK JP Regular" w:eastAsia="Noto Sans Mono CJK JP Regular"/>
                        <w:color w:val="2E6F9E"/>
                        <w:sz w:val="22"/>
                      </w:rPr>
                      <w:t>&gt;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hint="eastAsia" w:ascii="Noto Sans Mono CJK JP Regular" w:eastAsia="Noto Sans Mono CJK JP Regular"/>
                        <w:sz w:val="22"/>
                      </w:rPr>
                    </w:pPr>
                    <w:r>
                      <w:rPr>
                        <w:rFonts w:hint="eastAsia" w:ascii="Noto Sans Mono CJK JP Regular" w:eastAsia="Noto Sans Mono CJK JP Regular"/>
                        <w:color w:val="2E6F9E"/>
                        <w:sz w:val="22"/>
                      </w:rPr>
                      <w:t xml:space="preserve">&lt;button </w:t>
                    </w:r>
                    <w:r>
                      <w:rPr>
                        <w:rFonts w:hint="eastAsia" w:ascii="Noto Sans Mono CJK JP Regular" w:eastAsia="Noto Sans Mono CJK JP Regular"/>
                        <w:color w:val="4E9ECF"/>
                        <w:sz w:val="22"/>
                      </w:rPr>
                      <w:t>id</w:t>
                    </w:r>
                    <w:r>
                      <w:rPr>
                        <w:rFonts w:hint="eastAsia" w:ascii="Noto Sans Mono CJK JP Regular" w:eastAsia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hint="eastAsia" w:ascii="Noto Sans Mono CJK JP Regular" w:eastAsia="Noto Sans Mono CJK JP Regular"/>
                        <w:color w:val="CC3300"/>
                        <w:sz w:val="22"/>
                      </w:rPr>
                      <w:t>"run"</w:t>
                    </w:r>
                    <w:r>
                      <w:rPr>
                        <w:rFonts w:hint="eastAsia" w:ascii="Noto Sans Mono CJK JP Regular" w:eastAsia="Noto Sans Mono CJK JP Regular"/>
                        <w:color w:val="2E6F9E"/>
                        <w:sz w:val="22"/>
                      </w:rPr>
                      <w:t>&gt;</w:t>
                    </w:r>
                    <w:r>
                      <w:rPr>
                        <w:color w:val="333333"/>
                        <w:sz w:val="22"/>
                      </w:rPr>
                      <w:t>测试一下</w:t>
                    </w:r>
                    <w:r>
                      <w:rPr>
                        <w:rFonts w:hint="eastAsia" w:ascii="Noto Sans Mono CJK JP Regular" w:eastAsia="Noto Sans Mono CJK JP Regular"/>
                        <w:color w:val="2E6F9E"/>
                        <w:sz w:val="22"/>
                      </w:rPr>
                      <w:t>&lt;/button&gt;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 xml:space="preserve">&lt;div </w:t>
                    </w:r>
                    <w:r>
                      <w:rPr>
                        <w:rFonts w:ascii="Noto Sans Mono CJK JP Regular"/>
                        <w:color w:val="4E9ECF"/>
                        <w:sz w:val="22"/>
                      </w:rPr>
                      <w:t>id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=</w:t>
                    </w:r>
                    <w:r>
                      <w:rPr>
                        <w:rFonts w:ascii="Noto Sans Mono CJK JP Regular"/>
                        <w:color w:val="CC3300"/>
                        <w:sz w:val="22"/>
                      </w:rPr>
                      <w:t>"result"</w:t>
                    </w: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&gt;&lt;/div&gt;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&lt;/section&gt;</w:t>
                    </w:r>
                  </w:p>
                  <w:p>
                    <w:pPr>
                      <w:spacing w:before="35" w:line="151" w:lineRule="auto"/>
                      <w:ind w:left="212" w:right="8849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&lt;style&gt; section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{</w:t>
                    </w:r>
                  </w:p>
                  <w:p>
                    <w:pPr>
                      <w:spacing w:before="0" w:line="262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display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:</w:t>
                    </w:r>
                    <w:r>
                      <w:rPr>
                        <w:rFonts w:ascii="Noto Sans Mono CJK JP Regular"/>
                        <w:color w:val="336600"/>
                        <w:sz w:val="22"/>
                      </w:rPr>
                      <w:t>flex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34" w:line="151" w:lineRule="auto"/>
                      <w:ind w:left="652" w:right="6116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flex-direction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:</w:t>
                    </w:r>
                    <w:r>
                      <w:rPr>
                        <w:rFonts w:ascii="Noto Sans Mono CJK JP Regular"/>
                        <w:color w:val="336600"/>
                        <w:sz w:val="22"/>
                      </w:rPr>
                      <w:t>column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justify-content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:</w:t>
                    </w:r>
                    <w:r>
                      <w:rPr>
                        <w:rFonts w:ascii="Noto Sans Mono CJK JP Regular"/>
                        <w:color w:val="336600"/>
                        <w:sz w:val="22"/>
                      </w:rPr>
                      <w:t>space-around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 xml:space="preserve">; </w:t>
                    </w: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height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: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300px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63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padding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: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0 200px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2E6F9E"/>
                        <w:sz w:val="22"/>
                      </w:rPr>
                      <w:t>section *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{</w:t>
                    </w:r>
                  </w:p>
                  <w:p>
                    <w:pPr>
                      <w:spacing w:before="0" w:line="295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min-height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:</w:t>
                    </w:r>
                    <w:r>
                      <w:rPr>
                        <w:rFonts w:ascii="Noto Sans Mono CJK JP Regular"/>
                        <w:color w:val="FF6600"/>
                        <w:sz w:val="22"/>
                      </w:rPr>
                      <w:t>30px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}</w:t>
                    </w:r>
                  </w:p>
                  <w:p>
                    <w:pPr>
                      <w:spacing w:before="0" w:line="295" w:lineRule="exact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#err {</w:t>
                    </w:r>
                  </w:p>
                  <w:p>
                    <w:pPr>
                      <w:spacing w:before="0" w:line="381" w:lineRule="exact"/>
                      <w:ind w:left="65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006699"/>
                        <w:sz w:val="22"/>
                      </w:rPr>
                      <w:t>color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:</w:t>
                    </w:r>
                    <w:r>
                      <w:rPr>
                        <w:rFonts w:ascii="Noto Sans Mono CJK JP Regular"/>
                        <w:color w:val="336600"/>
                        <w:sz w:val="22"/>
                      </w:rPr>
                      <w:t>red</w:t>
                    </w: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10" w:h="16840"/>
          <w:pgMar w:top="6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sz w:val="4"/>
        </w:rPr>
      </w:pPr>
      <w:r>
        <w:pict>
          <v:group id="_x0000_s1684" o:spid="_x0000_s1684" o:spt="203" style="position:absolute;left:0pt;margin-left:47.85pt;margin-top:35.6pt;height:758.4pt;width:499.55pt;mso-position-horizontal-relative:page;mso-position-vertical-relative:page;z-index:-122880;mso-width-relative:page;mso-height-relative:page;" coordorigin="957,713" coordsize="9991,15168">
            <o:lock v:ext="edit"/>
            <v:shape id="_x0000_s1685" o:spid="_x0000_s1685" style="position:absolute;left:964;top:720;height:15153;width:9976;" fillcolor="#F5F5F5" filled="t" stroked="f" coordorigin="965,720" coordsize="9976,15153" path="m10861,720l1045,720,1014,726,988,743,971,769,965,800,965,15793,971,15824,988,15850,1014,15867,1045,15873,10861,15873,10892,15867,10917,15850,10935,15824,10941,15793,10941,800,10935,769,10917,743,10892,726,10861,720xe">
              <v:path arrowok="t"/>
              <v:fill on="t" focussize="0,0"/>
              <v:stroke on="f"/>
              <v:imagedata o:title=""/>
              <o:lock v:ext="edit"/>
            </v:shape>
            <v:shape id="_x0000_s1686" o:spid="_x0000_s1686" style="position:absolute;left:964;top:720;height:15153;width:9976;" filled="f" stroked="t" coordorigin="965,720" coordsize="9976,15153" path="m1045,720l10861,720,10892,726,10917,743,10935,769,10941,800,10941,15793,10935,15824,10917,15850,10892,15867,10861,15873,1045,15873,1014,15867,988,15850,971,15824,965,15793,965,800,971,769,988,743,1014,726,1045,720xe">
              <v:path arrowok="t"/>
              <v:fill on="f" focussize="0,0"/>
              <v:stroke color="#CCCCCC"/>
              <v:imagedata o:title=""/>
              <o:lock v:ext="edit"/>
            </v:shape>
            <v:shape id="_x0000_s1687" o:spid="_x0000_s1687" style="position:absolute;left:1059;top:720;height:15153;width:9786;" filled="f" stroked="t" coordorigin="1060,720" coordsize="9786,15153" path="m1060,720l10846,720m1060,15873l10846,15873e">
              <v:path arrowok="t"/>
              <v:fill on="f" focussize="0,0"/>
              <v:stroke color="#F5F5F5" dashstyle="dash"/>
              <v:imagedata o:title=""/>
              <o:lock v:ext="edit"/>
            </v:shape>
          </v:group>
        </w:pict>
      </w:r>
    </w:p>
    <w:p>
      <w:pPr>
        <w:pStyle w:val="7"/>
        <w:spacing w:line="20" w:lineRule="exact"/>
        <w:ind w:left="121"/>
        <w:rPr>
          <w:sz w:val="2"/>
        </w:rPr>
      </w:pPr>
      <w:r>
        <w:rPr>
          <w:sz w:val="2"/>
        </w:rPr>
        <w:pict>
          <v:group id="_x0000_s1688" o:spid="_x0000_s1688" o:spt="203" style="height:0.25pt;width:498.8pt;" coordsize="9976,5">
            <o:lock v:ext="edit"/>
            <v:line id="_x0000_s1689" o:spid="_x0000_s1689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5"/>
        <w:spacing w:line="348" w:lineRule="exact"/>
        <w:ind w:left="344"/>
      </w:pPr>
      <w:r>
        <w:rPr>
          <w:color w:val="333333"/>
        </w:rPr>
        <w:t>}</w:t>
      </w:r>
    </w:p>
    <w:p>
      <w:pPr>
        <w:pStyle w:val="5"/>
        <w:ind w:left="344"/>
      </w:pPr>
      <w:r>
        <w:rPr>
          <w:color w:val="333333"/>
        </w:rPr>
        <w:t>#result{</w:t>
      </w:r>
    </w:p>
    <w:p>
      <w:pPr>
        <w:pStyle w:val="5"/>
        <w:spacing w:line="298" w:lineRule="exact"/>
        <w:ind w:left="784"/>
      </w:pPr>
      <w:r>
        <w:rPr>
          <w:color w:val="006699"/>
        </w:rPr>
        <w:t>line-height</w:t>
      </w:r>
      <w:r>
        <w:rPr>
          <w:color w:val="333333"/>
        </w:rPr>
        <w:t>:</w:t>
      </w:r>
      <w:r>
        <w:rPr>
          <w:color w:val="FF6600"/>
        </w:rPr>
        <w:t>30px</w:t>
      </w:r>
      <w:r>
        <w:rPr>
          <w:color w:val="333333"/>
        </w:rPr>
        <w:t>;</w:t>
      </w:r>
    </w:p>
    <w:p>
      <w:pPr>
        <w:pStyle w:val="5"/>
        <w:spacing w:line="292" w:lineRule="exact"/>
        <w:ind w:left="344"/>
      </w:pPr>
      <w:r>
        <w:rPr>
          <w:color w:val="333333"/>
        </w:rPr>
        <w:t>}</w:t>
      </w:r>
    </w:p>
    <w:p>
      <w:pPr>
        <w:pStyle w:val="5"/>
        <w:ind w:left="344"/>
      </w:pPr>
      <w:r>
        <w:rPr>
          <w:color w:val="00AA87"/>
        </w:rPr>
        <w:t xml:space="preserve">.info </w:t>
      </w:r>
      <w:r>
        <w:rPr>
          <w:color w:val="333333"/>
        </w:rPr>
        <w:t>{</w:t>
      </w:r>
    </w:p>
    <w:p>
      <w:pPr>
        <w:pStyle w:val="5"/>
        <w:spacing w:before="34" w:line="151" w:lineRule="auto"/>
        <w:ind w:left="784" w:right="7128"/>
      </w:pPr>
      <w:r>
        <w:rPr>
          <w:color w:val="006699"/>
        </w:rPr>
        <w:t>background</w:t>
      </w:r>
      <w:r>
        <w:rPr>
          <w:color w:val="333333"/>
        </w:rPr>
        <w:t>:</w:t>
      </w:r>
      <w:r>
        <w:rPr>
          <w:color w:val="FF6600"/>
        </w:rPr>
        <w:t>#00c5ff</w:t>
      </w:r>
      <w:r>
        <w:rPr>
          <w:color w:val="333333"/>
        </w:rPr>
        <w:t xml:space="preserve">; </w:t>
      </w:r>
      <w:r>
        <w:rPr>
          <w:color w:val="006699"/>
        </w:rPr>
        <w:t>padding</w:t>
      </w:r>
      <w:r>
        <w:rPr>
          <w:color w:val="333333"/>
        </w:rPr>
        <w:t>:</w:t>
      </w:r>
      <w:r>
        <w:rPr>
          <w:color w:val="FF6600"/>
        </w:rPr>
        <w:t>2px</w:t>
      </w:r>
      <w:r>
        <w:rPr>
          <w:color w:val="333333"/>
        </w:rPr>
        <w:t xml:space="preserve">; </w:t>
      </w:r>
      <w:r>
        <w:rPr>
          <w:color w:val="006699"/>
        </w:rPr>
        <w:t>margin</w:t>
      </w:r>
      <w:r>
        <w:rPr>
          <w:color w:val="333333"/>
        </w:rPr>
        <w:t>:</w:t>
      </w:r>
      <w:r>
        <w:rPr>
          <w:color w:val="FF6600"/>
        </w:rPr>
        <w:t>2px</w:t>
      </w:r>
      <w:r>
        <w:rPr>
          <w:color w:val="333333"/>
        </w:rPr>
        <w:t xml:space="preserve">; </w:t>
      </w:r>
      <w:r>
        <w:rPr>
          <w:color w:val="006699"/>
        </w:rPr>
        <w:t>display</w:t>
      </w:r>
      <w:r>
        <w:rPr>
          <w:color w:val="333333"/>
        </w:rPr>
        <w:t>:</w:t>
      </w:r>
      <w:r>
        <w:rPr>
          <w:color w:val="336600"/>
        </w:rPr>
        <w:t>inline-block</w:t>
      </w:r>
      <w:r>
        <w:rPr>
          <w:color w:val="333333"/>
        </w:rPr>
        <w:t>;</w:t>
      </w:r>
    </w:p>
    <w:p>
      <w:pPr>
        <w:pStyle w:val="5"/>
        <w:spacing w:line="265" w:lineRule="exact"/>
        <w:ind w:left="344"/>
      </w:pPr>
      <w:r>
        <w:rPr>
          <w:color w:val="333333"/>
        </w:rPr>
        <w:t>}</w:t>
      </w:r>
    </w:p>
    <w:p>
      <w:pPr>
        <w:pStyle w:val="5"/>
        <w:ind w:left="344"/>
      </w:pPr>
      <w:r>
        <w:rPr>
          <w:color w:val="2E6F9E"/>
        </w:rPr>
        <w:t>&lt;/style&gt;</w:t>
      </w:r>
    </w:p>
    <w:p>
      <w:pPr>
        <w:pStyle w:val="5"/>
        <w:spacing w:before="34" w:line="151" w:lineRule="auto"/>
        <w:ind w:left="344" w:right="8326"/>
      </w:pPr>
      <w:r>
        <w:rPr>
          <w:color w:val="2E6F9E"/>
        </w:rPr>
        <w:t xml:space="preserve">&lt;script&gt; </w:t>
      </w:r>
      <w:r>
        <w:rPr>
          <w:color w:val="333333"/>
        </w:rPr>
        <w:t>(</w:t>
      </w:r>
      <w:r>
        <w:rPr>
          <w:color w:val="006699"/>
        </w:rPr>
        <w:t xml:space="preserve">function </w:t>
      </w:r>
      <w:r>
        <w:rPr>
          <w:color w:val="333333"/>
        </w:rPr>
        <w:t>() {</w:t>
      </w:r>
    </w:p>
    <w:p>
      <w:pPr>
        <w:pStyle w:val="5"/>
        <w:spacing w:line="262" w:lineRule="exact"/>
        <w:ind w:left="784"/>
        <w:rPr>
          <w:rFonts w:hint="eastAsia" w:ascii="Noto Sans CJK JP Regular" w:eastAsia="Noto Sans CJK JP Regular"/>
        </w:rPr>
      </w:pPr>
      <w:r>
        <w:rPr>
          <w:color w:val="999999"/>
        </w:rPr>
        <w:t xml:space="preserve">// </w:t>
      </w:r>
      <w:r>
        <w:rPr>
          <w:rFonts w:hint="eastAsia" w:ascii="Noto Sans CJK JP Regular" w:eastAsia="Noto Sans CJK JP Regular"/>
          <w:color w:val="999999"/>
        </w:rPr>
        <w:t>获取相应</w:t>
      </w:r>
      <w:r>
        <w:rPr>
          <w:color w:val="999999"/>
        </w:rPr>
        <w:t>dom</w:t>
      </w:r>
      <w:r>
        <w:rPr>
          <w:rFonts w:hint="eastAsia" w:ascii="Noto Sans CJK JP Regular" w:eastAsia="Noto Sans CJK JP Regular"/>
          <w:color w:val="999999"/>
        </w:rPr>
        <w:t>元素</w:t>
      </w:r>
    </w:p>
    <w:p>
      <w:pPr>
        <w:pStyle w:val="5"/>
        <w:spacing w:before="35" w:line="151" w:lineRule="auto"/>
        <w:ind w:left="784" w:right="3926"/>
      </w:pPr>
      <w:r>
        <w:rPr>
          <w:color w:val="006699"/>
        </w:rPr>
        <w:t xml:space="preserve">var </w:t>
      </w:r>
      <w:r>
        <w:rPr>
          <w:color w:val="333333"/>
        </w:rPr>
        <w:t>regexInput = document.getElementById(</w:t>
      </w:r>
      <w:r>
        <w:rPr>
          <w:color w:val="CC3300"/>
        </w:rPr>
        <w:t>"regex"</w:t>
      </w:r>
      <w:r>
        <w:rPr>
          <w:color w:val="333333"/>
        </w:rPr>
        <w:t xml:space="preserve">); </w:t>
      </w:r>
      <w:r>
        <w:rPr>
          <w:color w:val="006699"/>
        </w:rPr>
        <w:t xml:space="preserve">var </w:t>
      </w:r>
      <w:r>
        <w:rPr>
          <w:color w:val="333333"/>
        </w:rPr>
        <w:t>textInput = document.getElementById(</w:t>
      </w:r>
      <w:r>
        <w:rPr>
          <w:color w:val="CC3300"/>
        </w:rPr>
        <w:t>"text"</w:t>
      </w:r>
      <w:r>
        <w:rPr>
          <w:color w:val="333333"/>
        </w:rPr>
        <w:t xml:space="preserve">); </w:t>
      </w:r>
      <w:r>
        <w:rPr>
          <w:color w:val="006699"/>
        </w:rPr>
        <w:t xml:space="preserve">var </w:t>
      </w:r>
      <w:r>
        <w:rPr>
          <w:color w:val="333333"/>
        </w:rPr>
        <w:t>runBtn = document.getElementById(</w:t>
      </w:r>
      <w:r>
        <w:rPr>
          <w:color w:val="CC3300"/>
        </w:rPr>
        <w:t>"run"</w:t>
      </w:r>
      <w:r>
        <w:rPr>
          <w:color w:val="333333"/>
        </w:rPr>
        <w:t>);</w:t>
      </w:r>
    </w:p>
    <w:p>
      <w:pPr>
        <w:pStyle w:val="5"/>
        <w:spacing w:line="263" w:lineRule="exact"/>
        <w:ind w:left="784"/>
      </w:pPr>
      <w:r>
        <w:rPr>
          <w:color w:val="006699"/>
        </w:rPr>
        <w:t xml:space="preserve">var </w:t>
      </w:r>
      <w:r>
        <w:rPr>
          <w:color w:val="333333"/>
        </w:rPr>
        <w:t>errBox = document.getElementById(</w:t>
      </w:r>
      <w:r>
        <w:rPr>
          <w:color w:val="CC3300"/>
        </w:rPr>
        <w:t>"err"</w:t>
      </w:r>
      <w:r>
        <w:rPr>
          <w:color w:val="333333"/>
        </w:rPr>
        <w:t>);</w:t>
      </w:r>
    </w:p>
    <w:p>
      <w:pPr>
        <w:pStyle w:val="5"/>
        <w:spacing w:line="381" w:lineRule="exact"/>
        <w:ind w:left="784"/>
      </w:pPr>
      <w:r>
        <w:rPr>
          <w:color w:val="006699"/>
        </w:rPr>
        <w:t xml:space="preserve">var </w:t>
      </w:r>
      <w:r>
        <w:rPr>
          <w:color w:val="333333"/>
        </w:rPr>
        <w:t>resultBox = document.getElementById(</w:t>
      </w:r>
      <w:r>
        <w:rPr>
          <w:color w:val="CC3300"/>
        </w:rPr>
        <w:t>"result"</w:t>
      </w:r>
      <w:r>
        <w:rPr>
          <w:color w:val="333333"/>
        </w:rPr>
        <w:t>);</w:t>
      </w:r>
    </w:p>
    <w:p>
      <w:pPr>
        <w:pStyle w:val="5"/>
        <w:spacing w:before="123" w:line="381" w:lineRule="exact"/>
        <w:ind w:left="784"/>
        <w:rPr>
          <w:rFonts w:hint="eastAsia" w:ascii="Noto Sans CJK JP Regular" w:eastAsia="Noto Sans CJK JP Regular"/>
        </w:rPr>
      </w:pPr>
      <w:r>
        <w:rPr>
          <w:color w:val="999999"/>
        </w:rPr>
        <w:t xml:space="preserve">// </w:t>
      </w:r>
      <w:r>
        <w:rPr>
          <w:rFonts w:hint="eastAsia" w:ascii="Noto Sans CJK JP Regular" w:eastAsia="Noto Sans CJK JP Regular"/>
          <w:color w:val="999999"/>
        </w:rPr>
        <w:t>绑定点击事件</w:t>
      </w:r>
    </w:p>
    <w:p>
      <w:pPr>
        <w:pStyle w:val="5"/>
        <w:ind w:left="784"/>
      </w:pPr>
      <w:r>
        <w:rPr>
          <w:color w:val="333333"/>
        </w:rPr>
        <w:t>runBtn.</w:t>
      </w:r>
      <w:r>
        <w:rPr>
          <w:color w:val="CC00FF"/>
        </w:rPr>
        <w:t xml:space="preserve">onclick </w:t>
      </w:r>
      <w:r>
        <w:rPr>
          <w:color w:val="333333"/>
        </w:rPr>
        <w:t xml:space="preserve">= </w:t>
      </w:r>
      <w:r>
        <w:rPr>
          <w:color w:val="006699"/>
        </w:rPr>
        <w:t xml:space="preserve">function </w:t>
      </w:r>
      <w:r>
        <w:rPr>
          <w:color w:val="333333"/>
        </w:rPr>
        <w:t>() {</w:t>
      </w:r>
    </w:p>
    <w:p>
      <w:pPr>
        <w:pStyle w:val="5"/>
        <w:spacing w:before="35" w:line="151" w:lineRule="auto"/>
        <w:ind w:left="1224" w:right="6248"/>
      </w:pPr>
      <w:r>
        <w:rPr>
          <w:color w:val="999999"/>
        </w:rPr>
        <w:t xml:space="preserve">// </w:t>
      </w:r>
      <w:r>
        <w:rPr>
          <w:rFonts w:hint="eastAsia" w:ascii="Noto Sans CJK JP Regular" w:eastAsia="Noto Sans CJK JP Regular"/>
          <w:color w:val="999999"/>
        </w:rPr>
        <w:t>清除错误和结果</w:t>
      </w:r>
      <w:r>
        <w:rPr>
          <w:color w:val="333333"/>
        </w:rPr>
        <w:t xml:space="preserve">errBox.innerHTML = </w:t>
      </w:r>
      <w:r>
        <w:rPr>
          <w:color w:val="CC3300"/>
        </w:rPr>
        <w:t>""</w:t>
      </w:r>
      <w:r>
        <w:rPr>
          <w:color w:val="333333"/>
        </w:rPr>
        <w:t xml:space="preserve">; resultBox.innerHTML = </w:t>
      </w:r>
      <w:r>
        <w:rPr>
          <w:color w:val="CC3300"/>
        </w:rPr>
        <w:t>""</w:t>
      </w:r>
      <w:r>
        <w:rPr>
          <w:color w:val="333333"/>
        </w:rPr>
        <w:t>;</w:t>
      </w:r>
    </w:p>
    <w:p>
      <w:pPr>
        <w:pStyle w:val="5"/>
        <w:spacing w:before="177" w:line="381" w:lineRule="exact"/>
        <w:ind w:left="1224"/>
        <w:rPr>
          <w:rFonts w:hint="eastAsia" w:ascii="Noto Sans CJK JP Regular" w:eastAsia="Noto Sans CJK JP Regular"/>
        </w:rPr>
      </w:pPr>
      <w:r>
        <w:rPr>
          <w:color w:val="999999"/>
        </w:rPr>
        <w:t xml:space="preserve">// </w:t>
      </w:r>
      <w:r>
        <w:rPr>
          <w:rFonts w:hint="eastAsia" w:ascii="Noto Sans CJK JP Regular" w:eastAsia="Noto Sans CJK JP Regular"/>
          <w:color w:val="999999"/>
        </w:rPr>
        <w:t>获取正则和文本</w:t>
      </w:r>
    </w:p>
    <w:p>
      <w:pPr>
        <w:pStyle w:val="5"/>
        <w:spacing w:before="35" w:line="151" w:lineRule="auto"/>
        <w:ind w:left="1224" w:right="5796"/>
      </w:pPr>
      <w:r>
        <w:rPr>
          <w:color w:val="006699"/>
        </w:rPr>
        <w:t xml:space="preserve">var </w:t>
      </w:r>
      <w:r>
        <w:rPr>
          <w:color w:val="333333"/>
        </w:rPr>
        <w:t xml:space="preserve">text = textInput.value; </w:t>
      </w:r>
      <w:r>
        <w:rPr>
          <w:color w:val="006699"/>
        </w:rPr>
        <w:t xml:space="preserve">var </w:t>
      </w:r>
      <w:r>
        <w:rPr>
          <w:color w:val="333333"/>
        </w:rPr>
        <w:t>regex = regexInput.value;</w:t>
      </w:r>
    </w:p>
    <w:p>
      <w:pPr>
        <w:pStyle w:val="5"/>
        <w:spacing w:before="176" w:line="381" w:lineRule="exact"/>
        <w:ind w:left="1224"/>
      </w:pPr>
      <w:r>
        <w:rPr>
          <w:color w:val="006699"/>
        </w:rPr>
        <w:t xml:space="preserve">if </w:t>
      </w:r>
      <w:r>
        <w:rPr>
          <w:color w:val="333333"/>
        </w:rPr>
        <w:t xml:space="preserve">(regex == </w:t>
      </w:r>
      <w:r>
        <w:rPr>
          <w:color w:val="CC3300"/>
        </w:rPr>
        <w:t>""</w:t>
      </w:r>
      <w:r>
        <w:rPr>
          <w:color w:val="333333"/>
        </w:rPr>
        <w:t>) {</w:t>
      </w:r>
    </w:p>
    <w:p>
      <w:pPr>
        <w:pStyle w:val="5"/>
      </w:pPr>
      <w:r>
        <w:rPr>
          <w:color w:val="333333"/>
        </w:rPr>
        <w:t xml:space="preserve">errBox.innerHTML = </w:t>
      </w:r>
      <w:r>
        <w:rPr>
          <w:color w:val="CC3300"/>
        </w:rPr>
        <w:t>"</w:t>
      </w:r>
      <w:r>
        <w:rPr>
          <w:rFonts w:hint="eastAsia" w:ascii="Noto Sans CJK JP Regular" w:eastAsia="Noto Sans CJK JP Regular"/>
          <w:color w:val="CC3300"/>
        </w:rPr>
        <w:t>请输入正则表达式</w:t>
      </w:r>
      <w:r>
        <w:rPr>
          <w:color w:val="CC3300"/>
        </w:rPr>
        <w:t>"</w:t>
      </w:r>
      <w:r>
        <w:rPr>
          <w:color w:val="333333"/>
        </w:rPr>
        <w:t>;</w:t>
      </w:r>
    </w:p>
    <w:p>
      <w:pPr>
        <w:pStyle w:val="5"/>
        <w:spacing w:before="35" w:line="151" w:lineRule="auto"/>
        <w:ind w:right="4598" w:hanging="440"/>
      </w:pPr>
      <w:r>
        <w:rPr>
          <w:color w:val="333333"/>
        </w:rPr>
        <w:t xml:space="preserve">} </w:t>
      </w:r>
      <w:r>
        <w:rPr>
          <w:color w:val="006699"/>
        </w:rPr>
        <w:t xml:space="preserve">else if </w:t>
      </w:r>
      <w:r>
        <w:rPr>
          <w:color w:val="333333"/>
        </w:rPr>
        <w:t xml:space="preserve">(text == </w:t>
      </w:r>
      <w:r>
        <w:rPr>
          <w:color w:val="CC3300"/>
        </w:rPr>
        <w:t>""</w:t>
      </w:r>
      <w:r>
        <w:rPr>
          <w:color w:val="333333"/>
        </w:rPr>
        <w:t xml:space="preserve">) { errBox.innerHTML = </w:t>
      </w:r>
      <w:r>
        <w:rPr>
          <w:color w:val="CC3300"/>
        </w:rPr>
        <w:t>"</w:t>
      </w:r>
      <w:r>
        <w:rPr>
          <w:rFonts w:hint="eastAsia" w:ascii="Noto Sans CJK JP Regular" w:eastAsia="Noto Sans CJK JP Regular"/>
          <w:color w:val="CC3300"/>
        </w:rPr>
        <w:t>请输入测试文本</w:t>
      </w:r>
      <w:r>
        <w:rPr>
          <w:color w:val="CC3300"/>
        </w:rPr>
        <w:t>"</w:t>
      </w:r>
      <w:r>
        <w:rPr>
          <w:color w:val="333333"/>
        </w:rPr>
        <w:t>;</w:t>
      </w:r>
    </w:p>
    <w:p>
      <w:pPr>
        <w:pStyle w:val="5"/>
        <w:spacing w:line="262" w:lineRule="exact"/>
        <w:ind w:left="1224"/>
      </w:pPr>
      <w:r>
        <w:rPr>
          <w:color w:val="333333"/>
        </w:rPr>
        <w:t xml:space="preserve">} </w:t>
      </w:r>
      <w:r>
        <w:rPr>
          <w:color w:val="006699"/>
        </w:rPr>
        <w:t xml:space="preserve">else </w:t>
      </w:r>
      <w:r>
        <w:rPr>
          <w:color w:val="333333"/>
        </w:rPr>
        <w:t>{</w:t>
      </w:r>
    </w:p>
    <w:p>
      <w:pPr>
        <w:pStyle w:val="5"/>
        <w:spacing w:before="34" w:line="151" w:lineRule="auto"/>
        <w:ind w:right="5576"/>
      </w:pPr>
      <w:r>
        <w:rPr>
          <w:color w:val="333333"/>
        </w:rPr>
        <w:t xml:space="preserve">regex = createRegex(regex); </w:t>
      </w:r>
      <w:r>
        <w:rPr>
          <w:color w:val="006699"/>
        </w:rPr>
        <w:t xml:space="preserve">if </w:t>
      </w:r>
      <w:r>
        <w:rPr>
          <w:color w:val="333333"/>
        </w:rPr>
        <w:t xml:space="preserve">(!regex) </w:t>
      </w:r>
      <w:r>
        <w:rPr>
          <w:color w:val="006699"/>
        </w:rPr>
        <w:t>return</w:t>
      </w:r>
      <w:r>
        <w:rPr>
          <w:color w:val="333333"/>
        </w:rPr>
        <w:t>;</w:t>
      </w:r>
    </w:p>
    <w:p>
      <w:pPr>
        <w:pStyle w:val="5"/>
        <w:spacing w:line="348" w:lineRule="exact"/>
      </w:pPr>
      <w:r>
        <w:rPr>
          <w:color w:val="006699"/>
        </w:rPr>
        <w:t xml:space="preserve">var </w:t>
      </w:r>
      <w:r>
        <w:rPr>
          <w:color w:val="333333"/>
        </w:rPr>
        <w:t>result, results = [];</w:t>
      </w:r>
    </w:p>
    <w:p>
      <w:pPr>
        <w:pStyle w:val="5"/>
        <w:spacing w:before="124" w:line="381" w:lineRule="exact"/>
        <w:rPr>
          <w:rFonts w:hint="eastAsia" w:ascii="Noto Sans CJK JP Regular" w:eastAsia="Noto Sans CJK JP Regular"/>
        </w:rPr>
      </w:pPr>
      <w:r>
        <w:rPr>
          <w:color w:val="999999"/>
        </w:rPr>
        <w:t xml:space="preserve">// </w:t>
      </w:r>
      <w:r>
        <w:rPr>
          <w:rFonts w:hint="eastAsia" w:ascii="Noto Sans CJK JP Regular" w:eastAsia="Noto Sans CJK JP Regular"/>
          <w:color w:val="999999"/>
        </w:rPr>
        <w:t>没有修饰符</w:t>
      </w:r>
      <w:r>
        <w:rPr>
          <w:color w:val="999999"/>
        </w:rPr>
        <w:t>g</w:t>
      </w:r>
      <w:r>
        <w:rPr>
          <w:rFonts w:hint="eastAsia" w:ascii="Noto Sans CJK JP Regular" w:eastAsia="Noto Sans CJK JP Regular"/>
          <w:color w:val="999999"/>
        </w:rPr>
        <w:t>的话，会死循环</w:t>
      </w:r>
    </w:p>
    <w:p>
      <w:pPr>
        <w:pStyle w:val="5"/>
      </w:pPr>
      <w:r>
        <w:rPr>
          <w:color w:val="006699"/>
        </w:rPr>
        <w:t xml:space="preserve">if </w:t>
      </w:r>
      <w:r>
        <w:rPr>
          <w:color w:val="333333"/>
        </w:rPr>
        <w:t>(regex.global) {</w:t>
      </w:r>
    </w:p>
    <w:p>
      <w:pPr>
        <w:pStyle w:val="5"/>
        <w:spacing w:before="34" w:line="151" w:lineRule="auto"/>
        <w:ind w:left="2544" w:right="4366" w:hanging="440"/>
      </w:pPr>
      <w:r>
        <w:rPr>
          <w:color w:val="006699"/>
        </w:rPr>
        <w:t>while</w:t>
      </w:r>
      <w:r>
        <w:rPr>
          <w:color w:val="333333"/>
        </w:rPr>
        <w:t>(result = regex.exec(text)) { results.push(result);</w:t>
      </w:r>
    </w:p>
    <w:p>
      <w:pPr>
        <w:pStyle w:val="5"/>
        <w:spacing w:line="263" w:lineRule="exact"/>
        <w:ind w:left="2104"/>
      </w:pPr>
      <w:r>
        <w:rPr>
          <w:color w:val="333333"/>
        </w:rPr>
        <w:t>}</w:t>
      </w:r>
    </w:p>
    <w:p>
      <w:pPr>
        <w:pStyle w:val="5"/>
        <w:ind w:left="1648" w:right="7662"/>
        <w:jc w:val="center"/>
      </w:pPr>
      <w:r>
        <w:rPr>
          <w:color w:val="333333"/>
        </w:rPr>
        <w:t xml:space="preserve">} </w:t>
      </w:r>
      <w:r>
        <w:rPr>
          <w:color w:val="006699"/>
        </w:rPr>
        <w:t xml:space="preserve">else </w:t>
      </w:r>
      <w:r>
        <w:rPr>
          <w:color w:val="333333"/>
        </w:rPr>
        <w:t>{</w:t>
      </w:r>
    </w:p>
    <w:p>
      <w:pPr>
        <w:pStyle w:val="5"/>
        <w:spacing w:line="298" w:lineRule="exact"/>
        <w:ind w:left="2104"/>
      </w:pPr>
      <w:r>
        <w:rPr>
          <w:color w:val="333333"/>
        </w:rPr>
        <w:t>results.push(regex.exec(text));</w:t>
      </w:r>
    </w:p>
    <w:p>
      <w:pPr>
        <w:pStyle w:val="5"/>
        <w:spacing w:line="377" w:lineRule="exact"/>
      </w:pPr>
      <w:r>
        <w:rPr>
          <w:color w:val="333333"/>
        </w:rPr>
        <w:t>}</w:t>
      </w:r>
    </w:p>
    <w:p>
      <w:pPr>
        <w:pStyle w:val="5"/>
        <w:spacing w:before="243" w:line="151" w:lineRule="auto"/>
        <w:ind w:left="2104" w:right="3926" w:hanging="440"/>
      </w:pPr>
      <w:r>
        <w:rPr>
          <w:color w:val="006699"/>
        </w:rPr>
        <w:t xml:space="preserve">if </w:t>
      </w:r>
      <w:r>
        <w:rPr>
          <w:color w:val="333333"/>
        </w:rPr>
        <w:t>(results[</w:t>
      </w:r>
      <w:r>
        <w:rPr>
          <w:color w:val="FF6600"/>
        </w:rPr>
        <w:t>0</w:t>
      </w:r>
      <w:r>
        <w:rPr>
          <w:color w:val="333333"/>
        </w:rPr>
        <w:t xml:space="preserve">] == null) { resultBox.innerHTML = </w:t>
      </w:r>
      <w:r>
        <w:rPr>
          <w:color w:val="CC3300"/>
        </w:rPr>
        <w:t>"</w:t>
      </w:r>
      <w:r>
        <w:rPr>
          <w:rFonts w:hint="eastAsia" w:ascii="Noto Sans CJK JP Regular" w:eastAsia="Noto Sans CJK JP Regular"/>
          <w:color w:val="CC3300"/>
        </w:rPr>
        <w:t>匹配到</w:t>
      </w:r>
      <w:r>
        <w:rPr>
          <w:color w:val="CC3300"/>
        </w:rPr>
        <w:t>0</w:t>
      </w:r>
      <w:r>
        <w:rPr>
          <w:rFonts w:hint="eastAsia" w:ascii="Noto Sans CJK JP Regular" w:eastAsia="Noto Sans CJK JP Regular"/>
          <w:color w:val="CC3300"/>
        </w:rPr>
        <w:t>个结果</w:t>
      </w:r>
      <w:r>
        <w:rPr>
          <w:color w:val="CC3300"/>
        </w:rPr>
        <w:t>"</w:t>
      </w:r>
      <w:r>
        <w:rPr>
          <w:color w:val="333333"/>
        </w:rPr>
        <w:t xml:space="preserve">; </w:t>
      </w:r>
      <w:r>
        <w:rPr>
          <w:color w:val="006699"/>
        </w:rPr>
        <w:t>return</w:t>
      </w:r>
      <w:r>
        <w:rPr>
          <w:color w:val="333333"/>
        </w:rPr>
        <w:t>;</w:t>
      </w:r>
    </w:p>
    <w:p>
      <w:pPr>
        <w:spacing w:after="0" w:line="151" w:lineRule="auto"/>
        <w:sectPr>
          <w:headerReference r:id="rId34" w:type="default"/>
          <w:pgSz w:w="11910" w:h="16840"/>
          <w:pgMar w:top="500" w:right="840" w:bottom="520" w:left="840" w:header="253" w:footer="323" w:gutter="0"/>
        </w:sectPr>
      </w:pPr>
    </w:p>
    <w:p>
      <w:pPr>
        <w:pStyle w:val="7"/>
        <w:spacing w:before="7"/>
        <w:ind w:left="0"/>
        <w:rPr>
          <w:rFonts w:ascii="Noto Sans Mono CJK JP Regular"/>
          <w:sz w:val="4"/>
        </w:rPr>
      </w:pPr>
    </w:p>
    <w:p>
      <w:pPr>
        <w:pStyle w:val="7"/>
        <w:spacing w:line="20" w:lineRule="exact"/>
        <w:ind w:left="121"/>
        <w:rPr>
          <w:rFonts w:ascii="Noto Sans Mono CJK JP Regular"/>
          <w:sz w:val="2"/>
        </w:rPr>
      </w:pPr>
      <w:r>
        <w:rPr>
          <w:rFonts w:ascii="Noto Sans Mono CJK JP Regular"/>
          <w:sz w:val="2"/>
        </w:rPr>
        <w:pict>
          <v:group id="_x0000_s1690" o:spid="_x0000_s1690" o:spt="203" style="height:0.25pt;width:498.8pt;" coordsize="9976,5">
            <o:lock v:ext="edit"/>
            <v:line id="_x0000_s1691" o:spid="_x0000_s1691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5"/>
        <w:spacing w:line="240" w:lineRule="auto"/>
      </w:pPr>
      <w:r>
        <w:rPr>
          <w:color w:val="333333"/>
        </w:rPr>
        <w:t>}</w:t>
      </w:r>
    </w:p>
    <w:p>
      <w:pPr>
        <w:pStyle w:val="5"/>
        <w:spacing w:before="123" w:line="381" w:lineRule="exact"/>
        <w:rPr>
          <w:rFonts w:hint="eastAsia" w:ascii="Noto Sans CJK JP Regular" w:eastAsia="Noto Sans CJK JP Regular"/>
        </w:rPr>
      </w:pPr>
      <w:r>
        <w:pict>
          <v:group id="_x0000_s1692" o:spid="_x0000_s1692" o:spt="203" style="position:absolute;left:0pt;margin-left:47.85pt;margin-top:-16.85pt;height:568.95pt;width:499.55pt;mso-position-horizontal-relative:page;z-index:-122880;mso-width-relative:page;mso-height-relative:page;" coordorigin="957,-338" coordsize="9991,11379">
            <o:lock v:ext="edit"/>
            <v:shape id="_x0000_s1693" o:spid="_x0000_s1693" style="position:absolute;left:964;top:-331;height:11364;width:9976;" fillcolor="#F5F5F5" filled="t" stroked="f" coordorigin="965,-330" coordsize="9976,11364" path="m10861,-330l1045,-330,1014,-324,988,-307,971,-281,965,-250,965,10954,971,10985,988,11010,1014,11027,1045,11034,10861,11034,10892,11027,10917,11010,10935,10985,10941,10954,10941,-250,10935,-281,10917,-307,10892,-324,10861,-330xe">
              <v:path arrowok="t"/>
              <v:fill on="t" focussize="0,0"/>
              <v:stroke on="f"/>
              <v:imagedata o:title=""/>
              <o:lock v:ext="edit"/>
            </v:shape>
            <v:shape id="_x0000_s1694" o:spid="_x0000_s1694" style="position:absolute;left:964;top:-331;height:11364;width:9976;" filled="f" stroked="t" coordorigin="965,-330" coordsize="9976,11364" path="m1045,-330l10861,-330,10892,-324,10917,-307,10935,-281,10941,-250,10941,10954,10935,10985,10917,11010,10892,11027,10861,11034,1045,11034,1014,11027,988,11010,971,10985,965,10954,965,-250,971,-281,988,-307,1014,-324,1045,-330xe">
              <v:path arrowok="t"/>
              <v:fill on="f" focussize="0,0"/>
              <v:stroke color="#CCCCCC"/>
              <v:imagedata o:title=""/>
              <o:lock v:ext="edit"/>
            </v:shape>
            <v:line id="_x0000_s1695" o:spid="_x0000_s1695" o:spt="20" style="position:absolute;left:1060;top:-330;height:0;width:9786;" stroked="t" coordsize="21600,21600">
              <v:path arrowok="t"/>
              <v:fill focussize="0,0"/>
              <v:stroke color="#F5F5F5" dashstyle="dash"/>
              <v:imagedata o:title=""/>
              <o:lock v:ext="edit"/>
            </v:line>
          </v:group>
        </w:pict>
      </w:r>
      <w:r>
        <w:rPr>
          <w:color w:val="999999"/>
        </w:rPr>
        <w:t xml:space="preserve">// </w:t>
      </w:r>
      <w:r>
        <w:rPr>
          <w:rFonts w:hint="eastAsia" w:ascii="Noto Sans CJK JP Regular" w:eastAsia="Noto Sans CJK JP Regular"/>
          <w:color w:val="999999"/>
        </w:rPr>
        <w:t>倒序是有必要的</w:t>
      </w:r>
    </w:p>
    <w:p>
      <w:pPr>
        <w:pStyle w:val="5"/>
        <w:spacing w:before="35" w:line="151" w:lineRule="auto"/>
        <w:ind w:left="2104" w:right="3376" w:hanging="440"/>
      </w:pPr>
      <w:r>
        <w:rPr>
          <w:color w:val="006699"/>
        </w:rPr>
        <w:t xml:space="preserve">for </w:t>
      </w:r>
      <w:r>
        <w:rPr>
          <w:color w:val="333333"/>
        </w:rPr>
        <w:t>(</w:t>
      </w:r>
      <w:r>
        <w:rPr>
          <w:color w:val="006699"/>
        </w:rPr>
        <w:t xml:space="preserve">var </w:t>
      </w:r>
      <w:r>
        <w:rPr>
          <w:color w:val="333333"/>
        </w:rPr>
        <w:t xml:space="preserve">i = results.length - </w:t>
      </w:r>
      <w:r>
        <w:rPr>
          <w:color w:val="FF6600"/>
        </w:rPr>
        <w:t>1</w:t>
      </w:r>
      <w:r>
        <w:rPr>
          <w:color w:val="333333"/>
        </w:rPr>
        <w:t xml:space="preserve">; i &gt;= </w:t>
      </w:r>
      <w:r>
        <w:rPr>
          <w:color w:val="FF6600"/>
        </w:rPr>
        <w:t>0</w:t>
      </w:r>
      <w:r>
        <w:rPr>
          <w:color w:val="333333"/>
        </w:rPr>
        <w:t xml:space="preserve">; i--) { </w:t>
      </w:r>
      <w:r>
        <w:rPr>
          <w:color w:val="006699"/>
        </w:rPr>
        <w:t xml:space="preserve">var </w:t>
      </w:r>
      <w:r>
        <w:rPr>
          <w:color w:val="333333"/>
        </w:rPr>
        <w:t>result = results[i];</w:t>
      </w:r>
    </w:p>
    <w:p>
      <w:pPr>
        <w:pStyle w:val="5"/>
        <w:spacing w:line="262" w:lineRule="exact"/>
        <w:ind w:left="2104"/>
      </w:pPr>
      <w:r>
        <w:rPr>
          <w:color w:val="006699"/>
        </w:rPr>
        <w:t xml:space="preserve">var </w:t>
      </w:r>
      <w:r>
        <w:rPr>
          <w:color w:val="333333"/>
        </w:rPr>
        <w:t>match = result[</w:t>
      </w:r>
      <w:r>
        <w:rPr>
          <w:color w:val="FF6600"/>
        </w:rPr>
        <w:t>0</w:t>
      </w:r>
      <w:r>
        <w:rPr>
          <w:color w:val="333333"/>
        </w:rPr>
        <w:t>];</w:t>
      </w:r>
    </w:p>
    <w:p>
      <w:pPr>
        <w:pStyle w:val="5"/>
        <w:ind w:left="2104"/>
      </w:pPr>
      <w:r>
        <w:rPr>
          <w:color w:val="006699"/>
        </w:rPr>
        <w:t xml:space="preserve">var </w:t>
      </w:r>
      <w:r>
        <w:rPr>
          <w:color w:val="333333"/>
        </w:rPr>
        <w:t>prefix = text.substr(</w:t>
      </w:r>
      <w:r>
        <w:rPr>
          <w:color w:val="FF6600"/>
        </w:rPr>
        <w:t>0</w:t>
      </w:r>
      <w:r>
        <w:rPr>
          <w:color w:val="333333"/>
        </w:rPr>
        <w:t>, result.index);</w:t>
      </w:r>
    </w:p>
    <w:p>
      <w:pPr>
        <w:pStyle w:val="5"/>
        <w:spacing w:before="34" w:line="151" w:lineRule="auto"/>
        <w:ind w:left="2104" w:right="2166"/>
      </w:pPr>
      <w:r>
        <w:rPr>
          <w:color w:val="006699"/>
        </w:rPr>
        <w:t xml:space="preserve">var </w:t>
      </w:r>
      <w:r>
        <w:rPr>
          <w:color w:val="333333"/>
        </w:rPr>
        <w:t>suffix = text.substr(result.index + match.length); text = prefix</w:t>
      </w:r>
    </w:p>
    <w:p>
      <w:pPr>
        <w:pStyle w:val="5"/>
        <w:spacing w:line="262" w:lineRule="exact"/>
        <w:ind w:left="2544"/>
      </w:pPr>
      <w:r>
        <w:rPr>
          <w:color w:val="333333"/>
        </w:rPr>
        <w:t xml:space="preserve">+ </w:t>
      </w:r>
      <w:r>
        <w:rPr>
          <w:color w:val="CC3300"/>
        </w:rPr>
        <w:t>'&lt;span class="info"&gt;'</w:t>
      </w:r>
    </w:p>
    <w:p>
      <w:pPr>
        <w:pStyle w:val="5"/>
        <w:ind w:left="2544"/>
      </w:pPr>
      <w:r>
        <w:rPr>
          <w:color w:val="333333"/>
        </w:rPr>
        <w:t>+ match</w:t>
      </w:r>
    </w:p>
    <w:p>
      <w:pPr>
        <w:pStyle w:val="5"/>
        <w:ind w:left="2544"/>
      </w:pPr>
      <w:r>
        <w:rPr>
          <w:color w:val="333333"/>
        </w:rPr>
        <w:t xml:space="preserve">+ </w:t>
      </w:r>
      <w:r>
        <w:rPr>
          <w:color w:val="CC3300"/>
        </w:rPr>
        <w:t>'&lt;/span&gt;'</w:t>
      </w:r>
    </w:p>
    <w:p>
      <w:pPr>
        <w:pStyle w:val="5"/>
        <w:spacing w:line="298" w:lineRule="exact"/>
        <w:ind w:left="2544"/>
      </w:pPr>
      <w:r>
        <w:rPr>
          <w:color w:val="333333"/>
        </w:rPr>
        <w:t>+ suffix;</w:t>
      </w:r>
    </w:p>
    <w:p>
      <w:pPr>
        <w:pStyle w:val="5"/>
        <w:spacing w:line="292" w:lineRule="exact"/>
      </w:pPr>
      <w:r>
        <w:rPr>
          <w:color w:val="333333"/>
        </w:rPr>
        <w:t>}</w:t>
      </w:r>
    </w:p>
    <w:p>
      <w:pPr>
        <w:pStyle w:val="5"/>
      </w:pPr>
      <w:r>
        <w:rPr>
          <w:color w:val="333333"/>
        </w:rPr>
        <w:t xml:space="preserve">resultBox.innerHTML = </w:t>
      </w:r>
      <w:r>
        <w:rPr>
          <w:color w:val="CC3300"/>
        </w:rPr>
        <w:t>"</w:t>
      </w:r>
      <w:r>
        <w:rPr>
          <w:rFonts w:hint="eastAsia" w:ascii="Noto Sans CJK JP Regular" w:eastAsia="Noto Sans CJK JP Regular"/>
          <w:color w:val="CC3300"/>
        </w:rPr>
        <w:t>匹配到</w:t>
      </w:r>
      <w:r>
        <w:rPr>
          <w:color w:val="CC3300"/>
        </w:rPr>
        <w:t xml:space="preserve">" </w:t>
      </w:r>
      <w:r>
        <w:rPr>
          <w:color w:val="333333"/>
        </w:rPr>
        <w:t xml:space="preserve">+ results.length + </w:t>
      </w:r>
      <w:r>
        <w:rPr>
          <w:color w:val="CC3300"/>
        </w:rPr>
        <w:t>"</w:t>
      </w:r>
      <w:r>
        <w:rPr>
          <w:rFonts w:hint="eastAsia" w:ascii="Noto Sans CJK JP Regular" w:eastAsia="Noto Sans CJK JP Regular"/>
          <w:color w:val="CC3300"/>
        </w:rPr>
        <w:t>个结果</w:t>
      </w:r>
      <w:r>
        <w:rPr>
          <w:color w:val="CC3300"/>
        </w:rPr>
        <w:t xml:space="preserve">:&lt;br&gt;" </w:t>
      </w:r>
      <w:r>
        <w:rPr>
          <w:color w:val="333333"/>
        </w:rPr>
        <w:t>+ text;</w:t>
      </w:r>
    </w:p>
    <w:p>
      <w:pPr>
        <w:pStyle w:val="5"/>
        <w:ind w:left="1224"/>
      </w:pPr>
      <w:r>
        <w:rPr>
          <w:color w:val="333333"/>
        </w:rPr>
        <w:t>}</w:t>
      </w:r>
    </w:p>
    <w:p>
      <w:pPr>
        <w:pStyle w:val="5"/>
        <w:spacing w:line="381" w:lineRule="exact"/>
        <w:ind w:left="784"/>
      </w:pPr>
      <w:r>
        <w:rPr>
          <w:color w:val="333333"/>
        </w:rPr>
        <w:t>};</w:t>
      </w:r>
    </w:p>
    <w:p>
      <w:pPr>
        <w:pStyle w:val="7"/>
        <w:spacing w:before="6"/>
        <w:ind w:left="0"/>
        <w:rPr>
          <w:rFonts w:ascii="Noto Sans Mono CJK JP Regular"/>
          <w:sz w:val="5"/>
        </w:rPr>
      </w:pPr>
    </w:p>
    <w:p>
      <w:pPr>
        <w:pStyle w:val="5"/>
        <w:spacing w:before="11" w:line="381" w:lineRule="exact"/>
        <w:ind w:left="784"/>
        <w:rPr>
          <w:rFonts w:hint="eastAsia" w:ascii="Noto Sans CJK JP Regular" w:eastAsia="Noto Sans CJK JP Regular"/>
        </w:rPr>
      </w:pPr>
      <w:r>
        <w:rPr>
          <w:color w:val="999999"/>
        </w:rPr>
        <w:t xml:space="preserve">// </w:t>
      </w:r>
      <w:r>
        <w:rPr>
          <w:rFonts w:hint="eastAsia" w:ascii="Noto Sans CJK JP Regular" w:eastAsia="Noto Sans CJK JP Regular"/>
          <w:color w:val="999999"/>
        </w:rPr>
        <w:t>生成正则表达式，核心函数</w:t>
      </w:r>
    </w:p>
    <w:p>
      <w:pPr>
        <w:pStyle w:val="5"/>
        <w:spacing w:before="35" w:line="151" w:lineRule="auto"/>
        <w:ind w:left="1224" w:right="6126" w:hanging="440"/>
      </w:pPr>
      <w:r>
        <w:rPr>
          <w:color w:val="006699"/>
        </w:rPr>
        <w:t xml:space="preserve">function </w:t>
      </w:r>
      <w:r>
        <w:rPr>
          <w:color w:val="CC00FF"/>
        </w:rPr>
        <w:t xml:space="preserve">createRegex </w:t>
      </w:r>
      <w:r>
        <w:rPr>
          <w:color w:val="333333"/>
        </w:rPr>
        <w:t xml:space="preserve">(regex) { </w:t>
      </w:r>
      <w:r>
        <w:rPr>
          <w:color w:val="006699"/>
        </w:rPr>
        <w:t xml:space="preserve">try </w:t>
      </w:r>
      <w:r>
        <w:rPr>
          <w:color w:val="333333"/>
        </w:rPr>
        <w:t>{</w:t>
      </w:r>
    </w:p>
    <w:p>
      <w:pPr>
        <w:pStyle w:val="5"/>
        <w:spacing w:line="262" w:lineRule="exact"/>
      </w:pPr>
      <w:r>
        <w:rPr>
          <w:color w:val="006699"/>
        </w:rPr>
        <w:t xml:space="preserve">if </w:t>
      </w:r>
      <w:r>
        <w:rPr>
          <w:color w:val="333333"/>
        </w:rPr>
        <w:t>(regex[</w:t>
      </w:r>
      <w:r>
        <w:rPr>
          <w:color w:val="FF6600"/>
        </w:rPr>
        <w:t>0</w:t>
      </w:r>
      <w:r>
        <w:rPr>
          <w:color w:val="333333"/>
        </w:rPr>
        <w:t xml:space="preserve">] == </w:t>
      </w:r>
      <w:r>
        <w:rPr>
          <w:color w:val="CC3300"/>
        </w:rPr>
        <w:t>"/"</w:t>
      </w:r>
      <w:r>
        <w:rPr>
          <w:color w:val="333333"/>
        </w:rPr>
        <w:t>) {</w:t>
      </w:r>
    </w:p>
    <w:p>
      <w:pPr>
        <w:pStyle w:val="5"/>
        <w:spacing w:before="34" w:line="151" w:lineRule="auto"/>
        <w:ind w:left="2104" w:right="5356"/>
      </w:pPr>
      <w:r>
        <w:rPr>
          <w:color w:val="333333"/>
        </w:rPr>
        <w:t>regex = regex.split(</w:t>
      </w:r>
      <w:r>
        <w:rPr>
          <w:color w:val="CC3300"/>
        </w:rPr>
        <w:t>"/"</w:t>
      </w:r>
      <w:r>
        <w:rPr>
          <w:color w:val="333333"/>
        </w:rPr>
        <w:t>); regex.shift();</w:t>
      </w:r>
    </w:p>
    <w:p>
      <w:pPr>
        <w:pStyle w:val="5"/>
        <w:spacing w:before="2" w:line="151" w:lineRule="auto"/>
        <w:ind w:left="2104" w:right="5466"/>
      </w:pPr>
      <w:r>
        <w:rPr>
          <w:color w:val="006699"/>
        </w:rPr>
        <w:t xml:space="preserve">var </w:t>
      </w:r>
      <w:r>
        <w:rPr>
          <w:color w:val="333333"/>
        </w:rPr>
        <w:t>flags = regex.pop(); regex = regex.join(</w:t>
      </w:r>
      <w:r>
        <w:rPr>
          <w:color w:val="CC3300"/>
        </w:rPr>
        <w:t>"/"</w:t>
      </w:r>
      <w:r>
        <w:rPr>
          <w:color w:val="333333"/>
        </w:rPr>
        <w:t>);</w:t>
      </w:r>
    </w:p>
    <w:p>
      <w:pPr>
        <w:pStyle w:val="5"/>
        <w:spacing w:line="262" w:lineRule="exact"/>
        <w:ind w:left="2104"/>
      </w:pPr>
      <w:r>
        <w:rPr>
          <w:color w:val="333333"/>
        </w:rPr>
        <w:t xml:space="preserve">regex = </w:t>
      </w:r>
      <w:r>
        <w:rPr>
          <w:color w:val="006699"/>
        </w:rPr>
        <w:t xml:space="preserve">new </w:t>
      </w:r>
      <w:r>
        <w:rPr>
          <w:color w:val="333333"/>
        </w:rPr>
        <w:t>RegExp(regex, flags);</w:t>
      </w:r>
    </w:p>
    <w:p>
      <w:pPr>
        <w:pStyle w:val="5"/>
      </w:pPr>
      <w:r>
        <w:rPr>
          <w:color w:val="333333"/>
        </w:rPr>
        <w:t xml:space="preserve">} </w:t>
      </w:r>
      <w:r>
        <w:rPr>
          <w:color w:val="006699"/>
        </w:rPr>
        <w:t xml:space="preserve">else </w:t>
      </w:r>
      <w:r>
        <w:rPr>
          <w:color w:val="333333"/>
        </w:rPr>
        <w:t>{</w:t>
      </w:r>
    </w:p>
    <w:p>
      <w:pPr>
        <w:pStyle w:val="5"/>
        <w:spacing w:line="298" w:lineRule="exact"/>
        <w:ind w:left="2104"/>
      </w:pPr>
      <w:r>
        <w:rPr>
          <w:color w:val="333333"/>
        </w:rPr>
        <w:t xml:space="preserve">regex = </w:t>
      </w:r>
      <w:r>
        <w:rPr>
          <w:color w:val="006699"/>
        </w:rPr>
        <w:t xml:space="preserve">new </w:t>
      </w:r>
      <w:r>
        <w:rPr>
          <w:color w:val="333333"/>
        </w:rPr>
        <w:t xml:space="preserve">RegExp(regex, </w:t>
      </w:r>
      <w:r>
        <w:rPr>
          <w:color w:val="CC3300"/>
        </w:rPr>
        <w:t>"g"</w:t>
      </w:r>
      <w:r>
        <w:rPr>
          <w:color w:val="333333"/>
        </w:rPr>
        <w:t>);</w:t>
      </w:r>
    </w:p>
    <w:p>
      <w:pPr>
        <w:pStyle w:val="5"/>
        <w:spacing w:line="292" w:lineRule="exact"/>
      </w:pPr>
      <w:r>
        <w:rPr>
          <w:color w:val="333333"/>
        </w:rPr>
        <w:t>}</w:t>
      </w:r>
    </w:p>
    <w:p>
      <w:pPr>
        <w:pStyle w:val="5"/>
      </w:pPr>
      <w:r>
        <w:rPr>
          <w:color w:val="006699"/>
        </w:rPr>
        <w:t xml:space="preserve">return </w:t>
      </w:r>
      <w:r>
        <w:rPr>
          <w:color w:val="333333"/>
        </w:rPr>
        <w:t>regex;</w:t>
      </w:r>
    </w:p>
    <w:p>
      <w:pPr>
        <w:pStyle w:val="5"/>
        <w:ind w:left="1224"/>
      </w:pPr>
      <w:r>
        <w:rPr>
          <w:color w:val="333333"/>
        </w:rPr>
        <w:t xml:space="preserve">} </w:t>
      </w:r>
      <w:r>
        <w:rPr>
          <w:color w:val="006699"/>
        </w:rPr>
        <w:t>catch</w:t>
      </w:r>
      <w:r>
        <w:rPr>
          <w:color w:val="333333"/>
        </w:rPr>
        <w:t>(e) {</w:t>
      </w:r>
    </w:p>
    <w:p>
      <w:pPr>
        <w:pStyle w:val="5"/>
        <w:spacing w:before="34" w:line="151" w:lineRule="auto"/>
        <w:ind w:right="4366"/>
      </w:pPr>
      <w:r>
        <w:rPr>
          <w:color w:val="333333"/>
        </w:rPr>
        <w:t xml:space="preserve">errBox.innerHTML = </w:t>
      </w:r>
      <w:r>
        <w:rPr>
          <w:color w:val="CC3300"/>
        </w:rPr>
        <w:t>"</w:t>
      </w:r>
      <w:r>
        <w:rPr>
          <w:rFonts w:hint="eastAsia" w:ascii="Noto Sans CJK JP Regular" w:eastAsia="Noto Sans CJK JP Regular"/>
          <w:color w:val="CC3300"/>
        </w:rPr>
        <w:t>无效的正则表达式</w:t>
      </w:r>
      <w:r>
        <w:rPr>
          <w:color w:val="CC3300"/>
        </w:rPr>
        <w:t>"</w:t>
      </w:r>
      <w:r>
        <w:rPr>
          <w:color w:val="333333"/>
        </w:rPr>
        <w:t xml:space="preserve">; </w:t>
      </w:r>
      <w:r>
        <w:rPr>
          <w:color w:val="006699"/>
        </w:rPr>
        <w:t xml:space="preserve">return </w:t>
      </w:r>
      <w:r>
        <w:rPr>
          <w:color w:val="333333"/>
        </w:rPr>
        <w:t>false;</w:t>
      </w:r>
    </w:p>
    <w:p>
      <w:pPr>
        <w:pStyle w:val="5"/>
        <w:spacing w:line="263" w:lineRule="exact"/>
        <w:ind w:left="1224"/>
      </w:pPr>
      <w:r>
        <w:rPr>
          <w:color w:val="333333"/>
        </w:rPr>
        <w:t>}</w:t>
      </w:r>
    </w:p>
    <w:p>
      <w:pPr>
        <w:pStyle w:val="5"/>
        <w:ind w:left="784"/>
      </w:pPr>
      <w:r>
        <w:rPr>
          <w:color w:val="333333"/>
        </w:rPr>
        <w:t>}</w:t>
      </w:r>
    </w:p>
    <w:p>
      <w:pPr>
        <w:pStyle w:val="5"/>
        <w:spacing w:line="298" w:lineRule="exact"/>
        <w:ind w:left="344"/>
      </w:pPr>
      <w:r>
        <w:rPr>
          <w:color w:val="333333"/>
        </w:rPr>
        <w:t>})();</w:t>
      </w:r>
    </w:p>
    <w:p>
      <w:pPr>
        <w:pStyle w:val="5"/>
        <w:spacing w:line="377" w:lineRule="exact"/>
        <w:ind w:left="344"/>
      </w:pPr>
      <w:r>
        <w:rPr>
          <w:color w:val="2E6F9E"/>
        </w:rPr>
        <w:t>&lt;/script&gt;</w:t>
      </w:r>
    </w:p>
    <w:p>
      <w:pPr>
        <w:pStyle w:val="7"/>
        <w:spacing w:before="8"/>
        <w:ind w:left="0"/>
        <w:rPr>
          <w:rFonts w:ascii="Noto Sans Mono CJK JP Regular"/>
        </w:rPr>
      </w:pPr>
      <w:r>
        <w:pict>
          <v:line id="_x0000_s1696" o:spid="_x0000_s1696" o:spt="20" style="position:absolute;left:0pt;margin-left:48.2pt;margin-top:24.85pt;height:0pt;width:498.75pt;mso-position-horizontal-relative:page;mso-wrap-distance-bottom:0pt;mso-wrap-distance-top:0pt;z-index:9216;mso-width-relative:page;mso-height-relative:page;" stroked="t" coordsize="21600,21600">
            <v:path arrowok="t"/>
            <v:fill focussize="0,0"/>
            <v:stroke weight="0.5pt" color="#EDEDED"/>
            <v:imagedata o:title=""/>
            <o:lock v:ext="edit"/>
            <w10:wrap type="topAndBottom"/>
          </v:line>
        </w:pict>
      </w:r>
    </w:p>
    <w:p>
      <w:pPr>
        <w:pStyle w:val="7"/>
        <w:spacing w:before="1"/>
        <w:ind w:left="0"/>
        <w:rPr>
          <w:rFonts w:ascii="Noto Sans Mono CJK JP Regular"/>
          <w:sz w:val="13"/>
        </w:rPr>
      </w:pPr>
    </w:p>
    <w:p>
      <w:pPr>
        <w:pStyle w:val="3"/>
        <w:numPr>
          <w:ilvl w:val="1"/>
          <w:numId w:val="17"/>
        </w:numPr>
        <w:tabs>
          <w:tab w:val="left" w:pos="1025"/>
        </w:tabs>
        <w:spacing w:before="0" w:after="0" w:line="718" w:lineRule="exact"/>
        <w:ind w:left="1024" w:right="0" w:hanging="900"/>
        <w:jc w:val="left"/>
      </w:pPr>
      <w:bookmarkStart w:id="327" w:name="7.4. 本章小结"/>
      <w:bookmarkEnd w:id="327"/>
      <w:bookmarkStart w:id="328" w:name="_bookmark117"/>
      <w:bookmarkEnd w:id="328"/>
      <w:bookmarkStart w:id="329" w:name="_bookmark117"/>
      <w:bookmarkEnd w:id="329"/>
      <w:r>
        <w:rPr>
          <w:color w:val="B93825"/>
        </w:rPr>
        <w:t>本章小结</w:t>
      </w:r>
    </w:p>
    <w:p>
      <w:pPr>
        <w:pStyle w:val="7"/>
        <w:spacing w:before="15"/>
      </w:pPr>
      <w:r>
        <w:rPr>
          <w:color w:val="333333"/>
        </w:rPr>
        <w:t xml:space="preserve">相关 </w:t>
      </w:r>
      <w:r>
        <w:rPr>
          <w:rFonts w:hint="eastAsia" w:ascii="Noto Sans Mono CJK JP Regular" w:eastAsia="Noto Sans Mono CJK JP Regular"/>
          <w:color w:val="333333"/>
        </w:rPr>
        <w:t xml:space="preserve">API </w:t>
      </w:r>
      <w:r>
        <w:rPr>
          <w:color w:val="333333"/>
        </w:rPr>
        <w:t>的注意点，本章基本上算是一网打尽了。</w:t>
      </w:r>
    </w:p>
    <w:p>
      <w:pPr>
        <w:pStyle w:val="7"/>
        <w:spacing w:before="167"/>
      </w:pPr>
      <w:r>
        <w:rPr>
          <w:color w:val="333333"/>
        </w:rPr>
        <w:t xml:space="preserve">至此，恭喜你，你学完了 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>正则表达式的所有内容。</w:t>
      </w:r>
    </w:p>
    <w:p>
      <w:pPr>
        <w:spacing w:after="0"/>
        <w:sectPr>
          <w:pgSz w:w="11910" w:h="16840"/>
          <w:pgMar w:top="500" w:right="840" w:bottom="520" w:left="840" w:header="253" w:footer="323" w:gutter="0"/>
        </w:sectPr>
      </w:pPr>
    </w:p>
    <w:p>
      <w:pPr>
        <w:pStyle w:val="2"/>
        <w:spacing w:line="816" w:lineRule="exact"/>
        <w:ind w:left="124" w:firstLine="0"/>
      </w:pPr>
      <w:r>
        <w:pict>
          <v:line id="_x0000_s1697" o:spid="_x0000_s1697" o:spt="20" style="position:absolute;left:0pt;margin-left:48.2pt;margin-top:4.75pt;height:0pt;width:498.75pt;mso-position-horizontal-relative:page;z-index:-122880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330" w:name="_bookmark118"/>
      <w:bookmarkEnd w:id="330"/>
      <w:bookmarkStart w:id="331" w:name="后记"/>
      <w:bookmarkEnd w:id="331"/>
      <w:r>
        <w:rPr>
          <w:color w:val="B93825"/>
        </w:rPr>
        <w:t>后记</w:t>
      </w:r>
    </w:p>
    <w:p>
      <w:pPr>
        <w:pStyle w:val="7"/>
        <w:spacing w:line="419" w:lineRule="exact"/>
      </w:pPr>
      <w:r>
        <w:rPr>
          <w:color w:val="333333"/>
        </w:rPr>
        <w:t>我竟然写了一本书！想想就挺开心的。</w:t>
      </w:r>
    </w:p>
    <w:p>
      <w:pPr>
        <w:pStyle w:val="7"/>
        <w:spacing w:before="131"/>
      </w:pPr>
      <w:r>
        <w:rPr>
          <w:color w:val="333333"/>
        </w:rPr>
        <w:t>这是个人的第一本书，虽然不厚，但也算是完成了个人的一个小梦想了。</w:t>
      </w:r>
    </w:p>
    <w:p>
      <w:pPr>
        <w:pStyle w:val="7"/>
        <w:spacing w:before="209" w:line="180" w:lineRule="auto"/>
        <w:ind w:right="228"/>
      </w:pPr>
      <w:r>
        <w:rPr>
          <w:color w:val="333333"/>
        </w:rPr>
        <w:t>说起正则表达式，我之所以会去详细地研究它，最初的动机是，当我分析前端常见的框架和库的源码时，发现一般被卡住的地方就是它。后来逐渐学习并看懂了</w:t>
      </w:r>
      <w:r>
        <w:rPr>
          <w:color w:val="333333"/>
          <w:w w:val="210"/>
        </w:rPr>
        <w:t>“</w:t>
      </w:r>
      <w:r>
        <w:rPr>
          <w:color w:val="333333"/>
        </w:rPr>
        <w:t>天书</w:t>
      </w:r>
      <w:r>
        <w:rPr>
          <w:color w:val="333333"/>
          <w:w w:val="210"/>
        </w:rPr>
        <w:t>”</w:t>
      </w:r>
      <w:r>
        <w:rPr>
          <w:color w:val="333333"/>
        </w:rPr>
        <w:t>，仿佛进入了一个新世界。</w:t>
      </w:r>
    </w:p>
    <w:p>
      <w:pPr>
        <w:pStyle w:val="7"/>
        <w:spacing w:before="9"/>
        <w:ind w:left="0"/>
        <w:rPr>
          <w:sz w:val="11"/>
        </w:rPr>
      </w:pPr>
    </w:p>
    <w:p>
      <w:pPr>
        <w:pStyle w:val="7"/>
        <w:spacing w:line="180" w:lineRule="auto"/>
        <w:ind w:right="228"/>
        <w:jc w:val="both"/>
      </w:pPr>
      <w:r>
        <w:rPr>
          <w:color w:val="333333"/>
        </w:rPr>
        <w:t>有些工具就是这样，当你没有它时，可能并未觉得有啥不好，可是一旦你拥有了它，再也放不下手了。掌握正则了后，对字符串一些复杂操作，竟然能很快地实现。看待问题的角度也发生了改变，每次看着精炼的正则代码，总是感觉真是妙不可言。</w:t>
      </w:r>
    </w:p>
    <w:p>
      <w:pPr>
        <w:pStyle w:val="7"/>
        <w:spacing w:before="14"/>
        <w:ind w:left="0"/>
        <w:rPr>
          <w:sz w:val="10"/>
        </w:rPr>
      </w:pPr>
    </w:p>
    <w:p>
      <w:pPr>
        <w:pStyle w:val="7"/>
        <w:spacing w:line="192" w:lineRule="auto"/>
        <w:ind w:right="228"/>
      </w:pPr>
      <w:r>
        <w:rPr>
          <w:color w:val="333333"/>
        </w:rPr>
        <w:t>当然，对我而言，正则表达式不仅应用在代码里。生活中也会经常使用它。比如个人平时回答网友问题时， 一些网站私信里贴的代码中字符都是转义的。此时我都会贴到某个编辑器里，然后写个正则，再一次性替 换，真方便。</w:t>
      </w:r>
    </w:p>
    <w:p>
      <w:pPr>
        <w:pStyle w:val="7"/>
        <w:ind w:left="0"/>
        <w:rPr>
          <w:sz w:val="11"/>
        </w:rPr>
      </w:pPr>
    </w:p>
    <w:p>
      <w:pPr>
        <w:pStyle w:val="7"/>
        <w:spacing w:line="180" w:lineRule="auto"/>
        <w:ind w:right="228"/>
      </w:pPr>
      <w:r>
        <w:rPr>
          <w:color w:val="333333"/>
        </w:rPr>
        <w:t>另外一个例子是，一些代码编辑器的代码格式化功能，总有让人不舒服的地方，此时我都会用写好正则表达式，再格式化一下。</w:t>
      </w:r>
    </w:p>
    <w:p>
      <w:pPr>
        <w:pStyle w:val="7"/>
        <w:spacing w:before="165"/>
      </w:pPr>
      <w:r>
        <w:rPr>
          <w:color w:val="333333"/>
        </w:rPr>
        <w:t>还有一个很应景的例子，在编辑本书时，经常要在指定位置插入特定的语法格式，比如代码段前面要插入：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698" o:spid="_x0000_s1698" o:spt="203" style="position:absolute;left:0pt;margin-left:47.85pt;margin-top:10.3pt;height:37.5pt;width:499.55pt;mso-position-horizontal-relative:page;mso-wrap-distance-bottom:0pt;mso-wrap-distance-top:0pt;z-index:9216;mso-width-relative:page;mso-height-relative:page;" coordorigin="957,207" coordsize="9991,750">
            <o:lock v:ext="edit"/>
            <v:shape id="_x0000_s1699" o:spid="_x0000_s1699" style="position:absolute;left:964;top:214;height:735;width:9976;" fillcolor="#F5F5F5" filled="t" stroked="f" coordorigin="965,214" coordsize="9976,735" path="m10861,214l1045,214,1014,221,988,238,971,263,965,294,965,869,971,900,988,926,1014,943,1045,949,10861,949,10892,943,10917,926,10935,900,10941,86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700" o:spid="_x0000_s1700" style="position:absolute;left:964;top:214;height:735;width:9976;" filled="f" stroked="t" coordorigin="965,214" coordsize="9976,735" path="m1045,214l10861,214,10892,221,10917,238,10935,263,10941,294,10941,869,10935,900,10917,926,10892,943,10861,949,1045,949,1014,943,988,926,971,900,965,86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701" o:spid="_x0000_s1701" o:spt="202" type="#_x0000_t202" style="position:absolute;left:972;top:221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[source,javascript]\n----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2"/>
        <w:ind w:left="0"/>
        <w:rPr>
          <w:sz w:val="6"/>
        </w:rPr>
      </w:pPr>
    </w:p>
    <w:p>
      <w:pPr>
        <w:pStyle w:val="7"/>
        <w:spacing w:before="15"/>
      </w:pPr>
      <w:r>
        <w:rPr>
          <w:color w:val="333333"/>
        </w:rPr>
        <w:t xml:space="preserve">此时，我发现我的大部分代码段，都是  </w:t>
      </w:r>
      <w:r>
        <w:rPr>
          <w:rFonts w:hint="eastAsia" w:ascii="Noto Sans Mono CJK JP Regular" w:eastAsia="Noto Sans Mono CJK JP Regular"/>
          <w:color w:val="333333"/>
        </w:rPr>
        <w:t xml:space="preserve">var </w:t>
      </w:r>
      <w:r>
        <w:rPr>
          <w:color w:val="333333"/>
        </w:rPr>
        <w:t>开头的，并且前面有一空行。此时我打开查找替换功能，查找：</w:t>
      </w:r>
    </w:p>
    <w:p>
      <w:pPr>
        <w:pStyle w:val="7"/>
        <w:spacing w:before="19"/>
        <w:ind w:left="0"/>
        <w:rPr>
          <w:sz w:val="7"/>
        </w:rPr>
      </w:pPr>
      <w:r>
        <w:pict>
          <v:group id="_x0000_s1702" o:spid="_x0000_s1702" o:spt="203" style="position:absolute;left:0pt;margin-left:47.85pt;margin-top:10.35pt;height:37.5pt;width:499.55pt;mso-position-horizontal-relative:page;mso-wrap-distance-bottom:0pt;mso-wrap-distance-top:0pt;z-index:9216;mso-width-relative:page;mso-height-relative:page;" coordorigin="957,207" coordsize="9991,750">
            <o:lock v:ext="edit"/>
            <v:shape id="_x0000_s1703" o:spid="_x0000_s1703" style="position:absolute;left:964;top:214;height:735;width:9976;" fillcolor="#F5F5F5" filled="t" stroked="f" coordorigin="965,215" coordsize="9976,735" path="m10861,215l1045,215,1014,221,988,238,971,264,965,295,965,870,971,901,988,926,1014,943,1045,950,10861,950,10892,943,10917,926,10935,901,10941,870,10941,295,10935,264,10917,238,10892,221,10861,215xe">
              <v:path arrowok="t"/>
              <v:fill on="t" focussize="0,0"/>
              <v:stroke on="f"/>
              <v:imagedata o:title=""/>
              <o:lock v:ext="edit"/>
            </v:shape>
            <v:shape id="_x0000_s1704" o:spid="_x0000_s1704" style="position:absolute;left:964;top:214;height:735;width:9976;" filled="f" stroked="t" coordorigin="965,215" coordsize="9976,735" path="m1045,215l10861,215,10892,221,10917,238,10935,264,10941,295,10941,870,10935,901,10917,926,10892,943,10861,950,1045,950,1014,943,988,926,971,901,965,870,965,295,971,264,988,238,1014,221,1045,215xe">
              <v:path arrowok="t"/>
              <v:fill on="f" focussize="0,0"/>
              <v:stroke color="#CCCCCC"/>
              <v:imagedata o:title=""/>
              <o:lock v:ext="edit"/>
            </v:shape>
            <v:shape id="_x0000_s1705" o:spid="_x0000_s1705" o:spt="202" type="#_x0000_t202" style="position:absolute;left:972;top:222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(^\r\n)var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替换为：</w:t>
      </w:r>
    </w:p>
    <w:p>
      <w:pPr>
        <w:pStyle w:val="7"/>
        <w:spacing w:before="18"/>
        <w:ind w:left="0"/>
        <w:rPr>
          <w:sz w:val="7"/>
        </w:rPr>
      </w:pPr>
      <w:r>
        <w:pict>
          <v:group id="_x0000_s1706" o:spid="_x0000_s1706" o:spt="203" style="position:absolute;left:0pt;margin-left:47.85pt;margin-top:10.3pt;height:37.5pt;width:499.55pt;mso-position-horizontal-relative:page;mso-wrap-distance-bottom:0pt;mso-wrap-distance-top:0pt;z-index:9216;mso-width-relative:page;mso-height-relative:page;" coordorigin="957,207" coordsize="9991,750">
            <o:lock v:ext="edit"/>
            <v:shape id="_x0000_s1707" o:spid="_x0000_s1707" style="position:absolute;left:964;top:214;height:735;width:9976;" fillcolor="#F5F5F5" filled="t" stroked="f" coordorigin="965,214" coordsize="9976,735" path="m10861,214l1045,214,1014,221,988,238,971,263,965,294,965,869,971,900,988,926,1014,943,1045,949,10861,949,10892,943,10917,926,10935,900,10941,869,10941,294,10935,263,10917,238,10892,221,10861,214xe">
              <v:path arrowok="t"/>
              <v:fill on="t" focussize="0,0"/>
              <v:stroke on="f"/>
              <v:imagedata o:title=""/>
              <o:lock v:ext="edit"/>
            </v:shape>
            <v:shape id="_x0000_s1708" o:spid="_x0000_s1708" style="position:absolute;left:964;top:214;height:735;width:9976;" filled="f" stroked="t" coordorigin="965,214" coordsize="9976,735" path="m1045,214l10861,214,10892,221,10917,238,10935,263,10941,294,10941,869,10935,900,10917,926,10892,943,10861,949,1045,949,1014,943,988,926,971,900,965,869,965,294,971,263,988,238,1014,221,1045,214xe">
              <v:path arrowok="t"/>
              <v:fill on="f" focussize="0,0"/>
              <v:stroke color="#CCCCCC"/>
              <v:imagedata o:title=""/>
              <o:lock v:ext="edit"/>
            </v:shape>
            <v:shape id="_x0000_s1709" o:spid="_x0000_s1709" o:spt="202" type="#_x0000_t202" style="position:absolute;left:972;top:221;height:720;width:99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212" w:right="0" w:firstLine="0"/>
                      <w:jc w:val="left"/>
                      <w:rPr>
                        <w:rFonts w:ascii="Noto Sans Mono CJK JP Regular"/>
                        <w:sz w:val="22"/>
                      </w:rPr>
                    </w:pPr>
                    <w:r>
                      <w:rPr>
                        <w:rFonts w:ascii="Noto Sans Mono CJK JP Regular"/>
                        <w:color w:val="333333"/>
                        <w:sz w:val="22"/>
                      </w:rPr>
                      <w:t>[source,javascript]\n----\nvar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spacing w:before="1"/>
        <w:ind w:left="0"/>
        <w:rPr>
          <w:sz w:val="7"/>
        </w:rPr>
      </w:pPr>
    </w:p>
    <w:p>
      <w:pPr>
        <w:pStyle w:val="7"/>
        <w:spacing w:line="416" w:lineRule="exact"/>
      </w:pPr>
      <w:r>
        <w:rPr>
          <w:color w:val="333333"/>
        </w:rPr>
        <w:t>这确实也帮我解决一部分工作。</w:t>
      </w:r>
    </w:p>
    <w:p>
      <w:pPr>
        <w:pStyle w:val="7"/>
        <w:spacing w:before="16"/>
        <w:ind w:left="0"/>
        <w:rPr>
          <w:sz w:val="10"/>
        </w:rPr>
      </w:pPr>
    </w:p>
    <w:p>
      <w:pPr>
        <w:pStyle w:val="7"/>
        <w:spacing w:line="192" w:lineRule="auto"/>
        <w:ind w:right="228"/>
        <w:jc w:val="both"/>
      </w:pPr>
      <w:r>
        <w:rPr>
          <w:color w:val="333333"/>
        </w:rPr>
        <w:t xml:space="preserve">当然，正则表达式是跟具体语言（比如 </w:t>
      </w:r>
      <w:r>
        <w:rPr>
          <w:rFonts w:hint="eastAsia" w:ascii="Noto Sans Mono CJK JP Regular" w:eastAsia="Noto Sans Mono CJK JP Regular"/>
          <w:color w:val="333333"/>
        </w:rPr>
        <w:t>JavaScript</w:t>
      </w:r>
      <w:r>
        <w:rPr>
          <w:color w:val="333333"/>
        </w:rPr>
        <w:t xml:space="preserve">）无关的。因为正则表达式是用来处理字符串问题的， 基本上每门语言都有字符串类型，那么也都会支持正则表达式的。正则表达式是分流派的，也跟实现引擎有关。而 </w:t>
      </w:r>
      <w:r>
        <w:rPr>
          <w:rFonts w:hint="eastAsia" w:ascii="Noto Sans Mono CJK JP Regular" w:eastAsia="Noto Sans Mono CJK JP Regular"/>
          <w:color w:val="333333"/>
        </w:rPr>
        <w:t xml:space="preserve">JavaScript </w:t>
      </w:r>
      <w:r>
        <w:rPr>
          <w:color w:val="333333"/>
        </w:rPr>
        <w:t xml:space="preserve">用到的正则表达式的语法，是市面常见语言都支持的核心子集。关于 </w:t>
      </w:r>
      <w:r>
        <w:rPr>
          <w:rFonts w:hint="eastAsia" w:ascii="Noto Sans Mono CJK JP Regular" w:eastAsia="Noto Sans Mono CJK JP Regular"/>
          <w:color w:val="333333"/>
        </w:rPr>
        <w:t>API</w:t>
      </w:r>
      <w:r>
        <w:rPr>
          <w:color w:val="333333"/>
        </w:rPr>
        <w:t>，各语言基本大同小异，想用的话，应该很快就能熟悉起来。</w:t>
      </w:r>
    </w:p>
    <w:p>
      <w:pPr>
        <w:pStyle w:val="7"/>
        <w:spacing w:before="154"/>
      </w:pPr>
      <w:r>
        <w:rPr>
          <w:color w:val="333333"/>
        </w:rPr>
        <w:t>关于正则表达式就说到这里，下面说一说自己写这本书的收获。</w:t>
      </w:r>
    </w:p>
    <w:p>
      <w:pPr>
        <w:pStyle w:val="7"/>
        <w:spacing w:before="210" w:line="180" w:lineRule="auto"/>
        <w:ind w:right="228"/>
        <w:jc w:val="both"/>
        <w:rPr>
          <w:color w:val="333333"/>
        </w:rPr>
      </w:pPr>
      <w:r>
        <w:rPr>
          <w:color w:val="333333"/>
        </w:rPr>
        <w:t>有人说最好的学习方法就是写一本书。其实，要想把知识掌握牢固，归根到底就是用起来。写书或者说写作是一种很好的以教为学的手段。毕竟，形成文字，教给别人算是对知识的最直接的应用了。看似为了教，其实是为了学。只有教会别人才说明你掌握了。</w:t>
      </w:r>
      <w:r>
        <w:rPr>
          <w:color w:val="333333"/>
          <w:w w:val="190"/>
        </w:rPr>
        <w:t>“</w:t>
      </w:r>
      <w:r>
        <w:rPr>
          <w:color w:val="333333"/>
        </w:rPr>
        <w:t>以教为学</w:t>
      </w:r>
      <w:r>
        <w:rPr>
          <w:color w:val="333333"/>
          <w:w w:val="190"/>
        </w:rPr>
        <w:t>”</w:t>
      </w:r>
      <w:r>
        <w:rPr>
          <w:color w:val="333333"/>
        </w:rPr>
        <w:t>的手段除了写东西之外，还有翻译、以及面对面的辅导等。</w:t>
      </w:r>
    </w:p>
    <w:p>
      <w:pPr>
        <w:pStyle w:val="7"/>
        <w:spacing w:before="210" w:line="180" w:lineRule="auto"/>
        <w:ind w:right="228"/>
        <w:jc w:val="both"/>
      </w:pPr>
      <w:r>
        <w:rPr>
          <w:color w:val="333333"/>
        </w:rPr>
        <w:t xml:space="preserve">以目标为导向的做中学，是比较有效的学习手段。本书是用 </w:t>
      </w:r>
      <w:r>
        <w:rPr>
          <w:rFonts w:hint="eastAsia" w:ascii="Noto Sans Mono CJK JP Regular" w:eastAsia="Noto Sans Mono CJK JP Regular"/>
          <w:color w:val="333333"/>
        </w:rPr>
        <w:t xml:space="preserve">Asciidoc </w:t>
      </w:r>
      <w:r>
        <w:rPr>
          <w:color w:val="333333"/>
        </w:rPr>
        <w:t xml:space="preserve">写成的。它类似于 </w:t>
      </w:r>
      <w:r>
        <w:rPr>
          <w:rFonts w:hint="eastAsia" w:ascii="Noto Sans Mono CJK JP Regular" w:eastAsia="Noto Sans Mono CJK JP Regular"/>
          <w:color w:val="333333"/>
        </w:rPr>
        <w:t>Markdown</w:t>
      </w:r>
      <w:r>
        <w:rPr>
          <w:color w:val="333333"/>
        </w:rPr>
        <w:t xml:space="preserve">，但在此书之前本人都没有用过。以需求为驱动，逐步百度检索，自己才逐渐把书整理好了。其中遇到了很多与语法无关的问题，比如转换 </w:t>
      </w:r>
      <w:r>
        <w:rPr>
          <w:rFonts w:hint="eastAsia" w:ascii="Noto Sans Mono CJK JP Regular" w:eastAsia="Noto Sans Mono CJK JP Regular"/>
          <w:color w:val="333333"/>
        </w:rPr>
        <w:t xml:space="preserve">pdf </w:t>
      </w:r>
      <w:r>
        <w:rPr>
          <w:color w:val="333333"/>
        </w:rPr>
        <w:t xml:space="preserve">的过程中用的工具运行不起来，自己寻找原因，凭着感觉修改版本号等。又比如导出的 </w:t>
      </w:r>
      <w:r>
        <w:rPr>
          <w:rFonts w:hint="eastAsia" w:ascii="Noto Sans Mono CJK JP Regular" w:eastAsia="Noto Sans Mono CJK JP Regular"/>
          <w:color w:val="333333"/>
        </w:rPr>
        <w:t xml:space="preserve">pdf </w:t>
      </w:r>
      <w:r>
        <w:rPr>
          <w:color w:val="333333"/>
        </w:rPr>
        <w:t>有缺字的问题，百度明白后才发现跟字体有关。边干边学，每解决掉一个问题，都挺有满足感的。带着问题去研究去学习，这是一种问题思维。然而一时的解决方案还不够，后来我详细地阅读了</w:t>
      </w:r>
    </w:p>
    <w:p>
      <w:pPr>
        <w:pStyle w:val="7"/>
        <w:spacing w:line="377" w:lineRule="exact"/>
      </w:pPr>
      <w:r>
        <w:rPr>
          <w:rFonts w:hint="eastAsia" w:ascii="Noto Sans Mono CJK JP Regular" w:hAnsi="Noto Sans Mono CJK JP Regular" w:eastAsia="Noto Sans Mono CJK JP Regular"/>
          <w:color w:val="333333"/>
        </w:rPr>
        <w:t xml:space="preserve">Asciidoc </w:t>
      </w:r>
      <w:r>
        <w:rPr>
          <w:color w:val="333333"/>
        </w:rPr>
        <w:t>使用手册，也经常有</w:t>
      </w:r>
      <w:r>
        <w:rPr>
          <w:color w:val="333333"/>
          <w:w w:val="210"/>
        </w:rPr>
        <w:t>“</w:t>
      </w:r>
      <w:r>
        <w:rPr>
          <w:color w:val="333333"/>
        </w:rPr>
        <w:t>原来，还可以这样写！</w:t>
      </w:r>
      <w:r>
        <w:rPr>
          <w:color w:val="333333"/>
          <w:w w:val="210"/>
        </w:rPr>
        <w:t>”</w:t>
      </w:r>
      <w:r>
        <w:rPr>
          <w:color w:val="333333"/>
        </w:rPr>
        <w:t>的体会。</w:t>
      </w:r>
    </w:p>
    <w:p>
      <w:pPr>
        <w:pStyle w:val="7"/>
        <w:spacing w:before="209" w:line="180" w:lineRule="auto"/>
        <w:ind w:right="228"/>
        <w:jc w:val="both"/>
      </w:pPr>
      <w:r>
        <w:rPr>
          <w:color w:val="333333"/>
        </w:rPr>
        <w:t>这一点，跟我们平常工作很像，以项目为导向，用啥学啥。比如初学一个框架，先干起来，边看文档，边敲代码。代码敲完了，还要详细地看一遍文档，届时会发现还有更好的实现方式。不只有眼前的苟且，还会有明天的迭代。</w:t>
      </w:r>
    </w:p>
    <w:p>
      <w:pPr>
        <w:pStyle w:val="7"/>
        <w:spacing w:before="9"/>
        <w:ind w:left="0"/>
        <w:rPr>
          <w:sz w:val="11"/>
        </w:rPr>
      </w:pPr>
    </w:p>
    <w:p>
      <w:pPr>
        <w:pStyle w:val="7"/>
        <w:spacing w:line="180" w:lineRule="auto"/>
        <w:ind w:right="228"/>
        <w:jc w:val="both"/>
      </w:pPr>
      <w:r>
        <w:rPr>
          <w:color w:val="333333"/>
        </w:rPr>
        <w:t>另外一点，我深深体会到了，干着简单繁杂的工作是怎样的体验。一遍遍校对，一遍遍修改。每次，看都会发现新的待完善的地方。以至于现在我感觉已经能把本书背下来了，单调的工作确实考验人的耐心。</w:t>
      </w:r>
    </w:p>
    <w:p>
      <w:pPr>
        <w:pStyle w:val="7"/>
        <w:spacing w:before="164" w:line="312" w:lineRule="auto"/>
        <w:ind w:right="5058"/>
      </w:pPr>
      <w:r>
        <w:rPr>
          <w:color w:val="333333"/>
        </w:rPr>
        <w:t>就写到这里吧。如果你觉得此书不错的话，欢迎赞赏。最后，我们该想起陆游诗人对前端做出的贡献：</w:t>
      </w:r>
    </w:p>
    <w:p>
      <w:pPr>
        <w:pStyle w:val="7"/>
        <w:spacing w:line="312" w:lineRule="auto"/>
        <w:ind w:right="6738"/>
      </w:pPr>
      <w:r>
        <w:rPr>
          <w:color w:val="333333"/>
        </w:rPr>
        <w:t>纸上得来终觉浅，觉知此事要躬行。完。</w:t>
      </w:r>
    </w:p>
    <w:p>
      <w:pPr>
        <w:pStyle w:val="2"/>
        <w:spacing w:after="25" w:line="843" w:lineRule="exact"/>
        <w:ind w:left="0" w:leftChars="0" w:firstLine="0" w:firstLineChars="0"/>
      </w:pPr>
      <w:r>
        <w:pict>
          <v:line id="_x0000_s1712" o:spid="_x0000_s1712" o:spt="20" style="position:absolute;left:0pt;margin-left:48.2pt;margin-top:4.75pt;height:0pt;width:498.75pt;mso-position-horizontal-relative:page;z-index:-122880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332" w:name="_bookmark119"/>
      <w:bookmarkEnd w:id="332"/>
      <w:bookmarkStart w:id="333" w:name="速查表"/>
      <w:bookmarkEnd w:id="333"/>
      <w:r>
        <w:rPr>
          <w:color w:val="B93825"/>
        </w:rPr>
        <w:t>速查表</w:t>
      </w:r>
    </w:p>
    <w:tbl>
      <w:tblPr>
        <w:tblStyle w:val="12"/>
        <w:tblW w:w="9976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5"/>
        <w:gridCol w:w="7981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9976" w:type="dxa"/>
            <w:gridSpan w:val="2"/>
          </w:tcPr>
          <w:p>
            <w:pPr>
              <w:pStyle w:val="15"/>
              <w:spacing w:line="297" w:lineRule="exact"/>
              <w:ind w:left="3455" w:right="3425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字面量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模式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字母、数字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匹配字面量本身。比如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/f/</w:t>
            </w:r>
            <w:r>
              <w:rPr>
                <w:color w:val="333333"/>
                <w:sz w:val="21"/>
              </w:rPr>
              <w:t xml:space="preserve">，匹配字母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"f"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\0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NUL </w:t>
            </w:r>
            <w:r>
              <w:rPr>
                <w:color w:val="333333"/>
                <w:sz w:val="21"/>
              </w:rPr>
              <w:t>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\t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匹配水平制表符。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\v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匹配垂直制表符。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\n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匹配换行符。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\r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匹配回车符。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\f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匹配换页符。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\xnn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匹配拉丁字符。比如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\xOA </w:t>
            </w: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\n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\uxxxx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Unicode </w:t>
            </w:r>
            <w:r>
              <w:rPr>
                <w:color w:val="333333"/>
                <w:sz w:val="21"/>
              </w:rPr>
              <w:t xml:space="preserve">字符。比如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\u2028 </w:t>
            </w:r>
            <w:r>
              <w:rPr>
                <w:color w:val="333333"/>
                <w:sz w:val="21"/>
              </w:rPr>
              <w:t>匹配行终止符，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\u2029 </w:t>
            </w:r>
            <w:r>
              <w:rPr>
                <w:color w:val="333333"/>
                <w:sz w:val="21"/>
              </w:rPr>
              <w:t>匹配段终止符。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\cX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ctrl+X</w:t>
            </w:r>
            <w:r>
              <w:rPr>
                <w:color w:val="333333"/>
                <w:sz w:val="21"/>
              </w:rPr>
              <w:t xml:space="preserve">。比如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\cI </w:t>
            </w:r>
            <w:r>
              <w:rPr>
                <w:color w:val="333333"/>
                <w:sz w:val="21"/>
              </w:rPr>
              <w:t xml:space="preserve">匹配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ctrl+I</w:t>
            </w:r>
            <w:r>
              <w:rPr>
                <w:color w:val="333333"/>
                <w:sz w:val="21"/>
              </w:rPr>
              <w:t xml:space="preserve">，等价于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\t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[\b]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Backspace </w:t>
            </w:r>
            <w:r>
              <w:rPr>
                <w:color w:val="333333"/>
                <w:sz w:val="21"/>
              </w:rPr>
              <w:t>键（特殊记忆）。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9976" w:type="dxa"/>
            <w:gridSpan w:val="2"/>
            <w:shd w:val="clear" w:color="auto" w:fill="F9F9F9"/>
          </w:tcPr>
          <w:p>
            <w:pPr>
              <w:pStyle w:val="15"/>
              <w:spacing w:line="297" w:lineRule="exact"/>
              <w:ind w:left="3455" w:right="3425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字符组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模式</w:t>
            </w:r>
          </w:p>
        </w:tc>
        <w:tc>
          <w:tcPr>
            <w:tcW w:w="7981" w:type="dxa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[abc]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"a"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"b"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"c" </w:t>
            </w:r>
            <w:r>
              <w:rPr>
                <w:color w:val="333333"/>
                <w:sz w:val="21"/>
              </w:rPr>
              <w:t>其中任何一个字符。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[a-d1-4]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"a"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"b"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"c"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"d"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"1"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"2"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"3"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"4" </w:t>
            </w:r>
            <w:r>
              <w:rPr>
                <w:color w:val="333333"/>
                <w:sz w:val="21"/>
              </w:rPr>
              <w:t>其中任何一个字符。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[^abc]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匹配除了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"a"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"b"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"c" </w:t>
            </w:r>
            <w:r>
              <w:rPr>
                <w:color w:val="333333"/>
                <w:sz w:val="21"/>
              </w:rPr>
              <w:t>之外的任何一个字符。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[^a-d1-4]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匹配除了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"a"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"b"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"c"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"d"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"1"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"2"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"3"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"4" </w:t>
            </w:r>
            <w:r>
              <w:rPr>
                <w:color w:val="333333"/>
                <w:sz w:val="21"/>
              </w:rPr>
              <w:t>之外的任何一个字符。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.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通配符，匹配除了少数字符（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\n</w:t>
            </w:r>
            <w:r>
              <w:rPr>
                <w:color w:val="333333"/>
                <w:sz w:val="21"/>
              </w:rPr>
              <w:t>）之外的任意字符。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\d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匹配数字，等价于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[0-9]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\D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匹配非数字，等价于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[^0-9]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\w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匹配单词字符，等价于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[a-zA-Z0-9_]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\W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匹配非单词字符，等价于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[^a-zA-Z0-9_]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\s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匹配空白符，等价于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 \t\v\n\r\f]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\S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匹配非空白符，等价于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[^ \t\v\n\r\f]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9976" w:type="dxa"/>
            <w:gridSpan w:val="2"/>
          </w:tcPr>
          <w:p>
            <w:pPr>
              <w:pStyle w:val="15"/>
              <w:spacing w:line="297" w:lineRule="exact"/>
              <w:ind w:left="3455" w:right="3425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量词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模式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{n,m}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连续出现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n </w:t>
            </w:r>
            <w:r>
              <w:rPr>
                <w:color w:val="333333"/>
                <w:sz w:val="21"/>
              </w:rPr>
              <w:t xml:space="preserve">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m </w:t>
            </w:r>
            <w:r>
              <w:rPr>
                <w:color w:val="333333"/>
                <w:sz w:val="21"/>
              </w:rPr>
              <w:t>次。贪婪模式。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{n,}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至少连续出现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n </w:t>
            </w:r>
            <w:r>
              <w:rPr>
                <w:color w:val="333333"/>
                <w:sz w:val="21"/>
              </w:rPr>
              <w:t>次。贪婪模式。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{n}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连续出现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n </w:t>
            </w:r>
            <w:r>
              <w:rPr>
                <w:color w:val="333333"/>
                <w:sz w:val="21"/>
              </w:rPr>
              <w:t>次。贪婪模式。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?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{0,1}</w:t>
            </w:r>
            <w:r>
              <w:rPr>
                <w:color w:val="333333"/>
                <w:sz w:val="21"/>
              </w:rPr>
              <w:t>。贪婪模式。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+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{1,}</w:t>
            </w:r>
            <w:r>
              <w:rPr>
                <w:color w:val="333333"/>
                <w:sz w:val="21"/>
              </w:rPr>
              <w:t>。贪婪模式。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*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{0,}</w:t>
            </w:r>
            <w:r>
              <w:rPr>
                <w:color w:val="333333"/>
                <w:sz w:val="21"/>
              </w:rPr>
              <w:t>。贪婪模式。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{n,m}?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连续出现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n </w:t>
            </w:r>
            <w:r>
              <w:rPr>
                <w:color w:val="333333"/>
                <w:sz w:val="21"/>
              </w:rPr>
              <w:t xml:space="preserve">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m </w:t>
            </w:r>
            <w:r>
              <w:rPr>
                <w:color w:val="333333"/>
                <w:sz w:val="21"/>
              </w:rPr>
              <w:t>次。惰性模式。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{n,}?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至少连续出现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n </w:t>
            </w:r>
            <w:r>
              <w:rPr>
                <w:color w:val="333333"/>
                <w:sz w:val="21"/>
              </w:rPr>
              <w:t>次。惰性模式。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{n}?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连续出现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n </w:t>
            </w:r>
            <w:r>
              <w:rPr>
                <w:color w:val="333333"/>
                <w:sz w:val="21"/>
              </w:rPr>
              <w:t>次。惰性模式。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??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{0,1}?</w:t>
            </w:r>
            <w:r>
              <w:rPr>
                <w:color w:val="333333"/>
                <w:sz w:val="21"/>
              </w:rPr>
              <w:t>。惰性模式。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+?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{1,}?</w:t>
            </w:r>
            <w:r>
              <w:rPr>
                <w:color w:val="333333"/>
                <w:sz w:val="21"/>
              </w:rPr>
              <w:t>。惰性模式。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*?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等价于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{0,}?</w:t>
            </w:r>
            <w:r>
              <w:rPr>
                <w:color w:val="333333"/>
                <w:sz w:val="21"/>
              </w:rPr>
              <w:t>。惰性模式。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9976" w:type="dxa"/>
            <w:gridSpan w:val="2"/>
          </w:tcPr>
          <w:p>
            <w:pPr>
              <w:pStyle w:val="15"/>
              <w:spacing w:line="297" w:lineRule="exact"/>
              <w:ind w:left="3455" w:right="3425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位置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模式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说明</w:t>
            </w:r>
          </w:p>
        </w:tc>
      </w:tr>
    </w:tbl>
    <w:p>
      <w:pPr>
        <w:spacing w:after="0" w:line="297" w:lineRule="exact"/>
        <w:rPr>
          <w:sz w:val="21"/>
        </w:rPr>
        <w:sectPr>
          <w:footerReference r:id="rId35" w:type="default"/>
          <w:pgSz w:w="11910" w:h="16840"/>
          <w:pgMar w:top="500" w:right="840" w:bottom="520" w:left="840" w:header="253" w:footer="323" w:gutter="0"/>
          <w:pgNumType w:start="80"/>
        </w:sectPr>
      </w:pPr>
    </w:p>
    <w:p>
      <w:pPr>
        <w:pStyle w:val="7"/>
        <w:ind w:left="0"/>
        <w:rPr>
          <w:rFonts w:ascii="Times New Roman"/>
          <w:sz w:val="8"/>
        </w:rPr>
      </w:pPr>
    </w:p>
    <w:p>
      <w:pPr>
        <w:pStyle w:val="7"/>
        <w:spacing w:line="20" w:lineRule="exact"/>
        <w:ind w:left="12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id="_x0000_s1713" o:spid="_x0000_s1713" o:spt="203" style="height:0.25pt;width:498.8pt;" coordsize="9976,5">
            <o:lock v:ext="edit"/>
            <v:line id="_x0000_s1714" o:spid="_x0000_s1714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6"/>
        <w:ind w:left="0"/>
        <w:rPr>
          <w:rFonts w:ascii="Times New Roman"/>
          <w:sz w:val="8"/>
        </w:rPr>
      </w:pPr>
    </w:p>
    <w:tbl>
      <w:tblPr>
        <w:tblStyle w:val="12"/>
        <w:tblW w:w="9976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5"/>
        <w:gridCol w:w="7981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^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匹配开头的位置，当正则有修饰符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m </w:t>
            </w:r>
            <w:r>
              <w:rPr>
                <w:color w:val="333333"/>
                <w:sz w:val="21"/>
              </w:rPr>
              <w:t>时，表示匹配行开头位置。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匹配结尾的位置，当正则有修饰符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m </w:t>
            </w:r>
            <w:r>
              <w:rPr>
                <w:color w:val="333333"/>
                <w:sz w:val="21"/>
              </w:rPr>
              <w:t>时，表示匹配行结尾位置。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\b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匹配单词边界，即，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\w </w:t>
            </w:r>
            <w:r>
              <w:rPr>
                <w:color w:val="333333"/>
                <w:sz w:val="21"/>
              </w:rPr>
              <w:t xml:space="preserve">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\W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^ </w:t>
            </w:r>
            <w:r>
              <w:rPr>
                <w:color w:val="333333"/>
                <w:sz w:val="21"/>
              </w:rPr>
              <w:t xml:space="preserve">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\w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\w </w:t>
            </w:r>
            <w:r>
              <w:rPr>
                <w:color w:val="333333"/>
                <w:sz w:val="21"/>
              </w:rPr>
              <w:t xml:space="preserve">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$ </w:t>
            </w:r>
            <w:r>
              <w:rPr>
                <w:color w:val="333333"/>
                <w:sz w:val="21"/>
              </w:rPr>
              <w:t>之间的位置。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\B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匹配非单词边界，即，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\w </w:t>
            </w:r>
            <w:r>
              <w:rPr>
                <w:color w:val="333333"/>
                <w:sz w:val="21"/>
              </w:rPr>
              <w:t xml:space="preserve">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\w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\W </w:t>
            </w:r>
            <w:r>
              <w:rPr>
                <w:color w:val="333333"/>
                <w:sz w:val="21"/>
              </w:rPr>
              <w:t xml:space="preserve">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\W</w:t>
            </w:r>
            <w:r>
              <w:rPr>
                <w:color w:val="333333"/>
                <w:sz w:val="21"/>
              </w:rPr>
              <w:t>、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^ </w:t>
            </w:r>
            <w:r>
              <w:rPr>
                <w:color w:val="333333"/>
                <w:sz w:val="21"/>
              </w:rPr>
              <w:t xml:space="preserve">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\W</w:t>
            </w:r>
            <w:r>
              <w:rPr>
                <w:color w:val="333333"/>
                <w:sz w:val="21"/>
              </w:rPr>
              <w:t>，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\W </w:t>
            </w:r>
            <w:r>
              <w:rPr>
                <w:color w:val="333333"/>
                <w:sz w:val="21"/>
              </w:rPr>
              <w:t xml:space="preserve">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$ </w:t>
            </w:r>
            <w:r>
              <w:rPr>
                <w:color w:val="333333"/>
                <w:sz w:val="21"/>
              </w:rPr>
              <w:t>之间的位置。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(?=abc)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"abc" </w:t>
            </w:r>
            <w:r>
              <w:rPr>
                <w:color w:val="333333"/>
                <w:sz w:val="21"/>
              </w:rPr>
              <w:t xml:space="preserve">前面的位置，即此位置后面匹配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"abc"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(?!abc)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匹配非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"abc" </w:t>
            </w:r>
            <w:r>
              <w:rPr>
                <w:color w:val="333333"/>
                <w:sz w:val="21"/>
              </w:rPr>
              <w:t xml:space="preserve">前面的位置，即此位置后面不匹配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"abc"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9976" w:type="dxa"/>
            <w:gridSpan w:val="2"/>
          </w:tcPr>
          <w:p>
            <w:pPr>
              <w:pStyle w:val="15"/>
              <w:spacing w:line="297" w:lineRule="exact"/>
              <w:ind w:left="3455" w:right="3425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括号的作用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模式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(ab)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捕获型分组。把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"ab" </w:t>
            </w:r>
            <w:r>
              <w:rPr>
                <w:color w:val="333333"/>
                <w:sz w:val="21"/>
              </w:rPr>
              <w:t xml:space="preserve">当成一个整体，比如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(ab)+ </w:t>
            </w:r>
            <w:r>
              <w:rPr>
                <w:color w:val="333333"/>
                <w:sz w:val="21"/>
              </w:rPr>
              <w:t xml:space="preserve">表示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"ab" </w:t>
            </w:r>
            <w:r>
              <w:rPr>
                <w:color w:val="333333"/>
                <w:sz w:val="21"/>
              </w:rPr>
              <w:t>至少连续出现一次。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(?:ab)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非捕获型分组。与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(ab) </w:t>
            </w:r>
            <w:r>
              <w:rPr>
                <w:color w:val="333333"/>
                <w:sz w:val="21"/>
              </w:rPr>
              <w:t>的区别是，它不捕获数据。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(good|nice)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捕获型分支结构。匹配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"good" </w:t>
            </w:r>
            <w:r>
              <w:rPr>
                <w:color w:val="333333"/>
                <w:sz w:val="21"/>
              </w:rPr>
              <w:t xml:space="preserve">或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"nice"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(?:good|nice)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非捕获型分支结构。与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(good|nice) </w:t>
            </w:r>
            <w:r>
              <w:rPr>
                <w:color w:val="333333"/>
                <w:sz w:val="21"/>
              </w:rPr>
              <w:t>的区别是，它不捕获数据。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\num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反向引用。比如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>\2</w:t>
            </w:r>
            <w:r>
              <w:rPr>
                <w:color w:val="333333"/>
                <w:sz w:val="21"/>
              </w:rPr>
              <w:t>，表示引用的是第二个括号里的捕获的数据。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9976" w:type="dxa"/>
            <w:gridSpan w:val="2"/>
            <w:shd w:val="clear" w:color="auto" w:fill="F9F9F9"/>
          </w:tcPr>
          <w:p>
            <w:pPr>
              <w:pStyle w:val="15"/>
              <w:spacing w:line="297" w:lineRule="exact"/>
              <w:ind w:left="3455" w:right="3425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修饰符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符号</w:t>
            </w:r>
          </w:p>
        </w:tc>
        <w:tc>
          <w:tcPr>
            <w:tcW w:w="7981" w:type="dxa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g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全局匹配，找到所有满足匹配的子串。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i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匹配过程中，忽略英文字母大小写。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m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多行匹配，把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^ </w:t>
            </w:r>
            <w:r>
              <w:rPr>
                <w:color w:val="333333"/>
                <w:sz w:val="21"/>
              </w:rPr>
              <w:t xml:space="preserve">和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$ </w:t>
            </w:r>
            <w:r>
              <w:rPr>
                <w:color w:val="333333"/>
                <w:sz w:val="21"/>
              </w:rPr>
              <w:t>变成行开头和行结尾。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9976" w:type="dxa"/>
            <w:gridSpan w:val="2"/>
          </w:tcPr>
          <w:p>
            <w:pPr>
              <w:pStyle w:val="15"/>
              <w:ind w:left="3455" w:right="3425"/>
              <w:jc w:val="center"/>
              <w:rPr>
                <w:sz w:val="21"/>
              </w:rPr>
            </w:pP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String</w:t>
            </w:r>
            <w:r>
              <w:rPr>
                <w:color w:val="333333"/>
                <w:sz w:val="21"/>
              </w:rPr>
              <w:t>相关实例方法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属性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方法作用说明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search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返回正则匹配到的第一个子串在目标字符串中的下标位置。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split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以正则匹配到的子串，对目标字符串进行切分。返回一个数组。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match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对目标字符串执行正则匹配操作，返回的匹配结果数组中包含具体的匹配信息。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replace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对目标字符串进行替换操作。正则是其第一个参数。返回替换后的字符串。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9976" w:type="dxa"/>
            <w:gridSpan w:val="2"/>
          </w:tcPr>
          <w:p>
            <w:pPr>
              <w:pStyle w:val="15"/>
              <w:ind w:left="3455" w:right="3425"/>
              <w:jc w:val="center"/>
              <w:rPr>
                <w:sz w:val="21"/>
              </w:rPr>
            </w:pP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replace</w:t>
            </w:r>
            <w:r>
              <w:rPr>
                <w:color w:val="333333"/>
                <w:sz w:val="21"/>
              </w:rPr>
              <w:t>第二个参数中的特殊字符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字符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 w:hAnsi="Noto Sans Mono CJK JP Regular"/>
                <w:sz w:val="21"/>
              </w:rPr>
            </w:pPr>
            <w:r>
              <w:rPr>
                <w:rFonts w:ascii="Noto Sans Mono CJK JP Regular" w:hAnsi="Noto Sans Mono CJK JP Regular"/>
                <w:color w:val="B02045"/>
                <w:sz w:val="21"/>
              </w:rPr>
              <w:t>$1,$2,</w:t>
            </w:r>
            <w:r>
              <w:rPr>
                <w:color w:val="B02045"/>
                <w:sz w:val="21"/>
              </w:rPr>
              <w:t>…</w:t>
            </w:r>
            <w:r>
              <w:rPr>
                <w:rFonts w:ascii="Noto Sans Mono CJK JP Regular" w:hAnsi="Noto Sans Mono CJK JP Regular"/>
                <w:color w:val="B02045"/>
                <w:sz w:val="21"/>
              </w:rPr>
              <w:t>,$99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匹配第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1-99 </w:t>
            </w:r>
            <w:r>
              <w:rPr>
                <w:color w:val="333333"/>
                <w:sz w:val="21"/>
              </w:rPr>
              <w:t>个分组里捕获的文本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$&amp;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匹配到的子串文本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$`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匹配到的子串的左边文本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$'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匹配到的子串的右边文本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$$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美元符号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9976" w:type="dxa"/>
            <w:gridSpan w:val="2"/>
            <w:shd w:val="clear" w:color="auto" w:fill="F9F9F9"/>
          </w:tcPr>
          <w:p>
            <w:pPr>
              <w:pStyle w:val="15"/>
              <w:ind w:left="3455" w:right="3425"/>
              <w:jc w:val="center"/>
              <w:rPr>
                <w:sz w:val="21"/>
              </w:rPr>
            </w:pP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RegExp</w:t>
            </w:r>
            <w:r>
              <w:rPr>
                <w:color w:val="333333"/>
                <w:sz w:val="21"/>
              </w:rPr>
              <w:t>相关实例方法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属性</w:t>
            </w:r>
          </w:p>
        </w:tc>
        <w:tc>
          <w:tcPr>
            <w:tcW w:w="7981" w:type="dxa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方法作用说明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test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判断目标字符串中是否有满足正则匹配的子串。返回布尔值。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exec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比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match </w:t>
            </w:r>
            <w:r>
              <w:rPr>
                <w:color w:val="333333"/>
                <w:sz w:val="21"/>
              </w:rPr>
              <w:t xml:space="preserve">更强大的正则匹配操作。返回结果与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match </w:t>
            </w:r>
            <w:r>
              <w:rPr>
                <w:color w:val="333333"/>
                <w:sz w:val="21"/>
              </w:rPr>
              <w:t>一致。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9976" w:type="dxa"/>
            <w:gridSpan w:val="2"/>
            <w:shd w:val="clear" w:color="auto" w:fill="F9F9F9"/>
          </w:tcPr>
          <w:p>
            <w:pPr>
              <w:pStyle w:val="15"/>
              <w:ind w:left="3455" w:right="3425"/>
              <w:jc w:val="center"/>
              <w:rPr>
                <w:sz w:val="21"/>
              </w:rPr>
            </w:pP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>RegExp</w:t>
            </w:r>
            <w:r>
              <w:rPr>
                <w:color w:val="333333"/>
                <w:sz w:val="21"/>
              </w:rPr>
              <w:t>静态属性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995" w:type="dxa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属性</w:t>
            </w:r>
          </w:p>
        </w:tc>
        <w:tc>
          <w:tcPr>
            <w:tcW w:w="7981" w:type="dxa"/>
          </w:tcPr>
          <w:p>
            <w:pPr>
              <w:pStyle w:val="15"/>
              <w:spacing w:line="297" w:lineRule="exact"/>
              <w:rPr>
                <w:sz w:val="21"/>
              </w:rPr>
            </w:pPr>
            <w:r>
              <w:rPr>
                <w:color w:val="333333"/>
                <w:sz w:val="21"/>
              </w:rPr>
              <w:t>方法作用说明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 w:hAnsi="Noto Sans Mono CJK JP Regular"/>
                <w:sz w:val="21"/>
              </w:rPr>
            </w:pPr>
            <w:r>
              <w:rPr>
                <w:rFonts w:ascii="Noto Sans Mono CJK JP Regular" w:hAnsi="Noto Sans Mono CJK JP Regular"/>
                <w:color w:val="B02045"/>
                <w:sz w:val="21"/>
              </w:rPr>
              <w:t>$1,</w:t>
            </w:r>
            <w:r>
              <w:rPr>
                <w:color w:val="B02045"/>
                <w:sz w:val="21"/>
              </w:rPr>
              <w:t>…</w:t>
            </w:r>
            <w:r>
              <w:rPr>
                <w:rFonts w:ascii="Noto Sans Mono CJK JP Regular" w:hAnsi="Noto Sans Mono CJK JP Regular"/>
                <w:color w:val="B02045"/>
                <w:sz w:val="21"/>
              </w:rPr>
              <w:t>,$9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最近一次第 </w:t>
            </w:r>
            <w:r>
              <w:rPr>
                <w:rFonts w:hint="eastAsia" w:ascii="Noto Sans Mono CJK JP Regular" w:eastAsia="Noto Sans Mono CJK JP Regular"/>
                <w:color w:val="333333"/>
                <w:sz w:val="21"/>
              </w:rPr>
              <w:t xml:space="preserve">1-9 </w:t>
            </w:r>
            <w:r>
              <w:rPr>
                <w:color w:val="333333"/>
                <w:sz w:val="21"/>
              </w:rPr>
              <w:t>个分组捕获的数据。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input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最近一次目标字符串，可以简写成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$_ 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lastMatch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最近一次匹配的文本，可以简写成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$&amp; 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lastParen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最近一次捕获的文本，可以简写成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$+ 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leftContext</w:t>
            </w:r>
          </w:p>
        </w:tc>
        <w:tc>
          <w:tcPr>
            <w:tcW w:w="7981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目标字符串中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lastMatch </w:t>
            </w:r>
            <w:r>
              <w:rPr>
                <w:color w:val="333333"/>
                <w:sz w:val="21"/>
              </w:rPr>
              <w:t xml:space="preserve">之前的文本，可以简写成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$` </w:t>
            </w:r>
            <w:r>
              <w:rPr>
                <w:color w:val="333333"/>
                <w:sz w:val="21"/>
              </w:rPr>
              <w:t>。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995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B02045"/>
                <w:sz w:val="21"/>
              </w:rPr>
              <w:t>rightContext</w:t>
            </w:r>
          </w:p>
        </w:tc>
        <w:tc>
          <w:tcPr>
            <w:tcW w:w="7981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 xml:space="preserve">目标字符串中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lastMatch </w:t>
            </w:r>
            <w:r>
              <w:rPr>
                <w:color w:val="333333"/>
                <w:sz w:val="21"/>
              </w:rPr>
              <w:t xml:space="preserve">之后的文本，可以简写成 </w:t>
            </w:r>
            <w:r>
              <w:rPr>
                <w:rFonts w:hint="eastAsia" w:ascii="Noto Sans Mono CJK JP Regular" w:eastAsia="Noto Sans Mono CJK JP Regular"/>
                <w:color w:val="B02045"/>
                <w:sz w:val="21"/>
              </w:rPr>
              <w:t xml:space="preserve">$' </w:t>
            </w:r>
            <w:r>
              <w:rPr>
                <w:color w:val="333333"/>
                <w:sz w:val="21"/>
              </w:rPr>
              <w:t>。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top="500" w:right="840" w:bottom="520" w:left="840" w:header="253" w:footer="323" w:gutter="0"/>
        </w:sectPr>
      </w:pPr>
    </w:p>
    <w:p>
      <w:pPr>
        <w:pStyle w:val="2"/>
        <w:spacing w:after="25" w:line="843" w:lineRule="exact"/>
        <w:ind w:left="124" w:firstLine="0"/>
      </w:pPr>
      <w:r>
        <w:pict>
          <v:line id="_x0000_s1715" o:spid="_x0000_s1715" o:spt="20" style="position:absolute;left:0pt;margin-left:48.2pt;margin-top:4.75pt;height:0pt;width:498.75pt;mso-position-horizontal-relative:page;z-index:-122880;mso-width-relative:page;mso-height-relative:page;" stroked="t" coordsize="21600,21600">
            <v:path arrowok="t"/>
            <v:fill focussize="0,0"/>
            <v:stroke weight="0.25pt" color="#DDDDDD"/>
            <v:imagedata o:title=""/>
            <o:lock v:ext="edit"/>
          </v:line>
        </w:pict>
      </w:r>
      <w:bookmarkStart w:id="334" w:name="术语中英文对照表"/>
      <w:bookmarkEnd w:id="334"/>
      <w:bookmarkStart w:id="335" w:name="_bookmark120"/>
      <w:bookmarkEnd w:id="335"/>
      <w:r>
        <w:rPr>
          <w:color w:val="B93825"/>
        </w:rPr>
        <w:t>术语中英文对照表</w:t>
      </w:r>
    </w:p>
    <w:tbl>
      <w:tblPr>
        <w:tblStyle w:val="12"/>
        <w:tblW w:w="9976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88"/>
        <w:gridCol w:w="4988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正则表达式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regular expressions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字符组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character classes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反义字符组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negated character classes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范围表达式法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range expressions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元字符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metacharacters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通配符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wildcard character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换行符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newline charactor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回车符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carriage return character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水平制表符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tab character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垂直制表符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vertical tab charecter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换页符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form feed character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空白符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whitespace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段终止符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paragraph terminator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行终止符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line terminator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单词字符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word characters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非单词字符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non-word characters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数字字符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digits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非数字字符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non-digits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字母数字字符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alphanumeric characters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量词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quantifiers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贪婪量词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greedy quantifiers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惰性量词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lazy quantifiers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位置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positions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锚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anchors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行开头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beginning of a line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行结尾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end of a line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单词边界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word boundaries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非单词边界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non-word boundaries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向前查找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lookahead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正向向前查找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positive lookahead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负向向前查找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negative lookahead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向后查找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lookbehind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正向向后查找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positive lookbehind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负向向后查找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negative lookbehind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分组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groups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捕获分组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capturing groups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非捕获分组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non-capturing groups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分支结构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alternations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反向引用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back references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回溯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backtracks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运算符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operators</w:t>
            </w:r>
          </w:p>
        </w:tc>
      </w:tr>
    </w:tbl>
    <w:p>
      <w:pPr>
        <w:spacing w:after="0"/>
        <w:rPr>
          <w:rFonts w:ascii="Noto Sans Mono CJK JP Regular"/>
          <w:sz w:val="21"/>
        </w:rPr>
        <w:sectPr>
          <w:footerReference r:id="rId36" w:type="default"/>
          <w:pgSz w:w="11910" w:h="16840"/>
          <w:pgMar w:top="500" w:right="840" w:bottom="520" w:left="840" w:header="253" w:footer="323" w:gutter="0"/>
          <w:pgNumType w:start="82"/>
        </w:sectPr>
      </w:pPr>
    </w:p>
    <w:p>
      <w:pPr>
        <w:pStyle w:val="7"/>
        <w:ind w:left="0"/>
        <w:rPr>
          <w:rFonts w:ascii="Times New Roman"/>
          <w:sz w:val="8"/>
        </w:rPr>
      </w:pPr>
    </w:p>
    <w:p>
      <w:pPr>
        <w:pStyle w:val="7"/>
        <w:spacing w:line="20" w:lineRule="exact"/>
        <w:ind w:left="12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id="_x0000_s1716" o:spid="_x0000_s1716" o:spt="203" style="height:0.25pt;width:498.8pt;" coordsize="9976,5">
            <o:lock v:ext="edit"/>
            <v:line id="_x0000_s1717" o:spid="_x0000_s1717" o:spt="20" style="position:absolute;left:0;top:3;height:0;width:9976;" stroked="t" coordsize="21600,21600">
              <v:path arrowok="t"/>
              <v:fill focussize="0,0"/>
              <v:stroke weight="0.25pt" color="#DDDDD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6"/>
        <w:ind w:left="0"/>
        <w:rPr>
          <w:rFonts w:ascii="Times New Roman"/>
          <w:sz w:val="8"/>
        </w:rPr>
      </w:pPr>
    </w:p>
    <w:tbl>
      <w:tblPr>
        <w:tblStyle w:val="12"/>
        <w:tblW w:w="9976" w:type="dxa"/>
        <w:tblInd w:w="124" w:type="dxa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88"/>
        <w:gridCol w:w="4988"/>
      </w:tblGrid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优先级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priority level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修饰符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flags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全局匹配修饰符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global flag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忽略大小写修饰符</w:t>
            </w:r>
          </w:p>
        </w:tc>
        <w:tc>
          <w:tcPr>
            <w:tcW w:w="4988" w:type="dxa"/>
            <w:shd w:val="clear" w:color="auto" w:fill="F9F9F9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ingnoreCase flag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single" w:color="DDDDDD" w:sz="4" w:space="0"/>
            <w:right w:val="single" w:color="DDDDDD" w:sz="4" w:space="0"/>
            <w:insideH w:val="single" w:color="DDDDDD" w:sz="4" w:space="0"/>
            <w:insideV w:val="single" w:color="DDDDDD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988" w:type="dxa"/>
          </w:tcPr>
          <w:p>
            <w:pPr>
              <w:pStyle w:val="15"/>
              <w:rPr>
                <w:sz w:val="21"/>
              </w:rPr>
            </w:pPr>
            <w:r>
              <w:rPr>
                <w:color w:val="333333"/>
                <w:sz w:val="21"/>
              </w:rPr>
              <w:t>多行匹配修饰符</w:t>
            </w:r>
          </w:p>
        </w:tc>
        <w:tc>
          <w:tcPr>
            <w:tcW w:w="4988" w:type="dxa"/>
          </w:tcPr>
          <w:p>
            <w:pPr>
              <w:pStyle w:val="15"/>
              <w:rPr>
                <w:rFonts w:ascii="Noto Sans Mono CJK JP Regular"/>
                <w:sz w:val="21"/>
              </w:rPr>
            </w:pPr>
            <w:r>
              <w:rPr>
                <w:rFonts w:ascii="Noto Sans Mono CJK JP Regular"/>
                <w:color w:val="333333"/>
                <w:sz w:val="21"/>
              </w:rPr>
              <w:t>multiline flag</w:t>
            </w:r>
          </w:p>
        </w:tc>
      </w:tr>
    </w:tbl>
    <w:p>
      <w:pPr>
        <w:pStyle w:val="7"/>
        <w:spacing w:before="0"/>
        <w:ind w:left="0"/>
      </w:pPr>
    </w:p>
    <w:sectPr>
      <w:footerReference r:id="rId37" w:type="default"/>
      <w:pgSz w:w="11910" w:h="16840"/>
      <w:pgMar w:top="500" w:right="840" w:bottom="520" w:left="840" w:header="253" w:footer="323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Noto Sans Mono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52" o:spid="_x0000_s2052" o:spt="20" style="position:absolute;left:0pt;margin-left:48.2pt;margin-top:811.85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53" o:spid="_x0000_s2053" o:spt="202" type="#_x0000_t202" style="position:absolute;left:0pt;margin-left:199.85pt;margin-top:815.9pt;height:14.6pt;width:195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1. </w:t>
                </w:r>
                <w:r>
                  <w:rPr>
                    <w:color w:val="333333"/>
                    <w:sz w:val="18"/>
                  </w:rPr>
                  <w:t xml:space="preserve">第一章 正则表达式字符匹配攻略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108" o:spid="_x0000_s2108" o:spt="20" style="position:absolute;left:0pt;margin-left:48.2pt;margin-top:811.85pt;height:0pt;width:498.75pt;mso-position-horizontal-relative:page;mso-position-vertical-relative:page;z-index:-131072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109" o:spid="_x0000_s2109" o:spt="202" type="#_x0000_t202" style="position:absolute;left:0pt;margin-left:253.85pt;margin-top:815.9pt;height:14.6pt;width:87.5pt;mso-position-horizontal-relative:page;mso-position-vertical-relative:page;z-index:-13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333333"/>
                    <w:sz w:val="18"/>
                  </w:rPr>
                  <w:t xml:space="preserve">参考书目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84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54" o:spid="_x0000_s2054" o:spt="20" style="position:absolute;left:0pt;margin-left:48.2pt;margin-top:811.85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55" o:spid="_x0000_s2055" o:spt="202" type="#_x0000_t202" style="position:absolute;left:0pt;margin-left:199.85pt;margin-top:815.9pt;height:14.6pt;width:195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2. </w:t>
                </w:r>
                <w:r>
                  <w:rPr>
                    <w:color w:val="333333"/>
                    <w:sz w:val="18"/>
                  </w:rPr>
                  <w:t xml:space="preserve">第二章 正则表达式位置匹配攻略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59" o:spid="_x0000_s2059" o:spt="20" style="position:absolute;left:0pt;margin-left:48.2pt;margin-top:811.85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60" o:spid="_x0000_s2060" o:spt="202" type="#_x0000_t202" style="position:absolute;left:0pt;margin-left:204.35pt;margin-top:815.9pt;height:14.6pt;width:186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3. </w:t>
                </w:r>
                <w:r>
                  <w:rPr>
                    <w:color w:val="333333"/>
                    <w:sz w:val="18"/>
                  </w:rPr>
                  <w:t xml:space="preserve">第三章 正则表达式括号的作用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70" o:spid="_x0000_s2070" o:spt="20" style="position:absolute;left:0pt;margin-left:48.2pt;margin-top:811.85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71" o:spid="_x0000_s2071" o:spt="202" type="#_x0000_t202" style="position:absolute;left:0pt;margin-left:204.35pt;margin-top:815.9pt;height:14.6pt;width:186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4. </w:t>
                </w:r>
                <w:r>
                  <w:rPr>
                    <w:color w:val="333333"/>
                    <w:sz w:val="18"/>
                  </w:rPr>
                  <w:t xml:space="preserve">第四章 正则表达式回溯法原理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75" o:spid="_x0000_s2075" o:spt="20" style="position:absolute;left:0pt;margin-left:48.2pt;margin-top:811.85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76" o:spid="_x0000_s2076" o:spt="202" type="#_x0000_t202" style="position:absolute;left:0pt;margin-left:213.35pt;margin-top:815.9pt;height:14.6pt;width:168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5. </w:t>
                </w:r>
                <w:r>
                  <w:rPr>
                    <w:color w:val="333333"/>
                    <w:sz w:val="18"/>
                  </w:rPr>
                  <w:t xml:space="preserve">第五章 正则表达式的拆分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83" o:spid="_x0000_s2083" o:spt="20" style="position:absolute;left:0pt;margin-left:48.2pt;margin-top:811.85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84" o:spid="_x0000_s2084" o:spt="202" type="#_x0000_t202" style="position:absolute;left:0pt;margin-left:213.35pt;margin-top:815.9pt;height:14.6pt;width:168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6. </w:t>
                </w:r>
                <w:r>
                  <w:rPr>
                    <w:color w:val="333333"/>
                    <w:sz w:val="18"/>
                  </w:rPr>
                  <w:t xml:space="preserve">第六章 正则表达式的构建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91" o:spid="_x0000_s2091" o:spt="20" style="position:absolute;left:0pt;margin-left:48.2pt;margin-top:811.85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92" o:spid="_x0000_s2092" o:spt="202" type="#_x0000_t202" style="position:absolute;left:0pt;margin-left:217.85pt;margin-top:815.9pt;height:14.6pt;width:159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7. </w:t>
                </w:r>
                <w:r>
                  <w:rPr>
                    <w:color w:val="333333"/>
                    <w:sz w:val="18"/>
                  </w:rPr>
                  <w:t xml:space="preserve">第七章 正则表达式编程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104" o:spid="_x0000_s2104" o:spt="20" style="position:absolute;left:0pt;margin-left:48.2pt;margin-top:811.85pt;height:0pt;width:498.75pt;mso-position-horizontal-relative:page;mso-position-vertical-relative:page;z-index:-131072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105" o:spid="_x0000_s2105" o:spt="202" type="#_x0000_t202" style="position:absolute;left:0pt;margin-left:258.35pt;margin-top:815.9pt;height:14.6pt;width:78.5pt;mso-position-horizontal-relative:page;mso-position-vertical-relative:page;z-index:-13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333333"/>
                    <w:sz w:val="18"/>
                  </w:rPr>
                  <w:t xml:space="preserve">速 查 表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pacing w:val="-6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106" o:spid="_x0000_s2106" o:spt="20" style="position:absolute;left:0pt;margin-left:48.2pt;margin-top:811.85pt;height:0pt;width:498.75pt;mso-position-horizontal-relative:page;mso-position-vertical-relative:page;z-index:-131072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107" o:spid="_x0000_s2107" o:spt="202" type="#_x0000_t202" style="position:absolute;left:0pt;margin-left:235.85pt;margin-top:815.9pt;height:14.6pt;width:123.5pt;mso-position-horizontal-relative:page;mso-position-vertical-relative:page;z-index:-13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333333"/>
                    <w:sz w:val="18"/>
                  </w:rPr>
                  <w:t xml:space="preserve">术语中英文对照表 </w:t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| </w:t>
                </w:r>
                <w:r>
                  <w:rPr>
                    <w:color w:val="33333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82</w:t>
                </w:r>
                <w:r>
                  <w:fldChar w:fldCharType="end"/>
                </w: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 </w:t>
                </w:r>
                <w:r>
                  <w:rPr>
                    <w:color w:val="333333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49" o:spid="_x0000_s2049" o:spt="202" type="#_x0000_t202" style="position:absolute;left:0pt;margin-left:235.85pt;margin-top:11.65pt;height:14.6pt;width:123.5pt;mso-position-horizontal-relative:page;mso-position-vertical-relative:page;z-index:-13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72" o:spid="_x0000_s2072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73" o:spid="_x0000_s2073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74" o:spid="_x0000_s2074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77" o:spid="_x0000_s2077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78" o:spid="_x0000_s2078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79" o:spid="_x0000_s2079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80" o:spid="_x0000_s2080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81" o:spid="_x0000_s2081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82" o:spid="_x0000_s2082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85" o:spid="_x0000_s2085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86" o:spid="_x0000_s2086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87" o:spid="_x0000_s2087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88" o:spid="_x0000_s2088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89" o:spid="_x0000_s2089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90" o:spid="_x0000_s2090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56" o:spid="_x0000_s2056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57" o:spid="_x0000_s2057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93" o:spid="_x0000_s2093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94" o:spid="_x0000_s2094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95" o:spid="_x0000_s2095" o:spt="202" type="#_x0000_t202" style="position:absolute;left:0pt;margin-left:235.85pt;margin-top:11.65pt;height:14.6pt;width:123.5pt;mso-position-horizontal-relative:page;mso-position-vertical-relative:page;z-index:-13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96" o:spid="_x0000_s2096" o:spt="20" style="position:absolute;left:0pt;margin-left:48.2pt;margin-top:30pt;height:0pt;width:498.75pt;mso-position-horizontal-relative:page;mso-position-vertical-relative:page;z-index:-131072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97" o:spid="_x0000_s2097" o:spt="202" type="#_x0000_t202" style="position:absolute;left:0pt;margin-left:235.85pt;margin-top:11.65pt;height:14.6pt;width:123.5pt;mso-position-horizontal-relative:page;mso-position-vertical-relative:page;z-index:-13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98" o:spid="_x0000_s2098" o:spt="202" type="#_x0000_t202" style="position:absolute;left:0pt;margin-left:235.85pt;margin-top:11.65pt;height:14.6pt;width:123.5pt;mso-position-horizontal-relative:page;mso-position-vertical-relative:page;z-index:-13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99" o:spid="_x0000_s2099" o:spt="20" style="position:absolute;left:0pt;margin-left:48.2pt;margin-top:30pt;height:0pt;width:498.75pt;mso-position-horizontal-relative:page;mso-position-vertical-relative:page;z-index:-131072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100" o:spid="_x0000_s2100" o:spt="202" type="#_x0000_t202" style="position:absolute;left:0pt;margin-left:235.85pt;margin-top:11.65pt;height:14.6pt;width:123.5pt;mso-position-horizontal-relative:page;mso-position-vertical-relative:page;z-index:-13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101" o:spid="_x0000_s2101" o:spt="202" type="#_x0000_t202" style="position:absolute;left:0pt;margin-left:235.85pt;margin-top:11.65pt;height:14.6pt;width:123.5pt;mso-position-horizontal-relative:page;mso-position-vertical-relative:page;z-index:-13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58" o:spid="_x0000_s2058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61" o:spid="_x0000_s2061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62" o:spid="_x0000_s2062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63" o:spid="_x0000_s2063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64" o:spid="_x0000_s2064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65" o:spid="_x0000_s2065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66" o:spid="_x0000_s2066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line id="_x0000_s2067" o:spid="_x0000_s2067" o:spt="20" style="position:absolute;left:0pt;margin-left:48.2pt;margin-top:30pt;height:0pt;width:498.75pt;mso-position-horizontal-relative:page;mso-position-vertical-relative:page;z-index:-132096;mso-width-relative:page;mso-height-relative:page;" stroked="t" coordsize="21600,21600">
          <v:path arrowok="t"/>
          <v:fill focussize="0,0"/>
          <v:stroke weight="0.25pt" color="#DDDDDD"/>
          <v:imagedata o:title=""/>
          <o:lock v:ext="edit"/>
        </v:line>
      </w:pict>
    </w:r>
    <w:r>
      <w:pict>
        <v:shape id="_x0000_s2068" o:spid="_x0000_s2068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rPr>
        <w:sz w:val="20"/>
      </w:rPr>
    </w:pPr>
    <w:r>
      <w:pict>
        <v:shape id="_x0000_s2069" o:spid="_x0000_s2069" o:spt="202" type="#_x0000_t202" style="position:absolute;left:0pt;margin-left:235.85pt;margin-top:11.65pt;height:14.6pt;width:123.5pt;mso-position-horizontal-relative:page;mso-position-vertical-relative:page;z-index:-13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1" w:lineRule="exact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rFonts w:hint="eastAsia" w:ascii="Noto Sans Mono CJK JP Regular" w:eastAsia="Noto Sans Mono CJK JP Regular"/>
                    <w:color w:val="333333"/>
                    <w:sz w:val="18"/>
                  </w:rPr>
                  <w:t xml:space="preserve">JavaScript </w:t>
                </w:r>
                <w:r>
                  <w:rPr>
                    <w:color w:val="333333"/>
                    <w:sz w:val="18"/>
                  </w:rPr>
                  <w:t>正则表达式迷你书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2"/>
      <w:numFmt w:val="decimal"/>
      <w:lvlText w:val="%1"/>
      <w:lvlJc w:val="left"/>
      <w:pPr>
        <w:ind w:left="904" w:hanging="780"/>
        <w:jc w:val="left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904" w:hanging="780"/>
        <w:jc w:val="left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904" w:hanging="780"/>
        <w:jc w:val="left"/>
      </w:pPr>
      <w:rPr>
        <w:rFonts w:hint="default" w:ascii="Arial" w:hAnsi="Arial" w:eastAsia="Arial" w:cs="Arial"/>
        <w:b/>
        <w:bCs/>
        <w:color w:val="B93825"/>
        <w:w w:val="112"/>
        <w:sz w:val="26"/>
        <w:szCs w:val="26"/>
      </w:rPr>
    </w:lvl>
    <w:lvl w:ilvl="3" w:tentative="0">
      <w:start w:val="1"/>
      <w:numFmt w:val="decimal"/>
      <w:lvlText w:val="%1.%2.%3.%4."/>
      <w:lvlJc w:val="left"/>
      <w:pPr>
        <w:ind w:left="1069" w:hanging="945"/>
        <w:jc w:val="left"/>
      </w:pPr>
      <w:rPr>
        <w:rFonts w:hint="default" w:ascii="Arial" w:hAnsi="Arial" w:eastAsia="Arial" w:cs="Arial"/>
        <w:b/>
        <w:bCs/>
        <w:color w:val="B93825"/>
        <w:w w:val="119"/>
        <w:sz w:val="21"/>
        <w:szCs w:val="21"/>
      </w:rPr>
    </w:lvl>
    <w:lvl w:ilvl="4" w:tentative="0">
      <w:start w:val="0"/>
      <w:numFmt w:val="bullet"/>
      <w:lvlText w:val="•"/>
      <w:lvlJc w:val="left"/>
      <w:pPr>
        <w:ind w:left="4115" w:hanging="94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33" w:hanging="94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52" w:hanging="94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70" w:hanging="94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88" w:hanging="945"/>
      </w:pPr>
      <w:rPr>
        <w:rFonts w:hint="default"/>
      </w:rPr>
    </w:lvl>
  </w:abstractNum>
  <w:abstractNum w:abstractNumId="1">
    <w:nsid w:val="B5E306ED"/>
    <w:multiLevelType w:val="multilevel"/>
    <w:tmpl w:val="B5E306ED"/>
    <w:lvl w:ilvl="0" w:tentative="0">
      <w:start w:val="5"/>
      <w:numFmt w:val="decimal"/>
      <w:lvlText w:val="%1"/>
      <w:lvlJc w:val="left"/>
      <w:pPr>
        <w:ind w:left="1234" w:hanging="630"/>
        <w:jc w:val="left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34" w:hanging="630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234" w:hanging="630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418BCA"/>
        <w:w w:val="100"/>
        <w:sz w:val="21"/>
        <w:szCs w:val="21"/>
      </w:rPr>
    </w:lvl>
    <w:lvl w:ilvl="3" w:tentative="0">
      <w:start w:val="0"/>
      <w:numFmt w:val="bullet"/>
      <w:lvlText w:val="•"/>
      <w:lvlJc w:val="left"/>
      <w:pPr>
        <w:ind w:left="3935" w:hanging="63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34" w:hanging="63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32" w:hanging="63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31" w:hanging="63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529" w:hanging="63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28" w:hanging="630"/>
      </w:pPr>
      <w:rPr>
        <w:rFonts w:hint="default"/>
      </w:rPr>
    </w:lvl>
  </w:abstractNum>
  <w:abstractNum w:abstractNumId="2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1234" w:hanging="630"/>
        <w:jc w:val="left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1234" w:hanging="630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234" w:hanging="630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418BCA"/>
        <w:w w:val="100"/>
        <w:sz w:val="21"/>
        <w:szCs w:val="21"/>
      </w:rPr>
    </w:lvl>
    <w:lvl w:ilvl="3" w:tentative="0">
      <w:start w:val="0"/>
      <w:numFmt w:val="bullet"/>
      <w:lvlText w:val="•"/>
      <w:lvlJc w:val="left"/>
      <w:pPr>
        <w:ind w:left="3935" w:hanging="63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34" w:hanging="63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32" w:hanging="63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31" w:hanging="63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529" w:hanging="63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28" w:hanging="630"/>
      </w:pPr>
      <w:rPr>
        <w:rFonts w:hint="default"/>
      </w:rPr>
    </w:lvl>
  </w:abstractNum>
  <w:abstractNum w:abstractNumId="3">
    <w:nsid w:val="C8879AEF"/>
    <w:multiLevelType w:val="multilevel"/>
    <w:tmpl w:val="C8879AEF"/>
    <w:lvl w:ilvl="0" w:tentative="0">
      <w:start w:val="5"/>
      <w:numFmt w:val="decimal"/>
      <w:lvlText w:val="%1"/>
      <w:lvlJc w:val="left"/>
      <w:pPr>
        <w:ind w:left="904" w:hanging="780"/>
        <w:jc w:val="left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904" w:hanging="780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904" w:hanging="780"/>
        <w:jc w:val="left"/>
      </w:pPr>
      <w:rPr>
        <w:rFonts w:hint="default" w:ascii="Arial" w:hAnsi="Arial" w:eastAsia="Arial" w:cs="Arial"/>
        <w:b/>
        <w:bCs/>
        <w:color w:val="B93825"/>
        <w:w w:val="112"/>
        <w:sz w:val="26"/>
        <w:szCs w:val="26"/>
      </w:rPr>
    </w:lvl>
    <w:lvl w:ilvl="3" w:tentative="0">
      <w:start w:val="1"/>
      <w:numFmt w:val="decimal"/>
      <w:lvlText w:val="%1.%2.%3.%4."/>
      <w:lvlJc w:val="left"/>
      <w:pPr>
        <w:ind w:left="1069" w:hanging="945"/>
        <w:jc w:val="left"/>
      </w:pPr>
      <w:rPr>
        <w:rFonts w:hint="default" w:ascii="Arial" w:hAnsi="Arial" w:eastAsia="Arial" w:cs="Arial"/>
        <w:b/>
        <w:bCs/>
        <w:color w:val="B93825"/>
        <w:w w:val="119"/>
        <w:sz w:val="21"/>
        <w:szCs w:val="21"/>
      </w:rPr>
    </w:lvl>
    <w:lvl w:ilvl="4" w:tentative="0">
      <w:start w:val="0"/>
      <w:numFmt w:val="bullet"/>
      <w:lvlText w:val="•"/>
      <w:lvlJc w:val="left"/>
      <w:pPr>
        <w:ind w:left="4115" w:hanging="94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33" w:hanging="94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52" w:hanging="94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70" w:hanging="94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88" w:hanging="945"/>
      </w:pPr>
      <w:rPr>
        <w:rFonts w:hint="default"/>
      </w:rPr>
    </w:lvl>
  </w:abstractNum>
  <w:abstractNum w:abstractNumId="4">
    <w:nsid w:val="CF092B84"/>
    <w:multiLevelType w:val="multilevel"/>
    <w:tmpl w:val="CF092B84"/>
    <w:lvl w:ilvl="0" w:tentative="0">
      <w:start w:val="3"/>
      <w:numFmt w:val="decimal"/>
      <w:lvlText w:val="%1"/>
      <w:lvlJc w:val="left"/>
      <w:pPr>
        <w:ind w:left="1339" w:hanging="735"/>
        <w:jc w:val="left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339" w:hanging="735"/>
        <w:jc w:val="left"/>
      </w:pPr>
      <w:rPr>
        <w:rFonts w:hint="default"/>
      </w:rPr>
    </w:lvl>
    <w:lvl w:ilvl="2" w:tentative="0">
      <w:start w:val="3"/>
      <w:numFmt w:val="decimal"/>
      <w:lvlText w:val="%1.%2.%3."/>
      <w:lvlJc w:val="left"/>
      <w:pPr>
        <w:ind w:left="1339" w:hanging="735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418BCA"/>
        <w:w w:val="100"/>
        <w:sz w:val="21"/>
        <w:szCs w:val="21"/>
      </w:rPr>
    </w:lvl>
    <w:lvl w:ilvl="3" w:tentative="0">
      <w:start w:val="0"/>
      <w:numFmt w:val="bullet"/>
      <w:lvlText w:val="•"/>
      <w:lvlJc w:val="left"/>
      <w:pPr>
        <w:ind w:left="4005" w:hanging="735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94" w:hanging="73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82" w:hanging="73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71" w:hanging="73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559" w:hanging="73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48" w:hanging="735"/>
      </w:pPr>
      <w:rPr>
        <w:rFonts w:hint="default"/>
      </w:rPr>
    </w:lvl>
  </w:abstractNum>
  <w:abstractNum w:abstractNumId="5">
    <w:nsid w:val="D7F9FE59"/>
    <w:multiLevelType w:val="multilevel"/>
    <w:tmpl w:val="D7F9FE59"/>
    <w:lvl w:ilvl="0" w:tentative="0">
      <w:start w:val="7"/>
      <w:numFmt w:val="decimal"/>
      <w:lvlText w:val="%1"/>
      <w:lvlJc w:val="left"/>
      <w:pPr>
        <w:ind w:left="1024" w:hanging="900"/>
        <w:jc w:val="left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1024" w:hanging="900"/>
        <w:jc w:val="left"/>
      </w:pPr>
      <w:rPr>
        <w:rFonts w:hint="default" w:ascii="Arial" w:hAnsi="Arial" w:eastAsia="Arial" w:cs="Arial"/>
        <w:b/>
        <w:bCs/>
        <w:color w:val="B93825"/>
        <w:w w:val="119"/>
        <w:sz w:val="36"/>
        <w:szCs w:val="36"/>
      </w:rPr>
    </w:lvl>
    <w:lvl w:ilvl="2" w:tentative="0">
      <w:start w:val="1"/>
      <w:numFmt w:val="decimal"/>
      <w:lvlText w:val="%1.%2.%3."/>
      <w:lvlJc w:val="left"/>
      <w:pPr>
        <w:ind w:left="1034" w:hanging="910"/>
        <w:jc w:val="left"/>
      </w:pPr>
      <w:rPr>
        <w:rFonts w:hint="default" w:ascii="Arial" w:hAnsi="Arial" w:eastAsia="Arial" w:cs="Arial"/>
        <w:b/>
        <w:bCs/>
        <w:color w:val="B93825"/>
        <w:w w:val="119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3081" w:hanging="91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01" w:hanging="91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22" w:hanging="91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43" w:hanging="91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63" w:hanging="91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84" w:hanging="910"/>
      </w:pPr>
      <w:rPr>
        <w:rFonts w:hint="default"/>
      </w:rPr>
    </w:lvl>
  </w:abstractNum>
  <w:abstractNum w:abstractNumId="6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799" w:hanging="315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333333"/>
        <w:w w:val="100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1742" w:hanging="315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5" w:hanging="315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627" w:hanging="315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70" w:hanging="31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12" w:hanging="31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55" w:hanging="31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97" w:hanging="31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340" w:hanging="315"/>
      </w:pPr>
      <w:rPr>
        <w:rFonts w:hint="default"/>
      </w:rPr>
    </w:lvl>
  </w:abstractNum>
  <w:abstractNum w:abstractNumId="7">
    <w:nsid w:val="F4B5D9F5"/>
    <w:multiLevelType w:val="multilevel"/>
    <w:tmpl w:val="F4B5D9F5"/>
    <w:lvl w:ilvl="0" w:tentative="0">
      <w:start w:val="5"/>
      <w:numFmt w:val="decimal"/>
      <w:lvlText w:val="%1"/>
      <w:lvlJc w:val="left"/>
      <w:pPr>
        <w:ind w:left="1024" w:hanging="900"/>
        <w:jc w:val="left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1024" w:hanging="900"/>
        <w:jc w:val="left"/>
      </w:pPr>
      <w:rPr>
        <w:rFonts w:hint="default" w:ascii="Arial" w:hAnsi="Arial" w:eastAsia="Arial" w:cs="Arial"/>
        <w:b/>
        <w:bCs/>
        <w:color w:val="B93825"/>
        <w:w w:val="119"/>
        <w:sz w:val="36"/>
        <w:szCs w:val="36"/>
      </w:rPr>
    </w:lvl>
    <w:lvl w:ilvl="2" w:tentative="0">
      <w:start w:val="1"/>
      <w:numFmt w:val="decimal"/>
      <w:lvlText w:val="%1.%2.%3"/>
      <w:lvlJc w:val="left"/>
      <w:pPr>
        <w:ind w:left="904" w:hanging="780"/>
        <w:jc w:val="left"/>
      </w:pPr>
      <w:rPr>
        <w:rFonts w:hint="default" w:ascii="Arial" w:hAnsi="Arial" w:eastAsia="Arial" w:cs="Arial"/>
        <w:b/>
        <w:bCs/>
        <w:color w:val="B93825"/>
        <w:w w:val="112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3065" w:hanging="78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88" w:hanging="78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11" w:hanging="78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34" w:hanging="78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57" w:hanging="78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79" w:hanging="780"/>
      </w:pPr>
      <w:rPr>
        <w:rFonts w:hint="default"/>
      </w:rPr>
    </w:lvl>
  </w:abstractNum>
  <w:abstractNum w:abstractNumId="8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39" w:hanging="315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418BCA"/>
        <w:w w:val="100"/>
        <w:sz w:val="21"/>
        <w:szCs w:val="21"/>
      </w:rPr>
    </w:lvl>
    <w:lvl w:ilvl="1" w:tentative="0">
      <w:start w:val="1"/>
      <w:numFmt w:val="decimal"/>
      <w:lvlText w:val="%1.%2."/>
      <w:lvlJc w:val="left"/>
      <w:pPr>
        <w:ind w:left="889" w:hanging="525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418BCA"/>
        <w:w w:val="100"/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1339" w:hanging="735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418BCA"/>
        <w:w w:val="100"/>
        <w:sz w:val="21"/>
        <w:szCs w:val="21"/>
      </w:rPr>
    </w:lvl>
    <w:lvl w:ilvl="3" w:tentative="0">
      <w:start w:val="0"/>
      <w:numFmt w:val="bullet"/>
      <w:lvlText w:val="•"/>
      <w:lvlJc w:val="left"/>
      <w:pPr>
        <w:ind w:left="2450" w:hanging="735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561" w:hanging="73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72" w:hanging="73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782" w:hanging="73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93" w:hanging="73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4" w:hanging="735"/>
      </w:pPr>
      <w:rPr>
        <w:rFonts w:hint="default"/>
      </w:rPr>
    </w:lvl>
  </w:abstractNum>
  <w:abstractNum w:abstractNumId="9">
    <w:nsid w:val="0248C179"/>
    <w:multiLevelType w:val="multilevel"/>
    <w:tmpl w:val="0248C179"/>
    <w:lvl w:ilvl="0" w:tentative="0">
      <w:start w:val="2"/>
      <w:numFmt w:val="decimal"/>
      <w:lvlText w:val="%1"/>
      <w:lvlJc w:val="left"/>
      <w:pPr>
        <w:ind w:left="1024" w:hanging="900"/>
        <w:jc w:val="left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1024" w:hanging="900"/>
        <w:jc w:val="left"/>
      </w:pPr>
      <w:rPr>
        <w:rFonts w:hint="default" w:ascii="Arial" w:hAnsi="Arial" w:eastAsia="Arial" w:cs="Arial"/>
        <w:b/>
        <w:bCs/>
        <w:color w:val="B93825"/>
        <w:w w:val="119"/>
        <w:sz w:val="36"/>
        <w:szCs w:val="36"/>
      </w:rPr>
    </w:lvl>
    <w:lvl w:ilvl="2" w:tentative="0">
      <w:start w:val="1"/>
      <w:numFmt w:val="decimal"/>
      <w:lvlText w:val="%1.%2.%3."/>
      <w:lvlJc w:val="left"/>
      <w:pPr>
        <w:ind w:left="1034" w:hanging="910"/>
        <w:jc w:val="left"/>
      </w:pPr>
      <w:rPr>
        <w:rFonts w:hint="default" w:ascii="Arial" w:hAnsi="Arial" w:eastAsia="Arial" w:cs="Arial"/>
        <w:b/>
        <w:bCs/>
        <w:color w:val="B93825"/>
        <w:w w:val="119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3081" w:hanging="91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01" w:hanging="91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22" w:hanging="91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43" w:hanging="91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63" w:hanging="91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84" w:hanging="910"/>
      </w:pPr>
      <w:rPr>
        <w:rFonts w:hint="default"/>
      </w:rPr>
    </w:lvl>
  </w:abstractNum>
  <w:abstractNum w:abstractNumId="10">
    <w:nsid w:val="03D62ECE"/>
    <w:multiLevelType w:val="multilevel"/>
    <w:tmpl w:val="03D62ECE"/>
    <w:lvl w:ilvl="0" w:tentative="0">
      <w:start w:val="6"/>
      <w:numFmt w:val="decimal"/>
      <w:lvlText w:val="%1"/>
      <w:lvlJc w:val="left"/>
      <w:pPr>
        <w:ind w:left="1339" w:hanging="735"/>
        <w:jc w:val="left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1339" w:hanging="735"/>
        <w:jc w:val="left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339" w:hanging="735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418BCA"/>
        <w:w w:val="100"/>
        <w:sz w:val="21"/>
        <w:szCs w:val="21"/>
      </w:rPr>
    </w:lvl>
    <w:lvl w:ilvl="3" w:tentative="0">
      <w:start w:val="0"/>
      <w:numFmt w:val="bullet"/>
      <w:lvlText w:val="•"/>
      <w:lvlJc w:val="left"/>
      <w:pPr>
        <w:ind w:left="4005" w:hanging="735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94" w:hanging="73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82" w:hanging="73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71" w:hanging="73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559" w:hanging="73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48" w:hanging="735"/>
      </w:pPr>
      <w:rPr>
        <w:rFonts w:hint="default"/>
      </w:rPr>
    </w:lvl>
  </w:abstractNum>
  <w:abstractNum w:abstractNumId="11">
    <w:nsid w:val="2470EC97"/>
    <w:multiLevelType w:val="multilevel"/>
    <w:tmpl w:val="2470EC97"/>
    <w:lvl w:ilvl="0" w:tentative="0">
      <w:start w:val="6"/>
      <w:numFmt w:val="decimal"/>
      <w:lvlText w:val="%1."/>
      <w:lvlJc w:val="left"/>
      <w:pPr>
        <w:ind w:left="784" w:hanging="660"/>
        <w:jc w:val="left"/>
      </w:pPr>
      <w:rPr>
        <w:rFonts w:hint="default" w:ascii="Arial" w:hAnsi="Arial" w:eastAsia="Arial" w:cs="Arial"/>
        <w:b/>
        <w:bCs/>
        <w:color w:val="B93825"/>
        <w:w w:val="119"/>
        <w:sz w:val="44"/>
        <w:szCs w:val="44"/>
      </w:rPr>
    </w:lvl>
    <w:lvl w:ilvl="1" w:tentative="0">
      <w:start w:val="1"/>
      <w:numFmt w:val="decimal"/>
      <w:lvlText w:val="%1.%2."/>
      <w:lvlJc w:val="left"/>
      <w:pPr>
        <w:ind w:left="1024" w:hanging="900"/>
        <w:jc w:val="left"/>
      </w:pPr>
      <w:rPr>
        <w:rFonts w:hint="default" w:ascii="Arial" w:hAnsi="Arial" w:eastAsia="Arial" w:cs="Arial"/>
        <w:b/>
        <w:bCs/>
        <w:color w:val="B93825"/>
        <w:w w:val="119"/>
        <w:sz w:val="36"/>
        <w:szCs w:val="36"/>
      </w:rPr>
    </w:lvl>
    <w:lvl w:ilvl="2" w:tentative="0">
      <w:start w:val="1"/>
      <w:numFmt w:val="decimal"/>
      <w:lvlText w:val="%1.%2.%3."/>
      <w:lvlJc w:val="left"/>
      <w:pPr>
        <w:ind w:left="1034" w:hanging="910"/>
        <w:jc w:val="left"/>
      </w:pPr>
      <w:rPr>
        <w:rFonts w:hint="default" w:ascii="Arial" w:hAnsi="Arial" w:eastAsia="Arial" w:cs="Arial"/>
        <w:b/>
        <w:bCs/>
        <w:color w:val="B93825"/>
        <w:w w:val="119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2188" w:hanging="91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336" w:hanging="91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484" w:hanging="91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32" w:hanging="91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781" w:hanging="91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929" w:hanging="910"/>
      </w:pPr>
      <w:rPr>
        <w:rFonts w:hint="default"/>
      </w:rPr>
    </w:lvl>
  </w:abstractNum>
  <w:abstractNum w:abstractNumId="12">
    <w:nsid w:val="2A8F537B"/>
    <w:multiLevelType w:val="multilevel"/>
    <w:tmpl w:val="2A8F537B"/>
    <w:lvl w:ilvl="0" w:tentative="0">
      <w:start w:val="2"/>
      <w:numFmt w:val="decimal"/>
      <w:lvlText w:val="%1"/>
      <w:lvlJc w:val="left"/>
      <w:pPr>
        <w:ind w:left="1034" w:hanging="910"/>
        <w:jc w:val="left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1034" w:hanging="910"/>
        <w:jc w:val="left"/>
      </w:pPr>
      <w:rPr>
        <w:rFonts w:hint="default"/>
      </w:rPr>
    </w:lvl>
    <w:lvl w:ilvl="2" w:tentative="0">
      <w:start w:val="3"/>
      <w:numFmt w:val="decimal"/>
      <w:lvlText w:val="%1.%2.%3."/>
      <w:lvlJc w:val="left"/>
      <w:pPr>
        <w:ind w:left="1034" w:hanging="910"/>
        <w:jc w:val="left"/>
      </w:pPr>
      <w:rPr>
        <w:rFonts w:hint="default" w:ascii="Arial" w:hAnsi="Arial" w:eastAsia="Arial" w:cs="Arial"/>
        <w:b/>
        <w:bCs/>
        <w:color w:val="B93825"/>
        <w:w w:val="119"/>
        <w:sz w:val="26"/>
        <w:szCs w:val="26"/>
      </w:rPr>
    </w:lvl>
    <w:lvl w:ilvl="3" w:tentative="0">
      <w:start w:val="1"/>
      <w:numFmt w:val="decimal"/>
      <w:lvlText w:val="%1.%2.%3.%4."/>
      <w:lvlJc w:val="left"/>
      <w:pPr>
        <w:ind w:left="1069" w:hanging="945"/>
        <w:jc w:val="left"/>
      </w:pPr>
      <w:rPr>
        <w:rFonts w:hint="default" w:ascii="Arial" w:hAnsi="Arial" w:eastAsia="Arial" w:cs="Arial"/>
        <w:b/>
        <w:bCs/>
        <w:color w:val="B93825"/>
        <w:w w:val="119"/>
        <w:sz w:val="21"/>
        <w:szCs w:val="21"/>
      </w:rPr>
    </w:lvl>
    <w:lvl w:ilvl="4" w:tentative="0">
      <w:start w:val="0"/>
      <w:numFmt w:val="bullet"/>
      <w:lvlText w:val="•"/>
      <w:lvlJc w:val="left"/>
      <w:pPr>
        <w:ind w:left="4115" w:hanging="94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33" w:hanging="94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52" w:hanging="94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70" w:hanging="94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88" w:hanging="945"/>
      </w:pPr>
      <w:rPr>
        <w:rFonts w:hint="default"/>
      </w:rPr>
    </w:lvl>
  </w:abstractNum>
  <w:abstractNum w:abstractNumId="13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484" w:hanging="295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333333"/>
        <w:spacing w:val="-10"/>
        <w:w w:val="100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1454" w:hanging="295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29" w:hanging="295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03" w:hanging="295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78" w:hanging="29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52" w:hanging="29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27" w:hanging="29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1" w:hanging="29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276" w:hanging="295"/>
      </w:pPr>
      <w:rPr>
        <w:rFonts w:hint="default"/>
      </w:rPr>
    </w:lvl>
  </w:abstractNum>
  <w:abstractNum w:abstractNumId="14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1234" w:hanging="630"/>
        <w:jc w:val="left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34" w:hanging="630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234" w:hanging="630"/>
        <w:jc w:val="left"/>
      </w:pPr>
      <w:rPr>
        <w:rFonts w:hint="default" w:ascii="Noto Sans Mono CJK JP Regular" w:hAnsi="Noto Sans Mono CJK JP Regular" w:eastAsia="Noto Sans Mono CJK JP Regular" w:cs="Noto Sans Mono CJK JP Regular"/>
        <w:color w:val="418BCA"/>
        <w:w w:val="100"/>
        <w:sz w:val="21"/>
        <w:szCs w:val="21"/>
      </w:rPr>
    </w:lvl>
    <w:lvl w:ilvl="3" w:tentative="0">
      <w:start w:val="0"/>
      <w:numFmt w:val="bullet"/>
      <w:lvlText w:val="•"/>
      <w:lvlJc w:val="left"/>
      <w:pPr>
        <w:ind w:left="3935" w:hanging="63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34" w:hanging="63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32" w:hanging="63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31" w:hanging="63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529" w:hanging="63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28" w:hanging="630"/>
      </w:pPr>
      <w:rPr>
        <w:rFonts w:hint="default"/>
      </w:rPr>
    </w:lvl>
  </w:abstractNum>
  <w:abstractNum w:abstractNumId="15">
    <w:nsid w:val="5A241D34"/>
    <w:multiLevelType w:val="multilevel"/>
    <w:tmpl w:val="5A241D34"/>
    <w:lvl w:ilvl="0" w:tentative="0">
      <w:start w:val="4"/>
      <w:numFmt w:val="decimal"/>
      <w:lvlText w:val="%1"/>
      <w:lvlJc w:val="left"/>
      <w:pPr>
        <w:ind w:left="904" w:hanging="780"/>
        <w:jc w:val="left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904" w:hanging="780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904" w:hanging="780"/>
        <w:jc w:val="left"/>
      </w:pPr>
      <w:rPr>
        <w:rFonts w:hint="default" w:ascii="Arial" w:hAnsi="Arial" w:eastAsia="Arial" w:cs="Arial"/>
        <w:b/>
        <w:bCs/>
        <w:color w:val="B93825"/>
        <w:w w:val="112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3697" w:hanging="78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30" w:hanging="78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62" w:hanging="78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95" w:hanging="78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427" w:hanging="78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360" w:hanging="780"/>
      </w:pPr>
      <w:rPr>
        <w:rFonts w:hint="default"/>
      </w:rPr>
    </w:lvl>
  </w:abstractNum>
  <w:abstractNum w:abstractNumId="16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84" w:hanging="660"/>
        <w:jc w:val="left"/>
      </w:pPr>
      <w:rPr>
        <w:rFonts w:hint="default" w:ascii="Arial" w:hAnsi="Arial" w:eastAsia="Arial" w:cs="Arial"/>
        <w:b/>
        <w:bCs/>
        <w:color w:val="B93825"/>
        <w:w w:val="119"/>
        <w:sz w:val="44"/>
        <w:szCs w:val="44"/>
      </w:rPr>
    </w:lvl>
    <w:lvl w:ilvl="1" w:tentative="0">
      <w:start w:val="1"/>
      <w:numFmt w:val="decimal"/>
      <w:lvlText w:val="%1.%2."/>
      <w:lvlJc w:val="left"/>
      <w:pPr>
        <w:ind w:left="1024" w:hanging="900"/>
        <w:jc w:val="left"/>
      </w:pPr>
      <w:rPr>
        <w:rFonts w:hint="default" w:ascii="Arial" w:hAnsi="Arial" w:eastAsia="Arial" w:cs="Arial"/>
        <w:b/>
        <w:bCs/>
        <w:color w:val="B93825"/>
        <w:w w:val="119"/>
        <w:sz w:val="36"/>
        <w:szCs w:val="36"/>
      </w:rPr>
    </w:lvl>
    <w:lvl w:ilvl="2" w:tentative="0">
      <w:start w:val="1"/>
      <w:numFmt w:val="decimal"/>
      <w:lvlText w:val="%1.%2.%3."/>
      <w:lvlJc w:val="left"/>
      <w:pPr>
        <w:ind w:left="1034" w:hanging="910"/>
        <w:jc w:val="left"/>
      </w:pPr>
      <w:rPr>
        <w:rFonts w:hint="default" w:ascii="Arial" w:hAnsi="Arial" w:eastAsia="Arial" w:cs="Arial"/>
        <w:b/>
        <w:bCs/>
        <w:color w:val="B93825"/>
        <w:w w:val="119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1040" w:hanging="91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2352" w:hanging="91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3664" w:hanging="91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976" w:hanging="91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288" w:hanging="91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01" w:hanging="91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14"/>
  </w:num>
  <w:num w:numId="4">
    <w:abstractNumId w:val="2"/>
  </w:num>
  <w:num w:numId="5">
    <w:abstractNumId w:val="1"/>
  </w:num>
  <w:num w:numId="6">
    <w:abstractNumId w:val="10"/>
  </w:num>
  <w:num w:numId="7">
    <w:abstractNumId w:val="16"/>
  </w:num>
  <w:num w:numId="8">
    <w:abstractNumId w:val="9"/>
  </w:num>
  <w:num w:numId="9">
    <w:abstractNumId w:val="0"/>
  </w:num>
  <w:num w:numId="10">
    <w:abstractNumId w:val="12"/>
  </w:num>
  <w:num w:numId="11">
    <w:abstractNumId w:val="15"/>
  </w:num>
  <w:num w:numId="12">
    <w:abstractNumId w:val="3"/>
  </w:num>
  <w:num w:numId="13">
    <w:abstractNumId w:val="13"/>
  </w:num>
  <w:num w:numId="14">
    <w:abstractNumId w:val="7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56C30300"/>
    <w:rsid w:val="6F1B70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Noto Sans CJK JP Regular" w:hAnsi="Noto Sans CJK JP Regular" w:eastAsia="Noto Sans CJK JP Regular" w:cs="Noto Sans CJK JP Regular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889" w:lineRule="exact"/>
      <w:ind w:left="784" w:hanging="660"/>
      <w:outlineLvl w:val="1"/>
    </w:pPr>
    <w:rPr>
      <w:rFonts w:ascii="Noto Sans CJK JP Regular" w:hAnsi="Noto Sans CJK JP Regular" w:eastAsia="Noto Sans CJK JP Regular" w:cs="Noto Sans CJK JP Regular"/>
      <w:sz w:val="44"/>
      <w:szCs w:val="44"/>
    </w:rPr>
  </w:style>
  <w:style w:type="paragraph" w:styleId="3">
    <w:name w:val="heading 2"/>
    <w:basedOn w:val="1"/>
    <w:next w:val="1"/>
    <w:qFormat/>
    <w:uiPriority w:val="1"/>
    <w:pPr>
      <w:spacing w:line="708" w:lineRule="exact"/>
      <w:ind w:left="1024" w:hanging="900"/>
      <w:outlineLvl w:val="2"/>
    </w:pPr>
    <w:rPr>
      <w:rFonts w:ascii="Noto Sans CJK JP Regular" w:hAnsi="Noto Sans CJK JP Regular" w:eastAsia="Noto Sans CJK JP Regular" w:cs="Noto Sans CJK JP Regular"/>
      <w:sz w:val="36"/>
      <w:szCs w:val="36"/>
    </w:rPr>
  </w:style>
  <w:style w:type="paragraph" w:styleId="4">
    <w:name w:val="heading 3"/>
    <w:basedOn w:val="1"/>
    <w:next w:val="1"/>
    <w:qFormat/>
    <w:uiPriority w:val="1"/>
    <w:pPr>
      <w:ind w:left="1034" w:hanging="910"/>
      <w:outlineLvl w:val="3"/>
    </w:pPr>
    <w:rPr>
      <w:rFonts w:ascii="Noto Sans CJK JP Regular" w:hAnsi="Noto Sans CJK JP Regular" w:eastAsia="Noto Sans CJK JP Regular" w:cs="Noto Sans CJK JP Regular"/>
      <w:sz w:val="26"/>
      <w:szCs w:val="26"/>
    </w:rPr>
  </w:style>
  <w:style w:type="paragraph" w:styleId="5">
    <w:name w:val="heading 4"/>
    <w:basedOn w:val="1"/>
    <w:next w:val="1"/>
    <w:qFormat/>
    <w:uiPriority w:val="1"/>
    <w:pPr>
      <w:spacing w:line="295" w:lineRule="exact"/>
      <w:ind w:left="1664"/>
      <w:outlineLvl w:val="4"/>
    </w:pPr>
    <w:rPr>
      <w:rFonts w:ascii="Noto Sans Mono CJK JP Regular" w:hAnsi="Noto Sans Mono CJK JP Regular" w:eastAsia="Noto Sans Mono CJK JP Regular" w:cs="Noto Sans Mono CJK JP Regular"/>
      <w:sz w:val="22"/>
      <w:szCs w:val="22"/>
    </w:rPr>
  </w:style>
  <w:style w:type="paragraph" w:styleId="6">
    <w:name w:val="heading 5"/>
    <w:basedOn w:val="1"/>
    <w:next w:val="1"/>
    <w:qFormat/>
    <w:uiPriority w:val="1"/>
    <w:pPr>
      <w:ind w:left="364"/>
      <w:outlineLvl w:val="5"/>
    </w:pPr>
    <w:rPr>
      <w:rFonts w:ascii="Arial" w:hAnsi="Arial" w:eastAsia="Arial" w:cs="Arial"/>
      <w:b/>
      <w:bCs/>
      <w:sz w:val="21"/>
      <w:szCs w:val="2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124"/>
    </w:pPr>
    <w:rPr>
      <w:rFonts w:ascii="Noto Sans CJK JP Regular" w:hAnsi="Noto Sans CJK JP Regular" w:eastAsia="Noto Sans CJK JP Regular" w:cs="Noto Sans CJK JP Regular"/>
      <w:sz w:val="21"/>
      <w:szCs w:val="21"/>
    </w:rPr>
  </w:style>
  <w:style w:type="paragraph" w:styleId="8">
    <w:name w:val="toc 3"/>
    <w:basedOn w:val="1"/>
    <w:next w:val="1"/>
    <w:qFormat/>
    <w:uiPriority w:val="1"/>
    <w:pPr>
      <w:spacing w:line="329" w:lineRule="exact"/>
      <w:ind w:left="1339" w:hanging="735"/>
    </w:pPr>
    <w:rPr>
      <w:rFonts w:ascii="Noto Sans CJK JP Regular" w:hAnsi="Noto Sans CJK JP Regular" w:eastAsia="Noto Sans CJK JP Regular" w:cs="Noto Sans CJK JP Regular"/>
      <w:sz w:val="21"/>
      <w:szCs w:val="21"/>
    </w:rPr>
  </w:style>
  <w:style w:type="paragraph" w:styleId="9">
    <w:name w:val="toc 1"/>
    <w:basedOn w:val="1"/>
    <w:next w:val="1"/>
    <w:qFormat/>
    <w:uiPriority w:val="1"/>
    <w:pPr>
      <w:spacing w:line="329" w:lineRule="exact"/>
      <w:ind w:left="439" w:hanging="315"/>
    </w:pPr>
    <w:rPr>
      <w:rFonts w:ascii="Noto Sans CJK JP Regular" w:hAnsi="Noto Sans CJK JP Regular" w:eastAsia="Noto Sans CJK JP Regular" w:cs="Noto Sans CJK JP Regular"/>
      <w:sz w:val="21"/>
      <w:szCs w:val="21"/>
    </w:rPr>
  </w:style>
  <w:style w:type="paragraph" w:styleId="10">
    <w:name w:val="toc 2"/>
    <w:basedOn w:val="1"/>
    <w:next w:val="1"/>
    <w:qFormat/>
    <w:uiPriority w:val="1"/>
    <w:pPr>
      <w:spacing w:line="329" w:lineRule="exact"/>
      <w:ind w:left="889" w:hanging="525"/>
    </w:pPr>
    <w:rPr>
      <w:rFonts w:ascii="Noto Sans CJK JP Regular" w:hAnsi="Noto Sans CJK JP Regular" w:eastAsia="Noto Sans CJK JP Regular" w:cs="Noto Sans CJK JP Regular"/>
      <w:sz w:val="21"/>
      <w:szCs w:val="21"/>
    </w:rPr>
  </w:style>
  <w:style w:type="table" w:customStyle="1" w:styleId="13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spacing w:line="329" w:lineRule="exact"/>
      <w:ind w:left="1034" w:hanging="910"/>
    </w:pPr>
    <w:rPr>
      <w:rFonts w:ascii="Noto Sans CJK JP Regular" w:hAnsi="Noto Sans CJK JP Regular" w:eastAsia="Noto Sans CJK JP Regular" w:cs="Noto Sans CJK JP Regular"/>
    </w:rPr>
  </w:style>
  <w:style w:type="paragraph" w:customStyle="1" w:styleId="15">
    <w:name w:val="Table Paragraph"/>
    <w:basedOn w:val="1"/>
    <w:qFormat/>
    <w:uiPriority w:val="1"/>
    <w:pPr>
      <w:spacing w:line="319" w:lineRule="exact"/>
      <w:ind w:left="60"/>
    </w:pPr>
    <w:rPr>
      <w:rFonts w:ascii="Noto Sans CJK JP Regular" w:hAnsi="Noto Sans CJK JP Regular" w:eastAsia="Noto Sans CJK JP Regular" w:cs="Noto Sans CJK JP Regul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46.png"/><Relationship Id="rId83" Type="http://schemas.openxmlformats.org/officeDocument/2006/relationships/image" Target="media/image45.png"/><Relationship Id="rId82" Type="http://schemas.openxmlformats.org/officeDocument/2006/relationships/image" Target="media/image44.png"/><Relationship Id="rId81" Type="http://schemas.openxmlformats.org/officeDocument/2006/relationships/image" Target="media/image43.png"/><Relationship Id="rId80" Type="http://schemas.openxmlformats.org/officeDocument/2006/relationships/image" Target="media/image42.png"/><Relationship Id="rId8" Type="http://schemas.openxmlformats.org/officeDocument/2006/relationships/footer" Target="footer3.xml"/><Relationship Id="rId79" Type="http://schemas.openxmlformats.org/officeDocument/2006/relationships/image" Target="media/image41.png"/><Relationship Id="rId78" Type="http://schemas.openxmlformats.org/officeDocument/2006/relationships/image" Target="media/image40.png"/><Relationship Id="rId77" Type="http://schemas.openxmlformats.org/officeDocument/2006/relationships/image" Target="media/image39.png"/><Relationship Id="rId76" Type="http://schemas.openxmlformats.org/officeDocument/2006/relationships/image" Target="media/image38.png"/><Relationship Id="rId75" Type="http://schemas.openxmlformats.org/officeDocument/2006/relationships/image" Target="media/image37.png"/><Relationship Id="rId74" Type="http://schemas.openxmlformats.org/officeDocument/2006/relationships/image" Target="media/image36.jpeg"/><Relationship Id="rId73" Type="http://schemas.openxmlformats.org/officeDocument/2006/relationships/image" Target="media/image35.png"/><Relationship Id="rId72" Type="http://schemas.openxmlformats.org/officeDocument/2006/relationships/image" Target="media/image34.png"/><Relationship Id="rId71" Type="http://schemas.openxmlformats.org/officeDocument/2006/relationships/image" Target="media/image33.png"/><Relationship Id="rId70" Type="http://schemas.openxmlformats.org/officeDocument/2006/relationships/image" Target="media/image32.png"/><Relationship Id="rId7" Type="http://schemas.openxmlformats.org/officeDocument/2006/relationships/header" Target="header3.xml"/><Relationship Id="rId69" Type="http://schemas.openxmlformats.org/officeDocument/2006/relationships/image" Target="media/image31.png"/><Relationship Id="rId68" Type="http://schemas.openxmlformats.org/officeDocument/2006/relationships/image" Target="media/image30.png"/><Relationship Id="rId67" Type="http://schemas.openxmlformats.org/officeDocument/2006/relationships/image" Target="media/image29.png"/><Relationship Id="rId66" Type="http://schemas.openxmlformats.org/officeDocument/2006/relationships/image" Target="media/image28.png"/><Relationship Id="rId65" Type="http://schemas.openxmlformats.org/officeDocument/2006/relationships/image" Target="media/image27.png"/><Relationship Id="rId64" Type="http://schemas.openxmlformats.org/officeDocument/2006/relationships/image" Target="media/image26.png"/><Relationship Id="rId63" Type="http://schemas.openxmlformats.org/officeDocument/2006/relationships/image" Target="media/image25.png"/><Relationship Id="rId62" Type="http://schemas.openxmlformats.org/officeDocument/2006/relationships/image" Target="media/image24.png"/><Relationship Id="rId61" Type="http://schemas.openxmlformats.org/officeDocument/2006/relationships/image" Target="media/image23.png"/><Relationship Id="rId60" Type="http://schemas.openxmlformats.org/officeDocument/2006/relationships/image" Target="media/image22.png"/><Relationship Id="rId6" Type="http://schemas.openxmlformats.org/officeDocument/2006/relationships/header" Target="header2.xml"/><Relationship Id="rId59" Type="http://schemas.openxmlformats.org/officeDocument/2006/relationships/image" Target="media/image21.jpeg"/><Relationship Id="rId58" Type="http://schemas.openxmlformats.org/officeDocument/2006/relationships/image" Target="media/image20.png"/><Relationship Id="rId57" Type="http://schemas.openxmlformats.org/officeDocument/2006/relationships/image" Target="media/image19.png"/><Relationship Id="rId56" Type="http://schemas.openxmlformats.org/officeDocument/2006/relationships/image" Target="media/image18.png"/><Relationship Id="rId55" Type="http://schemas.openxmlformats.org/officeDocument/2006/relationships/image" Target="media/image17.png"/><Relationship Id="rId54" Type="http://schemas.openxmlformats.org/officeDocument/2006/relationships/image" Target="media/image16.png"/><Relationship Id="rId53" Type="http://schemas.openxmlformats.org/officeDocument/2006/relationships/image" Target="media/image15.png"/><Relationship Id="rId52" Type="http://schemas.openxmlformats.org/officeDocument/2006/relationships/image" Target="media/image14.png"/><Relationship Id="rId51" Type="http://schemas.openxmlformats.org/officeDocument/2006/relationships/image" Target="media/image13.png"/><Relationship Id="rId50" Type="http://schemas.openxmlformats.org/officeDocument/2006/relationships/image" Target="media/image12.png"/><Relationship Id="rId5" Type="http://schemas.openxmlformats.org/officeDocument/2006/relationships/footer" Target="footer2.xml"/><Relationship Id="rId49" Type="http://schemas.openxmlformats.org/officeDocument/2006/relationships/image" Target="media/image11.png"/><Relationship Id="rId48" Type="http://schemas.openxmlformats.org/officeDocument/2006/relationships/image" Target="media/image10.png"/><Relationship Id="rId47" Type="http://schemas.openxmlformats.org/officeDocument/2006/relationships/image" Target="media/image9.png"/><Relationship Id="rId46" Type="http://schemas.openxmlformats.org/officeDocument/2006/relationships/image" Target="media/image8.png"/><Relationship Id="rId45" Type="http://schemas.openxmlformats.org/officeDocument/2006/relationships/image" Target="media/image7.png"/><Relationship Id="rId44" Type="http://schemas.openxmlformats.org/officeDocument/2006/relationships/image" Target="media/image6.png"/><Relationship Id="rId43" Type="http://schemas.openxmlformats.org/officeDocument/2006/relationships/image" Target="media/image5.png"/><Relationship Id="rId42" Type="http://schemas.openxmlformats.org/officeDocument/2006/relationships/image" Target="media/image4.png"/><Relationship Id="rId41" Type="http://schemas.openxmlformats.org/officeDocument/2006/relationships/image" Target="media/image3.png"/><Relationship Id="rId40" Type="http://schemas.openxmlformats.org/officeDocument/2006/relationships/image" Target="media/image2.png"/><Relationship Id="rId4" Type="http://schemas.openxmlformats.org/officeDocument/2006/relationships/footer" Target="footer1.xml"/><Relationship Id="rId39" Type="http://schemas.openxmlformats.org/officeDocument/2006/relationships/image" Target="media/image1.png"/><Relationship Id="rId38" Type="http://schemas.openxmlformats.org/officeDocument/2006/relationships/theme" Target="theme/theme1.xml"/><Relationship Id="rId37" Type="http://schemas.openxmlformats.org/officeDocument/2006/relationships/footer" Target="footer10.xml"/><Relationship Id="rId36" Type="http://schemas.openxmlformats.org/officeDocument/2006/relationships/footer" Target="footer9.xml"/><Relationship Id="rId35" Type="http://schemas.openxmlformats.org/officeDocument/2006/relationships/footer" Target="footer8.xml"/><Relationship Id="rId34" Type="http://schemas.openxmlformats.org/officeDocument/2006/relationships/header" Target="header25.xml"/><Relationship Id="rId33" Type="http://schemas.openxmlformats.org/officeDocument/2006/relationships/header" Target="header24.xml"/><Relationship Id="rId32" Type="http://schemas.openxmlformats.org/officeDocument/2006/relationships/header" Target="header23.xml"/><Relationship Id="rId31" Type="http://schemas.openxmlformats.org/officeDocument/2006/relationships/header" Target="header22.xml"/><Relationship Id="rId30" Type="http://schemas.openxmlformats.org/officeDocument/2006/relationships/header" Target="header21.xml"/><Relationship Id="rId3" Type="http://schemas.openxmlformats.org/officeDocument/2006/relationships/header" Target="header1.xml"/><Relationship Id="rId29" Type="http://schemas.openxmlformats.org/officeDocument/2006/relationships/header" Target="header20.xml"/><Relationship Id="rId28" Type="http://schemas.openxmlformats.org/officeDocument/2006/relationships/footer" Target="footer7.xml"/><Relationship Id="rId27" Type="http://schemas.openxmlformats.org/officeDocument/2006/relationships/header" Target="header19.xml"/><Relationship Id="rId26" Type="http://schemas.openxmlformats.org/officeDocument/2006/relationships/header" Target="header18.xml"/><Relationship Id="rId25" Type="http://schemas.openxmlformats.org/officeDocument/2006/relationships/header" Target="header17.xml"/><Relationship Id="rId24" Type="http://schemas.openxmlformats.org/officeDocument/2006/relationships/header" Target="header16.xml"/><Relationship Id="rId23" Type="http://schemas.openxmlformats.org/officeDocument/2006/relationships/footer" Target="footer6.xml"/><Relationship Id="rId22" Type="http://schemas.openxmlformats.org/officeDocument/2006/relationships/header" Target="header15.xml"/><Relationship Id="rId21" Type="http://schemas.openxmlformats.org/officeDocument/2006/relationships/header" Target="header14.xml"/><Relationship Id="rId20" Type="http://schemas.openxmlformats.org/officeDocument/2006/relationships/header" Target="header13.xml"/><Relationship Id="rId2" Type="http://schemas.openxmlformats.org/officeDocument/2006/relationships/settings" Target="settings.xml"/><Relationship Id="rId19" Type="http://schemas.openxmlformats.org/officeDocument/2006/relationships/header" Target="header12.xml"/><Relationship Id="rId18" Type="http://schemas.openxmlformats.org/officeDocument/2006/relationships/footer" Target="footer5.xml"/><Relationship Id="rId17" Type="http://schemas.openxmlformats.org/officeDocument/2006/relationships/header" Target="header11.xml"/><Relationship Id="rId16" Type="http://schemas.openxmlformats.org/officeDocument/2006/relationships/header" Target="header10.xml"/><Relationship Id="rId15" Type="http://schemas.openxmlformats.org/officeDocument/2006/relationships/footer" Target="footer4.xml"/><Relationship Id="rId14" Type="http://schemas.openxmlformats.org/officeDocument/2006/relationships/header" Target="header9.xml"/><Relationship Id="rId13" Type="http://schemas.openxmlformats.org/officeDocument/2006/relationships/header" Target="header8.xml"/><Relationship Id="rId12" Type="http://schemas.openxmlformats.org/officeDocument/2006/relationships/header" Target="header7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1064"/>
    <customShpInfo spid="_x0000_s1065"/>
    <customShpInfo spid="_x0000_s1067"/>
    <customShpInfo spid="_x0000_s1068"/>
    <customShpInfo spid="_x0000_s1069"/>
    <customShpInfo spid="_x0000_s1066"/>
    <customShpInfo spid="_x0000_s1071"/>
    <customShpInfo spid="_x0000_s1070"/>
    <customShpInfo spid="_x0000_s1073"/>
    <customShpInfo spid="_x0000_s1074"/>
    <customShpInfo spid="_x0000_s1075"/>
    <customShpInfo spid="_x0000_s1072"/>
    <customShpInfo spid="_x0000_s1076"/>
    <customShpInfo spid="_x0000_s1078"/>
    <customShpInfo spid="_x0000_s1079"/>
    <customShpInfo spid="_x0000_s1080"/>
    <customShpInfo spid="_x0000_s1077"/>
    <customShpInfo spid="_x0000_s1081"/>
    <customShpInfo spid="_x0000_s1083"/>
    <customShpInfo spid="_x0000_s1082"/>
    <customShpInfo spid="_x0000_s1084"/>
    <customShpInfo spid="_x0000_s1085"/>
    <customShpInfo spid="_x0000_s1087"/>
    <customShpInfo spid="_x0000_s1088"/>
    <customShpInfo spid="_x0000_s1089"/>
    <customShpInfo spid="_x0000_s1086"/>
    <customShpInfo spid="_x0000_s1091"/>
    <customShpInfo spid="_x0000_s1092"/>
    <customShpInfo spid="_x0000_s1093"/>
    <customShpInfo spid="_x0000_s1090"/>
    <customShpInfo spid="_x0000_s1094"/>
    <customShpInfo spid="_x0000_s1095"/>
    <customShpInfo spid="_x0000_s1096"/>
    <customShpInfo spid="_x0000_s1098"/>
    <customShpInfo spid="_x0000_s1099"/>
    <customShpInfo spid="_x0000_s1100"/>
    <customShpInfo spid="_x0000_s1097"/>
    <customShpInfo spid="_x0000_s1102"/>
    <customShpInfo spid="_x0000_s1101"/>
    <customShpInfo spid="_x0000_s1104"/>
    <customShpInfo spid="_x0000_s1105"/>
    <customShpInfo spid="_x0000_s1106"/>
    <customShpInfo spid="_x0000_s1103"/>
    <customShpInfo spid="_x0000_s1108"/>
    <customShpInfo spid="_x0000_s1109"/>
    <customShpInfo spid="_x0000_s1110"/>
    <customShpInfo spid="_x0000_s1107"/>
    <customShpInfo spid="_x0000_s1111"/>
    <customShpInfo spid="_x0000_s1113"/>
    <customShpInfo spid="_x0000_s1114"/>
    <customShpInfo spid="_x0000_s1115"/>
    <customShpInfo spid="_x0000_s1112"/>
    <customShpInfo spid="_x0000_s1117"/>
    <customShpInfo spid="_x0000_s1118"/>
    <customShpInfo spid="_x0000_s1119"/>
    <customShpInfo spid="_x0000_s1116"/>
    <customShpInfo spid="_x0000_s1120"/>
    <customShpInfo spid="_x0000_s1122"/>
    <customShpInfo spid="_x0000_s1123"/>
    <customShpInfo spid="_x0000_s1124"/>
    <customShpInfo spid="_x0000_s1121"/>
    <customShpInfo spid="_x0000_s1126"/>
    <customShpInfo spid="_x0000_s1127"/>
    <customShpInfo spid="_x0000_s1128"/>
    <customShpInfo spid="_x0000_s1125"/>
    <customShpInfo spid="_x0000_s1130"/>
    <customShpInfo spid="_x0000_s1129"/>
    <customShpInfo spid="_x0000_s1131"/>
    <customShpInfo spid="_x0000_s1133"/>
    <customShpInfo spid="_x0000_s1134"/>
    <customShpInfo spid="_x0000_s1135"/>
    <customShpInfo spid="_x0000_s1132"/>
    <customShpInfo spid="_x0000_s1137"/>
    <customShpInfo spid="_x0000_s1138"/>
    <customShpInfo spid="_x0000_s1139"/>
    <customShpInfo spid="_x0000_s1136"/>
    <customShpInfo spid="_x0000_s1140"/>
    <customShpInfo spid="_x0000_s1142"/>
    <customShpInfo spid="_x0000_s1143"/>
    <customShpInfo spid="_x0000_s1144"/>
    <customShpInfo spid="_x0000_s1141"/>
    <customShpInfo spid="_x0000_s1146"/>
    <customShpInfo spid="_x0000_s1147"/>
    <customShpInfo spid="_x0000_s1148"/>
    <customShpInfo spid="_x0000_s1145"/>
    <customShpInfo spid="_x0000_s1150"/>
    <customShpInfo spid="_x0000_s1151"/>
    <customShpInfo spid="_x0000_s1152"/>
    <customShpInfo spid="_x0000_s1149"/>
    <customShpInfo spid="_x0000_s1153"/>
    <customShpInfo spid="_x0000_s1155"/>
    <customShpInfo spid="_x0000_s1156"/>
    <customShpInfo spid="_x0000_s1157"/>
    <customShpInfo spid="_x0000_s1154"/>
    <customShpInfo spid="_x0000_s1159"/>
    <customShpInfo spid="_x0000_s1160"/>
    <customShpInfo spid="_x0000_s1161"/>
    <customShpInfo spid="_x0000_s1158"/>
    <customShpInfo spid="_x0000_s1163"/>
    <customShpInfo spid="_x0000_s1164"/>
    <customShpInfo spid="_x0000_s1165"/>
    <customShpInfo spid="_x0000_s1162"/>
    <customShpInfo spid="_x0000_s1167"/>
    <customShpInfo spid="_x0000_s1166"/>
    <customShpInfo spid="_x0000_s1169"/>
    <customShpInfo spid="_x0000_s1170"/>
    <customShpInfo spid="_x0000_s1171"/>
    <customShpInfo spid="_x0000_s1168"/>
    <customShpInfo spid="_x0000_s1173"/>
    <customShpInfo spid="_x0000_s1174"/>
    <customShpInfo spid="_x0000_s1175"/>
    <customShpInfo spid="_x0000_s1172"/>
    <customShpInfo spid="_x0000_s1176"/>
    <customShpInfo spid="_x0000_s1177"/>
    <customShpInfo spid="_x0000_s1178"/>
    <customShpInfo spid="_x0000_s1179"/>
    <customShpInfo spid="_x0000_s1181"/>
    <customShpInfo spid="_x0000_s1180"/>
    <customShpInfo spid="_x0000_s1183"/>
    <customShpInfo spid="_x0000_s1184"/>
    <customShpInfo spid="_x0000_s1185"/>
    <customShpInfo spid="_x0000_s1182"/>
    <customShpInfo spid="_x0000_s1187"/>
    <customShpInfo spid="_x0000_s1188"/>
    <customShpInfo spid="_x0000_s1189"/>
    <customShpInfo spid="_x0000_s1186"/>
    <customShpInfo spid="_x0000_s1191"/>
    <customShpInfo spid="_x0000_s1192"/>
    <customShpInfo spid="_x0000_s1193"/>
    <customShpInfo spid="_x0000_s1190"/>
    <customShpInfo spid="_x0000_s1195"/>
    <customShpInfo spid="_x0000_s1194"/>
    <customShpInfo spid="_x0000_s1197"/>
    <customShpInfo spid="_x0000_s1198"/>
    <customShpInfo spid="_x0000_s1199"/>
    <customShpInfo spid="_x0000_s1196"/>
    <customShpInfo spid="_x0000_s1201"/>
    <customShpInfo spid="_x0000_s1202"/>
    <customShpInfo spid="_x0000_s1203"/>
    <customShpInfo spid="_x0000_s1200"/>
    <customShpInfo spid="_x0000_s1205"/>
    <customShpInfo spid="_x0000_s1206"/>
    <customShpInfo spid="_x0000_s1207"/>
    <customShpInfo spid="_x0000_s1204"/>
    <customShpInfo spid="_x0000_s1209"/>
    <customShpInfo spid="_x0000_s1208"/>
    <customShpInfo spid="_x0000_s1210"/>
    <customShpInfo spid="_x0000_s1212"/>
    <customShpInfo spid="_x0000_s1213"/>
    <customShpInfo spid="_x0000_s1214"/>
    <customShpInfo spid="_x0000_s1211"/>
    <customShpInfo spid="_x0000_s1216"/>
    <customShpInfo spid="_x0000_s1217"/>
    <customShpInfo spid="_x0000_s1218"/>
    <customShpInfo spid="_x0000_s1215"/>
    <customShpInfo spid="_x0000_s1220"/>
    <customShpInfo spid="_x0000_s1221"/>
    <customShpInfo spid="_x0000_s1222"/>
    <customShpInfo spid="_x0000_s1219"/>
    <customShpInfo spid="_x0000_s1224"/>
    <customShpInfo spid="_x0000_s1225"/>
    <customShpInfo spid="_x0000_s1226"/>
    <customShpInfo spid="_x0000_s1223"/>
    <customShpInfo spid="_x0000_s1227"/>
    <customShpInfo spid="_x0000_s1228"/>
    <customShpInfo spid="_x0000_s1230"/>
    <customShpInfo spid="_x0000_s1229"/>
    <customShpInfo spid="_x0000_s1232"/>
    <customShpInfo spid="_x0000_s1233"/>
    <customShpInfo spid="_x0000_s1234"/>
    <customShpInfo spid="_x0000_s1231"/>
    <customShpInfo spid="_x0000_s1236"/>
    <customShpInfo spid="_x0000_s1237"/>
    <customShpInfo spid="_x0000_s1238"/>
    <customShpInfo spid="_x0000_s1235"/>
    <customShpInfo spid="_x0000_s1240"/>
    <customShpInfo spid="_x0000_s1241"/>
    <customShpInfo spid="_x0000_s1242"/>
    <customShpInfo spid="_x0000_s1239"/>
    <customShpInfo spid="_x0000_s1244"/>
    <customShpInfo spid="_x0000_s1245"/>
    <customShpInfo spid="_x0000_s1246"/>
    <customShpInfo spid="_x0000_s1243"/>
    <customShpInfo spid="_x0000_s1248"/>
    <customShpInfo spid="_x0000_s1249"/>
    <customShpInfo spid="_x0000_s1250"/>
    <customShpInfo spid="_x0000_s1247"/>
    <customShpInfo spid="_x0000_s1252"/>
    <customShpInfo spid="_x0000_s1253"/>
    <customShpInfo spid="_x0000_s1254"/>
    <customShpInfo spid="_x0000_s1251"/>
    <customShpInfo spid="_x0000_s1256"/>
    <customShpInfo spid="_x0000_s1257"/>
    <customShpInfo spid="_x0000_s1258"/>
    <customShpInfo spid="_x0000_s1255"/>
    <customShpInfo spid="_x0000_s1260"/>
    <customShpInfo spid="_x0000_s1261"/>
    <customShpInfo spid="_x0000_s1262"/>
    <customShpInfo spid="_x0000_s1259"/>
    <customShpInfo spid="_x0000_s1264"/>
    <customShpInfo spid="_x0000_s1265"/>
    <customShpInfo spid="_x0000_s1266"/>
    <customShpInfo spid="_x0000_s1263"/>
    <customShpInfo spid="_x0000_s1268"/>
    <customShpInfo spid="_x0000_s1269"/>
    <customShpInfo spid="_x0000_s1270"/>
    <customShpInfo spid="_x0000_s1267"/>
    <customShpInfo spid="_x0000_s1272"/>
    <customShpInfo spid="_x0000_s1273"/>
    <customShpInfo spid="_x0000_s1274"/>
    <customShpInfo spid="_x0000_s1271"/>
    <customShpInfo spid="_x0000_s1276"/>
    <customShpInfo spid="_x0000_s1275"/>
    <customShpInfo spid="_x0000_s1278"/>
    <customShpInfo spid="_x0000_s1279"/>
    <customShpInfo spid="_x0000_s1280"/>
    <customShpInfo spid="_x0000_s1277"/>
    <customShpInfo spid="_x0000_s1282"/>
    <customShpInfo spid="_x0000_s1281"/>
    <customShpInfo spid="_x0000_s1284"/>
    <customShpInfo spid="_x0000_s1285"/>
    <customShpInfo spid="_x0000_s1286"/>
    <customShpInfo spid="_x0000_s1283"/>
    <customShpInfo spid="_x0000_s1288"/>
    <customShpInfo spid="_x0000_s1289"/>
    <customShpInfo spid="_x0000_s1290"/>
    <customShpInfo spid="_x0000_s1287"/>
    <customShpInfo spid="_x0000_s1291"/>
    <customShpInfo spid="_x0000_s1292"/>
    <customShpInfo spid="_x0000_s1293"/>
    <customShpInfo spid="_x0000_s1295"/>
    <customShpInfo spid="_x0000_s1296"/>
    <customShpInfo spid="_x0000_s1297"/>
    <customShpInfo spid="_x0000_s1294"/>
    <customShpInfo spid="_x0000_s1299"/>
    <customShpInfo spid="_x0000_s1300"/>
    <customShpInfo spid="_x0000_s1301"/>
    <customShpInfo spid="_x0000_s1298"/>
    <customShpInfo spid="_x0000_s1303"/>
    <customShpInfo spid="_x0000_s1304"/>
    <customShpInfo spid="_x0000_s1305"/>
    <customShpInfo spid="_x0000_s1302"/>
    <customShpInfo spid="_x0000_s1306"/>
    <customShpInfo spid="_x0000_s1308"/>
    <customShpInfo spid="_x0000_s1309"/>
    <customShpInfo spid="_x0000_s1310"/>
    <customShpInfo spid="_x0000_s1307"/>
    <customShpInfo spid="_x0000_s1312"/>
    <customShpInfo spid="_x0000_s1313"/>
    <customShpInfo spid="_x0000_s1314"/>
    <customShpInfo spid="_x0000_s1311"/>
    <customShpInfo spid="_x0000_s1316"/>
    <customShpInfo spid="_x0000_s1317"/>
    <customShpInfo spid="_x0000_s1318"/>
    <customShpInfo spid="_x0000_s1315"/>
    <customShpInfo spid="_x0000_s1319"/>
    <customShpInfo spid="_x0000_s1321"/>
    <customShpInfo spid="_x0000_s1322"/>
    <customShpInfo spid="_x0000_s1323"/>
    <customShpInfo spid="_x0000_s1320"/>
    <customShpInfo spid="_x0000_s1325"/>
    <customShpInfo spid="_x0000_s1326"/>
    <customShpInfo spid="_x0000_s1327"/>
    <customShpInfo spid="_x0000_s1324"/>
    <customShpInfo spid="_x0000_s1329"/>
    <customShpInfo spid="_x0000_s1330"/>
    <customShpInfo spid="_x0000_s1331"/>
    <customShpInfo spid="_x0000_s1328"/>
    <customShpInfo spid="_x0000_s1333"/>
    <customShpInfo spid="_x0000_s1334"/>
    <customShpInfo spid="_x0000_s1335"/>
    <customShpInfo spid="_x0000_s1332"/>
    <customShpInfo spid="_x0000_s1337"/>
    <customShpInfo spid="_x0000_s1338"/>
    <customShpInfo spid="_x0000_s1339"/>
    <customShpInfo spid="_x0000_s1336"/>
    <customShpInfo spid="_x0000_s1340"/>
    <customShpInfo spid="_x0000_s1341"/>
    <customShpInfo spid="_x0000_s1343"/>
    <customShpInfo spid="_x0000_s1344"/>
    <customShpInfo spid="_x0000_s1345"/>
    <customShpInfo spid="_x0000_s1342"/>
    <customShpInfo spid="_x0000_s1347"/>
    <customShpInfo spid="_x0000_s1348"/>
    <customShpInfo spid="_x0000_s1349"/>
    <customShpInfo spid="_x0000_s1346"/>
    <customShpInfo spid="_x0000_s1351"/>
    <customShpInfo spid="_x0000_s1352"/>
    <customShpInfo spid="_x0000_s1353"/>
    <customShpInfo spid="_x0000_s1350"/>
    <customShpInfo spid="_x0000_s1355"/>
    <customShpInfo spid="_x0000_s1356"/>
    <customShpInfo spid="_x0000_s1357"/>
    <customShpInfo spid="_x0000_s1354"/>
    <customShpInfo spid="_x0000_s1359"/>
    <customShpInfo spid="_x0000_s1360"/>
    <customShpInfo spid="_x0000_s1361"/>
    <customShpInfo spid="_x0000_s1358"/>
    <customShpInfo spid="_x0000_s1362"/>
    <customShpInfo spid="_x0000_s1364"/>
    <customShpInfo spid="_x0000_s1365"/>
    <customShpInfo spid="_x0000_s1366"/>
    <customShpInfo spid="_x0000_s1363"/>
    <customShpInfo spid="_x0000_s1368"/>
    <customShpInfo spid="_x0000_s1369"/>
    <customShpInfo spid="_x0000_s1370"/>
    <customShpInfo spid="_x0000_s1367"/>
    <customShpInfo spid="_x0000_s1372"/>
    <customShpInfo spid="_x0000_s1373"/>
    <customShpInfo spid="_x0000_s1374"/>
    <customShpInfo spid="_x0000_s1371"/>
    <customShpInfo spid="_x0000_s1375"/>
    <customShpInfo spid="_x0000_s1377"/>
    <customShpInfo spid="_x0000_s1378"/>
    <customShpInfo spid="_x0000_s1379"/>
    <customShpInfo spid="_x0000_s1376"/>
    <customShpInfo spid="_x0000_s1381"/>
    <customShpInfo spid="_x0000_s1382"/>
    <customShpInfo spid="_x0000_s1383"/>
    <customShpInfo spid="_x0000_s1380"/>
    <customShpInfo spid="_x0000_s1384"/>
    <customShpInfo spid="_x0000_s1386"/>
    <customShpInfo spid="_x0000_s1385"/>
    <customShpInfo spid="_x0000_s1388"/>
    <customShpInfo spid="_x0000_s1389"/>
    <customShpInfo spid="_x0000_s1390"/>
    <customShpInfo spid="_x0000_s1387"/>
    <customShpInfo spid="_x0000_s1392"/>
    <customShpInfo spid="_x0000_s1393"/>
    <customShpInfo spid="_x0000_s1394"/>
    <customShpInfo spid="_x0000_s1391"/>
    <customShpInfo spid="_x0000_s1396"/>
    <customShpInfo spid="_x0000_s1397"/>
    <customShpInfo spid="_x0000_s1398"/>
    <customShpInfo spid="_x0000_s1395"/>
    <customShpInfo spid="_x0000_s1400"/>
    <customShpInfo spid="_x0000_s1401"/>
    <customShpInfo spid="_x0000_s1402"/>
    <customShpInfo spid="_x0000_s1399"/>
    <customShpInfo spid="_x0000_s1404"/>
    <customShpInfo spid="_x0000_s1403"/>
    <customShpInfo spid="_x0000_s1406"/>
    <customShpInfo spid="_x0000_s1407"/>
    <customShpInfo spid="_x0000_s1408"/>
    <customShpInfo spid="_x0000_s1405"/>
    <customShpInfo spid="_x0000_s1410"/>
    <customShpInfo spid="_x0000_s1411"/>
    <customShpInfo spid="_x0000_s1412"/>
    <customShpInfo spid="_x0000_s1409"/>
    <customShpInfo spid="_x0000_s1414"/>
    <customShpInfo spid="_x0000_s1415"/>
    <customShpInfo spid="_x0000_s1416"/>
    <customShpInfo spid="_x0000_s1413"/>
    <customShpInfo spid="_x0000_s1418"/>
    <customShpInfo spid="_x0000_s1419"/>
    <customShpInfo spid="_x0000_s1420"/>
    <customShpInfo spid="_x0000_s1417"/>
    <customShpInfo spid="_x0000_s1422"/>
    <customShpInfo spid="_x0000_s1423"/>
    <customShpInfo spid="_x0000_s1424"/>
    <customShpInfo spid="_x0000_s1421"/>
    <customShpInfo spid="_x0000_s1426"/>
    <customShpInfo spid="_x0000_s1427"/>
    <customShpInfo spid="_x0000_s1428"/>
    <customShpInfo spid="_x0000_s1425"/>
    <customShpInfo spid="_x0000_s1429"/>
    <customShpInfo spid="_x0000_s1430"/>
    <customShpInfo spid="_x0000_s1431"/>
    <customShpInfo spid="_x0000_s1433"/>
    <customShpInfo spid="_x0000_s1432"/>
    <customShpInfo spid="_x0000_s1434"/>
    <customShpInfo spid="_x0000_s1435"/>
    <customShpInfo spid="_x0000_s1436"/>
    <customShpInfo spid="_x0000_s1438"/>
    <customShpInfo spid="_x0000_s1439"/>
    <customShpInfo spid="_x0000_s1440"/>
    <customShpInfo spid="_x0000_s1437"/>
    <customShpInfo spid="_x0000_s1442"/>
    <customShpInfo spid="_x0000_s1443"/>
    <customShpInfo spid="_x0000_s1444"/>
    <customShpInfo spid="_x0000_s1441"/>
    <customShpInfo spid="_x0000_s1445"/>
    <customShpInfo spid="_x0000_s1446"/>
    <customShpInfo spid="_x0000_s1447"/>
    <customShpInfo spid="_x0000_s1448"/>
    <customShpInfo spid="_x0000_s1450"/>
    <customShpInfo spid="_x0000_s1449"/>
    <customShpInfo spid="_x0000_s1452"/>
    <customShpInfo spid="_x0000_s1453"/>
    <customShpInfo spid="_x0000_s1454"/>
    <customShpInfo spid="_x0000_s1451"/>
    <customShpInfo spid="_x0000_s1456"/>
    <customShpInfo spid="_x0000_s1457"/>
    <customShpInfo spid="_x0000_s1458"/>
    <customShpInfo spid="_x0000_s1455"/>
    <customShpInfo spid="_x0000_s1460"/>
    <customShpInfo spid="_x0000_s1461"/>
    <customShpInfo spid="_x0000_s1462"/>
    <customShpInfo spid="_x0000_s1459"/>
    <customShpInfo spid="_x0000_s1464"/>
    <customShpInfo spid="_x0000_s1465"/>
    <customShpInfo spid="_x0000_s1466"/>
    <customShpInfo spid="_x0000_s1463"/>
    <customShpInfo spid="_x0000_s1468"/>
    <customShpInfo spid="_x0000_s1469"/>
    <customShpInfo spid="_x0000_s1470"/>
    <customShpInfo spid="_x0000_s1467"/>
    <customShpInfo spid="_x0000_s1471"/>
    <customShpInfo spid="_x0000_s1472"/>
    <customShpInfo spid="_x0000_s1473"/>
    <customShpInfo spid="_x0000_s1474"/>
    <customShpInfo spid="_x0000_s1475"/>
    <customShpInfo spid="_x0000_s1477"/>
    <customShpInfo spid="_x0000_s1478"/>
    <customShpInfo spid="_x0000_s1479"/>
    <customShpInfo spid="_x0000_s1476"/>
    <customShpInfo spid="_x0000_s1481"/>
    <customShpInfo spid="_x0000_s1482"/>
    <customShpInfo spid="_x0000_s1483"/>
    <customShpInfo spid="_x0000_s1480"/>
    <customShpInfo spid="_x0000_s1485"/>
    <customShpInfo spid="_x0000_s1486"/>
    <customShpInfo spid="_x0000_s1487"/>
    <customShpInfo spid="_x0000_s1484"/>
    <customShpInfo spid="_x0000_s1489"/>
    <customShpInfo spid="_x0000_s1490"/>
    <customShpInfo spid="_x0000_s1491"/>
    <customShpInfo spid="_x0000_s1488"/>
    <customShpInfo spid="_x0000_s1493"/>
    <customShpInfo spid="_x0000_s1494"/>
    <customShpInfo spid="_x0000_s1495"/>
    <customShpInfo spid="_x0000_s1492"/>
    <customShpInfo spid="_x0000_s1497"/>
    <customShpInfo spid="_x0000_s1498"/>
    <customShpInfo spid="_x0000_s1499"/>
    <customShpInfo spid="_x0000_s1496"/>
    <customShpInfo spid="_x0000_s1501"/>
    <customShpInfo spid="_x0000_s1502"/>
    <customShpInfo spid="_x0000_s1503"/>
    <customShpInfo spid="_x0000_s1500"/>
    <customShpInfo spid="_x0000_s1504"/>
    <customShpInfo spid="_x0000_s1506"/>
    <customShpInfo spid="_x0000_s1507"/>
    <customShpInfo spid="_x0000_s1508"/>
    <customShpInfo spid="_x0000_s1505"/>
    <customShpInfo spid="_x0000_s1510"/>
    <customShpInfo spid="_x0000_s1509"/>
    <customShpInfo spid="_x0000_s1512"/>
    <customShpInfo spid="_x0000_s1513"/>
    <customShpInfo spid="_x0000_s1514"/>
    <customShpInfo spid="_x0000_s1511"/>
    <customShpInfo spid="_x0000_s1515"/>
    <customShpInfo spid="_x0000_s1516"/>
    <customShpInfo spid="_x0000_s1518"/>
    <customShpInfo spid="_x0000_s1519"/>
    <customShpInfo spid="_x0000_s1520"/>
    <customShpInfo spid="_x0000_s1517"/>
    <customShpInfo spid="_x0000_s1522"/>
    <customShpInfo spid="_x0000_s1523"/>
    <customShpInfo spid="_x0000_s1524"/>
    <customShpInfo spid="_x0000_s1521"/>
    <customShpInfo spid="_x0000_s1526"/>
    <customShpInfo spid="_x0000_s1527"/>
    <customShpInfo spid="_x0000_s1528"/>
    <customShpInfo spid="_x0000_s1525"/>
    <customShpInfo spid="_x0000_s1529"/>
    <customShpInfo spid="_x0000_s1530"/>
    <customShpInfo spid="_x0000_s1531"/>
    <customShpInfo spid="_x0000_s1532"/>
    <customShpInfo spid="_x0000_s1534"/>
    <customShpInfo spid="_x0000_s1535"/>
    <customShpInfo spid="_x0000_s1536"/>
    <customShpInfo spid="_x0000_s1533"/>
    <customShpInfo spid="_x0000_s1538"/>
    <customShpInfo spid="_x0000_s1539"/>
    <customShpInfo spid="_x0000_s1540"/>
    <customShpInfo spid="_x0000_s1537"/>
    <customShpInfo spid="_x0000_s1542"/>
    <customShpInfo spid="_x0000_s1543"/>
    <customShpInfo spid="_x0000_s1544"/>
    <customShpInfo spid="_x0000_s1541"/>
    <customShpInfo spid="_x0000_s1546"/>
    <customShpInfo spid="_x0000_s1547"/>
    <customShpInfo spid="_x0000_s1548"/>
    <customShpInfo spid="_x0000_s1545"/>
    <customShpInfo spid="_x0000_s1550"/>
    <customShpInfo spid="_x0000_s1551"/>
    <customShpInfo spid="_x0000_s1552"/>
    <customShpInfo spid="_x0000_s1549"/>
    <customShpInfo spid="_x0000_s1554"/>
    <customShpInfo spid="_x0000_s1555"/>
    <customShpInfo spid="_x0000_s1556"/>
    <customShpInfo spid="_x0000_s1553"/>
    <customShpInfo spid="_x0000_s1558"/>
    <customShpInfo spid="_x0000_s1559"/>
    <customShpInfo spid="_x0000_s1560"/>
    <customShpInfo spid="_x0000_s1557"/>
    <customShpInfo spid="_x0000_s1562"/>
    <customShpInfo spid="_x0000_s1563"/>
    <customShpInfo spid="_x0000_s1564"/>
    <customShpInfo spid="_x0000_s1561"/>
    <customShpInfo spid="_x0000_s1566"/>
    <customShpInfo spid="_x0000_s1567"/>
    <customShpInfo spid="_x0000_s1568"/>
    <customShpInfo spid="_x0000_s1565"/>
    <customShpInfo spid="_x0000_s1570"/>
    <customShpInfo spid="_x0000_s1571"/>
    <customShpInfo spid="_x0000_s1572"/>
    <customShpInfo spid="_x0000_s1569"/>
    <customShpInfo spid="_x0000_s1574"/>
    <customShpInfo spid="_x0000_s1575"/>
    <customShpInfo spid="_x0000_s1576"/>
    <customShpInfo spid="_x0000_s1573"/>
    <customShpInfo spid="_x0000_s1578"/>
    <customShpInfo spid="_x0000_s1579"/>
    <customShpInfo spid="_x0000_s1580"/>
    <customShpInfo spid="_x0000_s1577"/>
    <customShpInfo spid="_x0000_s1582"/>
    <customShpInfo spid="_x0000_s1583"/>
    <customShpInfo spid="_x0000_s1584"/>
    <customShpInfo spid="_x0000_s1581"/>
    <customShpInfo spid="_x0000_s1585"/>
    <customShpInfo spid="_x0000_s1587"/>
    <customShpInfo spid="_x0000_s1588"/>
    <customShpInfo spid="_x0000_s1589"/>
    <customShpInfo spid="_x0000_s1586"/>
    <customShpInfo spid="_x0000_s1591"/>
    <customShpInfo spid="_x0000_s1590"/>
    <customShpInfo spid="_x0000_s1593"/>
    <customShpInfo spid="_x0000_s1594"/>
    <customShpInfo spid="_x0000_s1595"/>
    <customShpInfo spid="_x0000_s1592"/>
    <customShpInfo spid="_x0000_s1597"/>
    <customShpInfo spid="_x0000_s1598"/>
    <customShpInfo spid="_x0000_s1599"/>
    <customShpInfo spid="_x0000_s1596"/>
    <customShpInfo spid="_x0000_s1601"/>
    <customShpInfo spid="_x0000_s1602"/>
    <customShpInfo spid="_x0000_s1603"/>
    <customShpInfo spid="_x0000_s1600"/>
    <customShpInfo spid="_x0000_s1605"/>
    <customShpInfo spid="_x0000_s1606"/>
    <customShpInfo spid="_x0000_s1607"/>
    <customShpInfo spid="_x0000_s1604"/>
    <customShpInfo spid="_x0000_s1609"/>
    <customShpInfo spid="_x0000_s1610"/>
    <customShpInfo spid="_x0000_s1611"/>
    <customShpInfo spid="_x0000_s1608"/>
    <customShpInfo spid="_x0000_s1613"/>
    <customShpInfo spid="_x0000_s1614"/>
    <customShpInfo spid="_x0000_s1615"/>
    <customShpInfo spid="_x0000_s1612"/>
    <customShpInfo spid="_x0000_s1617"/>
    <customShpInfo spid="_x0000_s1618"/>
    <customShpInfo spid="_x0000_s1619"/>
    <customShpInfo spid="_x0000_s1616"/>
    <customShpInfo spid="_x0000_s1621"/>
    <customShpInfo spid="_x0000_s1622"/>
    <customShpInfo spid="_x0000_s1623"/>
    <customShpInfo spid="_x0000_s1620"/>
    <customShpInfo spid="_x0000_s1625"/>
    <customShpInfo spid="_x0000_s1626"/>
    <customShpInfo spid="_x0000_s1627"/>
    <customShpInfo spid="_x0000_s1624"/>
    <customShpInfo spid="_x0000_s1629"/>
    <customShpInfo spid="_x0000_s1630"/>
    <customShpInfo spid="_x0000_s1631"/>
    <customShpInfo spid="_x0000_s1628"/>
    <customShpInfo spid="_x0000_s1633"/>
    <customShpInfo spid="_x0000_s1634"/>
    <customShpInfo spid="_x0000_s1635"/>
    <customShpInfo spid="_x0000_s1632"/>
    <customShpInfo spid="_x0000_s1637"/>
    <customShpInfo spid="_x0000_s1638"/>
    <customShpInfo spid="_x0000_s1639"/>
    <customShpInfo spid="_x0000_s1636"/>
    <customShpInfo spid="_x0000_s1641"/>
    <customShpInfo spid="_x0000_s1642"/>
    <customShpInfo spid="_x0000_s1643"/>
    <customShpInfo spid="_x0000_s1640"/>
    <customShpInfo spid="_x0000_s1645"/>
    <customShpInfo spid="_x0000_s1646"/>
    <customShpInfo spid="_x0000_s1647"/>
    <customShpInfo spid="_x0000_s1644"/>
    <customShpInfo spid="_x0000_s1649"/>
    <customShpInfo spid="_x0000_s1650"/>
    <customShpInfo spid="_x0000_s1651"/>
    <customShpInfo spid="_x0000_s1648"/>
    <customShpInfo spid="_x0000_s1653"/>
    <customShpInfo spid="_x0000_s1652"/>
    <customShpInfo spid="_x0000_s1655"/>
    <customShpInfo spid="_x0000_s1656"/>
    <customShpInfo spid="_x0000_s1657"/>
    <customShpInfo spid="_x0000_s1654"/>
    <customShpInfo spid="_x0000_s1659"/>
    <customShpInfo spid="_x0000_s1660"/>
    <customShpInfo spid="_x0000_s1661"/>
    <customShpInfo spid="_x0000_s1658"/>
    <customShpInfo spid="_x0000_s1662"/>
    <customShpInfo spid="_x0000_s1664"/>
    <customShpInfo spid="_x0000_s1665"/>
    <customShpInfo spid="_x0000_s1666"/>
    <customShpInfo spid="_x0000_s1663"/>
    <customShpInfo spid="_x0000_s1668"/>
    <customShpInfo spid="_x0000_s1669"/>
    <customShpInfo spid="_x0000_s1670"/>
    <customShpInfo spid="_x0000_s1667"/>
    <customShpInfo spid="_x0000_s1672"/>
    <customShpInfo spid="_x0000_s1673"/>
    <customShpInfo spid="_x0000_s1674"/>
    <customShpInfo spid="_x0000_s1671"/>
    <customShpInfo spid="_x0000_s1676"/>
    <customShpInfo spid="_x0000_s1677"/>
    <customShpInfo spid="_x0000_s1678"/>
    <customShpInfo spid="_x0000_s1675"/>
    <customShpInfo spid="_x0000_s1680"/>
    <customShpInfo spid="_x0000_s1681"/>
    <customShpInfo spid="_x0000_s1682"/>
    <customShpInfo spid="_x0000_s1683"/>
    <customShpInfo spid="_x0000_s1679"/>
    <customShpInfo spid="_x0000_s1685"/>
    <customShpInfo spid="_x0000_s1686"/>
    <customShpInfo spid="_x0000_s1687"/>
    <customShpInfo spid="_x0000_s1684"/>
    <customShpInfo spid="_x0000_s1689"/>
    <customShpInfo spid="_x0000_s1688"/>
    <customShpInfo spid="_x0000_s1691"/>
    <customShpInfo spid="_x0000_s1690"/>
    <customShpInfo spid="_x0000_s1693"/>
    <customShpInfo spid="_x0000_s1694"/>
    <customShpInfo spid="_x0000_s1695"/>
    <customShpInfo spid="_x0000_s1692"/>
    <customShpInfo spid="_x0000_s1696"/>
    <customShpInfo spid="_x0000_s1697"/>
    <customShpInfo spid="_x0000_s1699"/>
    <customShpInfo spid="_x0000_s1700"/>
    <customShpInfo spid="_x0000_s1701"/>
    <customShpInfo spid="_x0000_s1698"/>
    <customShpInfo spid="_x0000_s1703"/>
    <customShpInfo spid="_x0000_s1704"/>
    <customShpInfo spid="_x0000_s1705"/>
    <customShpInfo spid="_x0000_s1702"/>
    <customShpInfo spid="_x0000_s1707"/>
    <customShpInfo spid="_x0000_s1708"/>
    <customShpInfo spid="_x0000_s1709"/>
    <customShpInfo spid="_x0000_s1706"/>
    <customShpInfo spid="_x0000_s1712"/>
    <customShpInfo spid="_x0000_s1714"/>
    <customShpInfo spid="_x0000_s1713"/>
    <customShpInfo spid="_x0000_s1715"/>
    <customShpInfo spid="_x0000_s1717"/>
    <customShpInfo spid="_x0000_s171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2018-02-11T00:10:00Z</dcterms:created>
  <dc:creator>老姚 - v1.1</dc:creator>
  <cp:lastModifiedBy>博学</cp:lastModifiedBy>
  <dcterms:modified xsi:type="dcterms:W3CDTF">2018-02-11T13:50:10Z</dcterms:modified>
  <dc:title>JavaScript 正则表达式迷你书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2017-10-08T00:00:00Z</vt:filetime>
  </property>
  <property fmtid="{D5CDD505-2E9C-101B-9397-08002B2CF9AE}" pid="3" name="Creator">
    <vt:lpwstr>Asciidoctor PDF 1.5.0.alpha.15, based on Prawn 2.2.2</vt:lpwstr>
  </property>
  <property fmtid="{D5CDD505-2E9C-101B-9397-08002B2CF9AE}" pid="4" name="LastSaved">
    <vt:filetime>2018-02-11T00:00:00Z</vt:filetime>
  </property>
  <property fmtid="{D5CDD505-2E9C-101B-9397-08002B2CF9AE}" pid="5" name="KSOProductBuildVer">
    <vt:lpwstr>2052-10.1.0.7106</vt:lpwstr>
  </property>
</Properties>
</file>